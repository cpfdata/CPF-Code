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15="http://schemas.microsoft.com/office/word/2012/wordml"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pStyle w:val="Heading1"/>
      </w:pPr>
      <w:r>
        <w:t/>
      </w:r>
      <w:r>
        <w:t xml:space="preserve"/>
      </w:r>
      <w:r>
        <w:rPr>
          <w:b w:val="true"/>
          <w:sz w:val="30"/>
        </w:rPr>
        <w:t xml:space="preserve">Respondent identifiers</w:t>
      </w:r>
    </w:p>
    <w:p>
      <w:pPr>
        <w:shd w:val="solid" w:color="B0C4DE" w:fill=""/>
      </w:pPr>
      <w:r>
        <w:t/>
      </w:r>
      <w:r>
        <w:rPr>
          <w:b w:val="true"/>
          <w:sz w:val="26"/>
        </w:rPr>
        <w:t xml:space="preserve">wave</w:t>
      </w:r>
    </w:p>
    <w:p>
      <w:pPr>
        <w:rPr>
          <w:color w:val="4682B4"/>
        </w:rPr>
      </w:pPr>
      <w:r>
        <w:t/>
      </w:r>
      <w:r>
        <w:rPr>
          <w:rFonts/>
          <w:color w:val="4682B4"/>
        </w:rPr>
        <w:t xml:space="preserve">Wave nr</w:t>
        <w:br w:type="textWrapping"/>
      </w:r>
      <w:r>
        <w:rPr>
          <w:rFonts/>
          <w:color w:val="4682B4"/>
        </w:rPr>
        <w:t xml:space="preserve">&lt;number&gt;</w:t>
      </w:r>
    </w:p>
    <w:p>
      <w:r>
        <w:t/>
      </w:r>
      <w:r>
        <w:t xml:space="preserve">Country-specific wave number (counting from 1). It can be used for panel analysis.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wave</w:t>
              <w:br w:type="textWrapping"/>
            </w:r>
            <w:r>
              <w:rPr>
                <w:rFonts w:ascii="consolas" w:hAnsi="consolas" w:eastAsia="consolas" w:cs="consolas"/>
                <w:b w:val="true"/>
                <w:sz w:val="18"/>
              </w:rPr>
              <w:t xml:space="preserve">       Label: </w:t>
            </w:r>
            <w:r>
              <w:rPr>
                <w:rFonts w:ascii="consolas" w:hAnsi="consolas" w:eastAsia="consolas" w:cs="consolas"/>
                <w:sz w:val="18"/>
              </w:rPr>
              <w:t xml:space="preserve">Wave nr</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43</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19.77          </w:t>
              <w:br w:type="textWrapping"/>
            </w:r>
            <w:r>
              <w:rPr>
                <w:rFonts w:ascii="consolas" w:hAnsi="consolas" w:eastAsia="consolas" w:cs="consolas"/>
                <w:b w:val="true"/>
                <w:sz w:val="18"/>
              </w:rPr>
              <w:t xml:space="preserve">       SD: </w:t>
            </w:r>
            <w:r>
              <w:rPr>
                <w:rFonts w:ascii="consolas" w:hAnsi="consolas" w:eastAsia="consolas" w:cs="consolas"/>
                <w:sz w:val="18"/>
              </w:rPr>
              <w:t xml:space="preserve">10.36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70,796</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64,456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63,260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61,033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61,059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64,099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70,457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69,249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74,143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75,478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82,516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83,250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83,578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82,032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84,109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88,484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96,872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86,761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123,226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125,105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112,395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114,910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115,037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112,440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108,578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96,874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78,319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78,136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72,300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70,119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65,703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73,316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41,117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44,836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43,053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43,185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43,931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33,528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41,828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42,750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14,414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13,881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43</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13,717</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1</w:t>
            </w:r>
          </w:p>
        </w:tc>
        <w:tc>
          <w:tcPr>
            <w:tcW w:w="1170" w:type="dxa"/>
            <w:tcBorders>
              <w:top w:val="single" w:color="000000"/>
            </w:tcBorders>
          </w:tcPr>
          <w:p>
            <w:pPr>
              <w:spacing w:after="0"/>
              <w:jc w:val="right"/>
            </w:pPr>
            <w:r>
              <w:rPr>
                <w:rFonts w:ascii="consolas" w:hAnsi="consolas" w:eastAsia="consolas" w:cs="consolas"/>
                <w:sz w:val="16"/>
              </w:rPr>
              <w:t>      13,262</w:t>
            </w:r>
          </w:p>
        </w:tc>
        <w:tc>
          <w:tcPr>
            <w:tcW w:w="1170" w:type="dxa"/>
            <w:tcBorders>
              <w:top w:val="single" w:color="000000"/>
            </w:tcBorders>
          </w:tcPr>
          <w:p>
            <w:pPr>
              <w:spacing w:after="0"/>
              <w:jc w:val="right"/>
            </w:pPr>
            <w:r>
              <w:rPr>
                <w:rFonts w:ascii="consolas" w:hAnsi="consolas" w:eastAsia="consolas" w:cs="consolas"/>
                <w:sz w:val="16"/>
              </w:rPr>
              <w:t>      12,538</w:t>
            </w:r>
          </w:p>
        </w:tc>
        <w:tc>
          <w:tcPr>
            <w:tcW w:w="1170" w:type="dxa"/>
            <w:tcBorders>
              <w:top w:val="single" w:color="000000"/>
            </w:tcBorders>
          </w:tcPr>
          <w:p>
            <w:pPr>
              <w:spacing w:after="0"/>
              <w:jc w:val="right"/>
            </w:pPr>
            <w:r>
              <w:rPr>
                <w:rFonts w:ascii="consolas" w:hAnsi="consolas" w:eastAsia="consolas" w:cs="consolas"/>
                <w:sz w:val="16"/>
              </w:rPr>
              <w:t>       7,865</w:t>
            </w:r>
          </w:p>
        </w:tc>
        <w:tc>
          <w:tcPr>
            <w:tcW w:w="1170" w:type="dxa"/>
            <w:tcBorders>
              <w:top w:val="single" w:color="000000"/>
            </w:tcBorders>
          </w:tcPr>
          <w:p>
            <w:pPr>
              <w:spacing w:after="0"/>
              <w:jc w:val="right"/>
            </w:pPr>
            <w:r>
              <w:rPr>
                <w:rFonts w:ascii="consolas" w:hAnsi="consolas" w:eastAsia="consolas" w:cs="consolas"/>
                <w:sz w:val="16"/>
              </w:rPr>
              <w:t>       7,315</w:t>
            </w:r>
          </w:p>
        </w:tc>
        <w:tc>
          <w:tcPr>
            <w:tcW w:w="1170" w:type="dxa"/>
            <w:tcBorders>
              <w:top w:val="single" w:color="000000"/>
            </w:tcBorders>
          </w:tcPr>
          <w:p>
            <w:pPr>
              <w:spacing w:after="0"/>
              <w:jc w:val="right"/>
            </w:pPr>
            <w:r>
              <w:rPr>
                <w:rFonts w:ascii="consolas" w:hAnsi="consolas" w:eastAsia="consolas" w:cs="consolas"/>
                <w:sz w:val="16"/>
              </w:rPr>
              <w:t>      11,950</w:t>
            </w:r>
          </w:p>
        </w:tc>
        <w:tc>
          <w:tcPr>
            <w:tcW w:w="1170" w:type="dxa"/>
            <w:tcBorders>
              <w:top w:val="single" w:color="000000"/>
            </w:tcBorders>
          </w:tcPr>
          <w:p>
            <w:pPr>
              <w:spacing w:after="0"/>
              <w:jc w:val="right"/>
            </w:pPr>
            <w:r>
              <w:rPr>
                <w:rFonts w:ascii="consolas" w:hAnsi="consolas" w:eastAsia="consolas" w:cs="consolas"/>
                <w:sz w:val="16"/>
              </w:rPr>
              <w:t>       9,926</w:t>
            </w:r>
          </w:p>
        </w:tc>
        <w:tc>
          <w:tcPr>
            <w:tcW w:w="1170" w:type="dxa"/>
            <w:tcBorders>
              <w:top w:val="single" w:color="000000"/>
            </w:tcBorders>
          </w:tcPr>
          <w:p>
            <w:pPr>
              <w:spacing w:after="0"/>
              <w:jc w:val="right"/>
            </w:pPr>
            <w:r>
              <w:rPr>
                <w:rFonts w:ascii="consolas" w:hAnsi="consolas" w:eastAsia="consolas" w:cs="consolas"/>
                <w:sz w:val="16"/>
              </w:rPr>
              <w:t>       7,940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12,369</w:t>
            </w:r>
          </w:p>
        </w:tc>
        <w:tc>
          <w:tcPr>
            <w:tcW w:w="1170" w:type="dxa"/>
          </w:tcPr>
          <w:p>
            <w:pPr>
              <w:spacing w:after="0"/>
              <w:jc w:val="right"/>
            </w:pPr>
            <w:r>
              <w:rPr>
                <w:rFonts w:ascii="consolas" w:hAnsi="consolas" w:eastAsia="consolas" w:cs="consolas"/>
                <w:sz w:val="16"/>
              </w:rPr>
              <w:t>      11,359</w:t>
            </w:r>
          </w:p>
        </w:tc>
        <w:tc>
          <w:tcPr>
            <w:tcW w:w="1170" w:type="dxa"/>
          </w:tcPr>
          <w:p>
            <w:pPr>
              <w:spacing w:after="0"/>
              <w:jc w:val="right"/>
            </w:pPr>
            <w:r>
              <w:rPr>
                <w:rFonts w:ascii="consolas" w:hAnsi="consolas" w:eastAsia="consolas" w:cs="consolas"/>
                <w:sz w:val="16"/>
              </w:rPr>
              <w:t>       7,297</w:t>
            </w:r>
          </w:p>
        </w:tc>
        <w:tc>
          <w:tcPr>
            <w:tcW w:w="1170" w:type="dxa"/>
          </w:tcPr>
          <w:p>
            <w:pPr>
              <w:spacing w:after="0"/>
              <w:jc w:val="right"/>
            </w:pPr>
            <w:r>
              <w:rPr>
                <w:rFonts w:ascii="consolas" w:hAnsi="consolas" w:eastAsia="consolas" w:cs="consolas"/>
                <w:sz w:val="16"/>
              </w:rPr>
              <w:t>       6,615</w:t>
            </w:r>
          </w:p>
        </w:tc>
        <w:tc>
          <w:tcPr>
            <w:tcW w:w="1170" w:type="dxa"/>
          </w:tcPr>
          <w:p>
            <w:pPr>
              <w:spacing w:after="0"/>
              <w:jc w:val="right"/>
            </w:pPr>
            <w:r>
              <w:rPr>
                <w:rFonts w:ascii="consolas" w:hAnsi="consolas" w:eastAsia="consolas" w:cs="consolas"/>
                <w:sz w:val="16"/>
              </w:rPr>
              <w:t>      10,819</w:t>
            </w:r>
          </w:p>
        </w:tc>
        <w:tc>
          <w:tcPr>
            <w:tcW w:w="1170" w:type="dxa"/>
          </w:tcPr>
          <w:p>
            <w:pPr>
              <w:spacing w:after="0"/>
              <w:jc w:val="right"/>
            </w:pPr>
            <w:r>
              <w:rPr>
                <w:rFonts w:ascii="consolas" w:hAnsi="consolas" w:eastAsia="consolas" w:cs="consolas"/>
                <w:sz w:val="16"/>
              </w:rPr>
              <w:t>       9,534</w:t>
            </w:r>
          </w:p>
        </w:tc>
        <w:tc>
          <w:tcPr>
            <w:tcW w:w="1170" w:type="dxa"/>
          </w:tcPr>
          <w:p>
            <w:pPr>
              <w:spacing w:after="0"/>
              <w:jc w:val="right"/>
            </w:pPr>
            <w:r>
              <w:rPr>
                <w:rFonts w:ascii="consolas" w:hAnsi="consolas" w:eastAsia="consolas" w:cs="consolas"/>
                <w:sz w:val="16"/>
              </w:rPr>
              <w:t>       6,463</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12,056</w:t>
            </w:r>
          </w:p>
        </w:tc>
        <w:tc>
          <w:tcPr>
            <w:tcW w:w="1170" w:type="dxa"/>
          </w:tcPr>
          <w:p>
            <w:pPr>
              <w:spacing w:after="0"/>
              <w:jc w:val="right"/>
            </w:pPr>
            <w:r>
              <w:rPr>
                <w:rFonts w:ascii="consolas" w:hAnsi="consolas" w:eastAsia="consolas" w:cs="consolas"/>
                <w:sz w:val="16"/>
              </w:rPr>
              <w:t>      10,637</w:t>
            </w:r>
          </w:p>
        </w:tc>
        <w:tc>
          <w:tcPr>
            <w:tcW w:w="1170" w:type="dxa"/>
          </w:tcPr>
          <w:p>
            <w:pPr>
              <w:spacing w:after="0"/>
              <w:jc w:val="right"/>
            </w:pPr>
            <w:r>
              <w:rPr>
                <w:rFonts w:ascii="consolas" w:hAnsi="consolas" w:eastAsia="consolas" w:cs="consolas"/>
                <w:sz w:val="16"/>
              </w:rPr>
              <w:t>       7,546</w:t>
            </w:r>
          </w:p>
        </w:tc>
        <w:tc>
          <w:tcPr>
            <w:tcW w:w="1170" w:type="dxa"/>
          </w:tcPr>
          <w:p>
            <w:pPr>
              <w:spacing w:after="0"/>
              <w:jc w:val="right"/>
            </w:pPr>
            <w:r>
              <w:rPr>
                <w:rFonts w:ascii="consolas" w:hAnsi="consolas" w:eastAsia="consolas" w:cs="consolas"/>
                <w:sz w:val="16"/>
              </w:rPr>
              <w:t>       6,158</w:t>
            </w:r>
          </w:p>
        </w:tc>
        <w:tc>
          <w:tcPr>
            <w:tcW w:w="1170" w:type="dxa"/>
          </w:tcPr>
          <w:p>
            <w:pPr>
              <w:spacing w:after="0"/>
              <w:jc w:val="right"/>
            </w:pPr>
            <w:r>
              <w:rPr>
                <w:rFonts w:ascii="consolas" w:hAnsi="consolas" w:eastAsia="consolas" w:cs="consolas"/>
                <w:sz w:val="16"/>
              </w:rPr>
              <w:t>      10,379</w:t>
            </w:r>
          </w:p>
        </w:tc>
        <w:tc>
          <w:tcPr>
            <w:tcW w:w="1170" w:type="dxa"/>
          </w:tcPr>
          <w:p>
            <w:pPr>
              <w:spacing w:after="0"/>
              <w:jc w:val="right"/>
            </w:pPr>
            <w:r>
              <w:rPr>
                <w:rFonts w:ascii="consolas" w:hAnsi="consolas" w:eastAsia="consolas" w:cs="consolas"/>
                <w:sz w:val="16"/>
              </w:rPr>
              <w:t>       9,304</w:t>
            </w:r>
          </w:p>
        </w:tc>
        <w:tc>
          <w:tcPr>
            <w:tcW w:w="1170" w:type="dxa"/>
          </w:tcPr>
          <w:p>
            <w:pPr>
              <w:spacing w:after="0"/>
              <w:jc w:val="right"/>
            </w:pPr>
            <w:r>
              <w:rPr>
                <w:rFonts w:ascii="consolas" w:hAnsi="consolas" w:eastAsia="consolas" w:cs="consolas"/>
                <w:sz w:val="16"/>
              </w:rPr>
              <w:t>       7,180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11,750</w:t>
            </w:r>
          </w:p>
        </w:tc>
        <w:tc>
          <w:tcPr>
            <w:tcW w:w="1170" w:type="dxa"/>
          </w:tcPr>
          <w:p>
            <w:pPr>
              <w:spacing w:after="0"/>
              <w:jc w:val="right"/>
            </w:pPr>
            <w:r>
              <w:rPr>
                <w:rFonts w:ascii="consolas" w:hAnsi="consolas" w:eastAsia="consolas" w:cs="consolas"/>
                <w:sz w:val="16"/>
              </w:rPr>
              <w:t>      10,536</w:t>
            </w:r>
          </w:p>
        </w:tc>
        <w:tc>
          <w:tcPr>
            <w:tcW w:w="1170" w:type="dxa"/>
          </w:tcPr>
          <w:p>
            <w:pPr>
              <w:spacing w:after="0"/>
              <w:jc w:val="right"/>
            </w:pPr>
            <w:r>
              <w:rPr>
                <w:rFonts w:ascii="consolas" w:hAnsi="consolas" w:eastAsia="consolas" w:cs="consolas"/>
                <w:sz w:val="16"/>
              </w:rPr>
              <w:t>       7,827</w:t>
            </w:r>
          </w:p>
        </w:tc>
        <w:tc>
          <w:tcPr>
            <w:tcW w:w="1170" w:type="dxa"/>
          </w:tcPr>
          <w:p>
            <w:pPr>
              <w:spacing w:after="0"/>
              <w:jc w:val="right"/>
            </w:pPr>
            <w:r>
              <w:rPr>
                <w:rFonts w:ascii="consolas" w:hAnsi="consolas" w:eastAsia="consolas" w:cs="consolas"/>
                <w:sz w:val="16"/>
              </w:rPr>
              <w:t>       5,335</w:t>
            </w:r>
          </w:p>
        </w:tc>
        <w:tc>
          <w:tcPr>
            <w:tcW w:w="1170" w:type="dxa"/>
          </w:tcPr>
          <w:p>
            <w:pPr>
              <w:spacing w:after="0"/>
              <w:jc w:val="right"/>
            </w:pPr>
            <w:r>
              <w:rPr>
                <w:rFonts w:ascii="consolas" w:hAnsi="consolas" w:eastAsia="consolas" w:cs="consolas"/>
                <w:sz w:val="16"/>
              </w:rPr>
              <w:t>      10,274</w:t>
            </w:r>
          </w:p>
        </w:tc>
        <w:tc>
          <w:tcPr>
            <w:tcW w:w="1170" w:type="dxa"/>
          </w:tcPr>
          <w:p>
            <w:pPr>
              <w:spacing w:after="0"/>
              <w:jc w:val="right"/>
            </w:pPr>
            <w:r>
              <w:rPr>
                <w:rFonts w:ascii="consolas" w:hAnsi="consolas" w:eastAsia="consolas" w:cs="consolas"/>
                <w:sz w:val="16"/>
              </w:rPr>
              <w:t>       9,196</w:t>
            </w:r>
          </w:p>
        </w:tc>
        <w:tc>
          <w:tcPr>
            <w:tcW w:w="1170" w:type="dxa"/>
          </w:tcPr>
          <w:p>
            <w:pPr>
              <w:spacing w:after="0"/>
              <w:jc w:val="right"/>
            </w:pPr>
            <w:r>
              <w:rPr>
                <w:rFonts w:ascii="consolas" w:hAnsi="consolas" w:eastAsia="consolas" w:cs="consolas"/>
                <w:sz w:val="16"/>
              </w:rPr>
              <w:t>       6,115</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12,066</w:t>
            </w:r>
          </w:p>
        </w:tc>
        <w:tc>
          <w:tcPr>
            <w:tcW w:w="1170" w:type="dxa"/>
          </w:tcPr>
          <w:p>
            <w:pPr>
              <w:spacing w:after="0"/>
              <w:jc w:val="right"/>
            </w:pPr>
            <w:r>
              <w:rPr>
                <w:rFonts w:ascii="consolas" w:hAnsi="consolas" w:eastAsia="consolas" w:cs="consolas"/>
                <w:sz w:val="16"/>
              </w:rPr>
              <w:t>      10,478</w:t>
            </w:r>
          </w:p>
        </w:tc>
        <w:tc>
          <w:tcPr>
            <w:tcW w:w="1170" w:type="dxa"/>
          </w:tcPr>
          <w:p>
            <w:pPr>
              <w:spacing w:after="0"/>
              <w:jc w:val="right"/>
            </w:pPr>
            <w:r>
              <w:rPr>
                <w:rFonts w:ascii="consolas" w:hAnsi="consolas" w:eastAsia="consolas" w:cs="consolas"/>
                <w:sz w:val="16"/>
              </w:rPr>
              <w:t>       8,170</w:t>
            </w:r>
          </w:p>
        </w:tc>
        <w:tc>
          <w:tcPr>
            <w:tcW w:w="1170" w:type="dxa"/>
          </w:tcPr>
          <w:p>
            <w:pPr>
              <w:spacing w:after="0"/>
              <w:jc w:val="right"/>
            </w:pPr>
            <w:r>
              <w:rPr>
                <w:rFonts w:ascii="consolas" w:hAnsi="consolas" w:eastAsia="consolas" w:cs="consolas"/>
                <w:sz w:val="16"/>
              </w:rPr>
              <w:t>       4,865</w:t>
            </w:r>
          </w:p>
        </w:tc>
        <w:tc>
          <w:tcPr>
            <w:tcW w:w="1170" w:type="dxa"/>
          </w:tcPr>
          <w:p>
            <w:pPr>
              <w:spacing w:after="0"/>
              <w:jc w:val="right"/>
            </w:pPr>
            <w:r>
              <w:rPr>
                <w:rFonts w:ascii="consolas" w:hAnsi="consolas" w:eastAsia="consolas" w:cs="consolas"/>
                <w:sz w:val="16"/>
              </w:rPr>
              <w:t>       9,808</w:t>
            </w:r>
          </w:p>
        </w:tc>
        <w:tc>
          <w:tcPr>
            <w:tcW w:w="1170" w:type="dxa"/>
          </w:tcPr>
          <w:p>
            <w:pPr>
              <w:spacing w:after="0"/>
              <w:jc w:val="right"/>
            </w:pPr>
            <w:r>
              <w:rPr>
                <w:rFonts w:ascii="consolas" w:hAnsi="consolas" w:eastAsia="consolas" w:cs="consolas"/>
                <w:sz w:val="16"/>
              </w:rPr>
              <w:t>       8,969</w:t>
            </w:r>
          </w:p>
        </w:tc>
        <w:tc>
          <w:tcPr>
            <w:tcW w:w="1170" w:type="dxa"/>
          </w:tcPr>
          <w:p>
            <w:pPr>
              <w:spacing w:after="0"/>
              <w:jc w:val="right"/>
            </w:pPr>
            <w:r>
              <w:rPr>
                <w:rFonts w:ascii="consolas" w:hAnsi="consolas" w:eastAsia="consolas" w:cs="consolas"/>
                <w:sz w:val="16"/>
              </w:rPr>
              <w:t>       6,703</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12,173</w:t>
            </w:r>
          </w:p>
        </w:tc>
        <w:tc>
          <w:tcPr>
            <w:tcW w:w="1170" w:type="dxa"/>
          </w:tcPr>
          <w:p>
            <w:pPr>
              <w:spacing w:after="0"/>
              <w:jc w:val="right"/>
            </w:pPr>
            <w:r>
              <w:rPr>
                <w:rFonts w:ascii="consolas" w:hAnsi="consolas" w:eastAsia="consolas" w:cs="consolas"/>
                <w:sz w:val="16"/>
              </w:rPr>
              <w:t>      11,006</w:t>
            </w:r>
          </w:p>
        </w:tc>
        <w:tc>
          <w:tcPr>
            <w:tcW w:w="1170" w:type="dxa"/>
          </w:tcPr>
          <w:p>
            <w:pPr>
              <w:spacing w:after="0"/>
              <w:jc w:val="right"/>
            </w:pPr>
            <w:r>
              <w:rPr>
                <w:rFonts w:ascii="consolas" w:hAnsi="consolas" w:eastAsia="consolas" w:cs="consolas"/>
                <w:sz w:val="16"/>
              </w:rPr>
              <w:t>       8,516</w:t>
            </w:r>
          </w:p>
        </w:tc>
        <w:tc>
          <w:tcPr>
            <w:tcW w:w="1170" w:type="dxa"/>
          </w:tcPr>
          <w:p>
            <w:pPr>
              <w:spacing w:after="0"/>
              <w:jc w:val="right"/>
            </w:pPr>
            <w:r>
              <w:rPr>
                <w:rFonts w:ascii="consolas" w:hAnsi="consolas" w:eastAsia="consolas" w:cs="consolas"/>
                <w:sz w:val="16"/>
              </w:rPr>
              <w:t>       7,491</w:t>
            </w:r>
          </w:p>
        </w:tc>
        <w:tc>
          <w:tcPr>
            <w:tcW w:w="1170" w:type="dxa"/>
          </w:tcPr>
          <w:p>
            <w:pPr>
              <w:spacing w:after="0"/>
              <w:jc w:val="right"/>
            </w:pPr>
            <w:r>
              <w:rPr>
                <w:rFonts w:ascii="consolas" w:hAnsi="consolas" w:eastAsia="consolas" w:cs="consolas"/>
                <w:sz w:val="16"/>
              </w:rPr>
              <w:t>       9,527</w:t>
            </w:r>
          </w:p>
        </w:tc>
        <w:tc>
          <w:tcPr>
            <w:tcW w:w="1170" w:type="dxa"/>
          </w:tcPr>
          <w:p>
            <w:pPr>
              <w:spacing w:after="0"/>
              <w:jc w:val="right"/>
            </w:pPr>
            <w:r>
              <w:rPr>
                <w:rFonts w:ascii="consolas" w:hAnsi="consolas" w:eastAsia="consolas" w:cs="consolas"/>
                <w:sz w:val="16"/>
              </w:rPr>
              <w:t>       9,130</w:t>
            </w:r>
          </w:p>
        </w:tc>
        <w:tc>
          <w:tcPr>
            <w:tcW w:w="1170" w:type="dxa"/>
          </w:tcPr>
          <w:p>
            <w:pPr>
              <w:spacing w:after="0"/>
              <w:jc w:val="right"/>
            </w:pPr>
            <w:r>
              <w:rPr>
                <w:rFonts w:ascii="consolas" w:hAnsi="consolas" w:eastAsia="consolas" w:cs="consolas"/>
                <w:sz w:val="16"/>
              </w:rPr>
              <w:t>       6,256</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12,066</w:t>
            </w:r>
          </w:p>
        </w:tc>
        <w:tc>
          <w:tcPr>
            <w:tcW w:w="1170" w:type="dxa"/>
          </w:tcPr>
          <w:p>
            <w:pPr>
              <w:spacing w:after="0"/>
              <w:jc w:val="right"/>
            </w:pPr>
            <w:r>
              <w:rPr>
                <w:rFonts w:ascii="consolas" w:hAnsi="consolas" w:eastAsia="consolas" w:cs="consolas"/>
                <w:sz w:val="16"/>
              </w:rPr>
              <w:t>      11,098</w:t>
            </w:r>
          </w:p>
        </w:tc>
        <w:tc>
          <w:tcPr>
            <w:tcW w:w="1170" w:type="dxa"/>
          </w:tcPr>
          <w:p>
            <w:pPr>
              <w:spacing w:after="0"/>
              <w:jc w:val="right"/>
            </w:pPr>
            <w:r>
              <w:rPr>
                <w:rFonts w:ascii="consolas" w:hAnsi="consolas" w:eastAsia="consolas" w:cs="consolas"/>
                <w:sz w:val="16"/>
              </w:rPr>
              <w:t>       8,827</w:t>
            </w:r>
          </w:p>
        </w:tc>
        <w:tc>
          <w:tcPr>
            <w:tcW w:w="1170" w:type="dxa"/>
          </w:tcPr>
          <w:p>
            <w:pPr>
              <w:spacing w:after="0"/>
              <w:jc w:val="right"/>
            </w:pPr>
            <w:r>
              <w:rPr>
                <w:rFonts w:ascii="consolas" w:hAnsi="consolas" w:eastAsia="consolas" w:cs="consolas"/>
                <w:sz w:val="16"/>
              </w:rPr>
              <w:t>       6,088</w:t>
            </w:r>
          </w:p>
        </w:tc>
        <w:tc>
          <w:tcPr>
            <w:tcW w:w="1170" w:type="dxa"/>
          </w:tcPr>
          <w:p>
            <w:pPr>
              <w:spacing w:after="0"/>
              <w:jc w:val="right"/>
            </w:pPr>
            <w:r>
              <w:rPr>
                <w:rFonts w:ascii="consolas" w:hAnsi="consolas" w:eastAsia="consolas" w:cs="consolas"/>
                <w:sz w:val="16"/>
              </w:rPr>
              <w:t>      13,728</w:t>
            </w:r>
          </w:p>
        </w:tc>
        <w:tc>
          <w:tcPr>
            <w:tcW w:w="1170" w:type="dxa"/>
          </w:tcPr>
          <w:p>
            <w:pPr>
              <w:spacing w:after="0"/>
              <w:jc w:val="right"/>
            </w:pPr>
            <w:r>
              <w:rPr>
                <w:rFonts w:ascii="consolas" w:hAnsi="consolas" w:eastAsia="consolas" w:cs="consolas"/>
                <w:sz w:val="16"/>
              </w:rPr>
              <w:t>      10,848</w:t>
            </w:r>
          </w:p>
        </w:tc>
        <w:tc>
          <w:tcPr>
            <w:tcW w:w="1170" w:type="dxa"/>
          </w:tcPr>
          <w:p>
            <w:pPr>
              <w:spacing w:after="0"/>
              <w:jc w:val="right"/>
            </w:pPr>
            <w:r>
              <w:rPr>
                <w:rFonts w:ascii="consolas" w:hAnsi="consolas" w:eastAsia="consolas" w:cs="consolas"/>
                <w:sz w:val="16"/>
              </w:rPr>
              <w:t>       7,802</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12,057</w:t>
            </w:r>
          </w:p>
        </w:tc>
        <w:tc>
          <w:tcPr>
            <w:tcW w:w="1170" w:type="dxa"/>
          </w:tcPr>
          <w:p>
            <w:pPr>
              <w:spacing w:after="0"/>
              <w:jc w:val="right"/>
            </w:pPr>
            <w:r>
              <w:rPr>
                <w:rFonts w:ascii="consolas" w:hAnsi="consolas" w:eastAsia="consolas" w:cs="consolas"/>
                <w:sz w:val="16"/>
              </w:rPr>
              <w:t>      11,023</w:t>
            </w:r>
          </w:p>
        </w:tc>
        <w:tc>
          <w:tcPr>
            <w:tcW w:w="1170" w:type="dxa"/>
          </w:tcPr>
          <w:p>
            <w:pPr>
              <w:spacing w:after="0"/>
              <w:jc w:val="right"/>
            </w:pPr>
            <w:r>
              <w:rPr>
                <w:rFonts w:ascii="consolas" w:hAnsi="consolas" w:eastAsia="consolas" w:cs="consolas"/>
                <w:sz w:val="16"/>
              </w:rPr>
              <w:t>       9,135</w:t>
            </w:r>
          </w:p>
        </w:tc>
        <w:tc>
          <w:tcPr>
            <w:tcW w:w="1170" w:type="dxa"/>
          </w:tcPr>
          <w:p>
            <w:pPr>
              <w:spacing w:after="0"/>
              <w:jc w:val="right"/>
            </w:pPr>
            <w:r>
              <w:rPr>
                <w:rFonts w:ascii="consolas" w:hAnsi="consolas" w:eastAsia="consolas" w:cs="consolas"/>
                <w:sz w:val="16"/>
              </w:rPr>
              <w:t>       6,213</w:t>
            </w:r>
          </w:p>
        </w:tc>
        <w:tc>
          <w:tcPr>
            <w:tcW w:w="1170" w:type="dxa"/>
          </w:tcPr>
          <w:p>
            <w:pPr>
              <w:spacing w:after="0"/>
              <w:jc w:val="right"/>
            </w:pPr>
            <w:r>
              <w:rPr>
                <w:rFonts w:ascii="consolas" w:hAnsi="consolas" w:eastAsia="consolas" w:cs="consolas"/>
                <w:sz w:val="16"/>
              </w:rPr>
              <w:t>      13,451</w:t>
            </w:r>
          </w:p>
        </w:tc>
        <w:tc>
          <w:tcPr>
            <w:tcW w:w="1170" w:type="dxa"/>
          </w:tcPr>
          <w:p>
            <w:pPr>
              <w:spacing w:after="0"/>
              <w:jc w:val="right"/>
            </w:pPr>
            <w:r>
              <w:rPr>
                <w:rFonts w:ascii="consolas" w:hAnsi="consolas" w:eastAsia="consolas" w:cs="consolas"/>
                <w:sz w:val="16"/>
              </w:rPr>
              <w:t>      10,603</w:t>
            </w:r>
          </w:p>
        </w:tc>
        <w:tc>
          <w:tcPr>
            <w:tcW w:w="1170" w:type="dxa"/>
          </w:tcPr>
          <w:p>
            <w:pPr>
              <w:spacing w:after="0"/>
              <w:jc w:val="right"/>
            </w:pPr>
            <w:r>
              <w:rPr>
                <w:rFonts w:ascii="consolas" w:hAnsi="consolas" w:eastAsia="consolas" w:cs="consolas"/>
                <w:sz w:val="16"/>
              </w:rPr>
              <w:t>       6,767</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12,595</w:t>
            </w:r>
          </w:p>
        </w:tc>
        <w:tc>
          <w:tcPr>
            <w:tcW w:w="1170" w:type="dxa"/>
          </w:tcPr>
          <w:p>
            <w:pPr>
              <w:spacing w:after="0"/>
              <w:jc w:val="right"/>
            </w:pPr>
            <w:r>
              <w:rPr>
                <w:rFonts w:ascii="consolas" w:hAnsi="consolas" w:eastAsia="consolas" w:cs="consolas"/>
                <w:sz w:val="16"/>
              </w:rPr>
              <w:t>      11,176</w:t>
            </w:r>
          </w:p>
        </w:tc>
        <w:tc>
          <w:tcPr>
            <w:tcW w:w="1170" w:type="dxa"/>
          </w:tcPr>
          <w:p>
            <w:pPr>
              <w:spacing w:after="0"/>
              <w:jc w:val="right"/>
            </w:pPr>
            <w:r>
              <w:rPr>
                <w:rFonts w:ascii="consolas" w:hAnsi="consolas" w:eastAsia="consolas" w:cs="consolas"/>
                <w:sz w:val="16"/>
              </w:rPr>
              <w:t>       9,346</w:t>
            </w:r>
          </w:p>
        </w:tc>
        <w:tc>
          <w:tcPr>
            <w:tcW w:w="1170" w:type="dxa"/>
          </w:tcPr>
          <w:p>
            <w:pPr>
              <w:spacing w:after="0"/>
              <w:jc w:val="right"/>
            </w:pPr>
            <w:r>
              <w:rPr>
                <w:rFonts w:ascii="consolas" w:hAnsi="consolas" w:eastAsia="consolas" w:cs="consolas"/>
                <w:sz w:val="16"/>
              </w:rPr>
              <w:t>       6,460</w:t>
            </w:r>
          </w:p>
        </w:tc>
        <w:tc>
          <w:tcPr>
            <w:tcW w:w="1170" w:type="dxa"/>
          </w:tcPr>
          <w:p>
            <w:pPr>
              <w:spacing w:after="0"/>
              <w:jc w:val="right"/>
            </w:pPr>
            <w:r>
              <w:rPr>
                <w:rFonts w:ascii="consolas" w:hAnsi="consolas" w:eastAsia="consolas" w:cs="consolas"/>
                <w:sz w:val="16"/>
              </w:rPr>
              <w:t>      13,141</w:t>
            </w:r>
          </w:p>
        </w:tc>
        <w:tc>
          <w:tcPr>
            <w:tcW w:w="1170" w:type="dxa"/>
          </w:tcPr>
          <w:p>
            <w:pPr>
              <w:spacing w:after="0"/>
              <w:jc w:val="right"/>
            </w:pPr>
            <w:r>
              <w:rPr>
                <w:rFonts w:ascii="consolas" w:hAnsi="consolas" w:eastAsia="consolas" w:cs="consolas"/>
                <w:sz w:val="16"/>
              </w:rPr>
              <w:t>      15,209</w:t>
            </w:r>
          </w:p>
        </w:tc>
        <w:tc>
          <w:tcPr>
            <w:tcW w:w="1170" w:type="dxa"/>
          </w:tcPr>
          <w:p>
            <w:pPr>
              <w:spacing w:after="0"/>
              <w:jc w:val="right"/>
            </w:pPr>
            <w:r>
              <w:rPr>
                <w:rFonts w:ascii="consolas" w:hAnsi="consolas" w:eastAsia="consolas" w:cs="consolas"/>
                <w:sz w:val="16"/>
              </w:rPr>
              <w:t>       6,216</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12,795</w:t>
            </w:r>
          </w:p>
        </w:tc>
        <w:tc>
          <w:tcPr>
            <w:tcW w:w="1170" w:type="dxa"/>
          </w:tcPr>
          <w:p>
            <w:pPr>
              <w:spacing w:after="0"/>
              <w:jc w:val="right"/>
            </w:pPr>
            <w:r>
              <w:rPr>
                <w:rFonts w:ascii="consolas" w:hAnsi="consolas" w:eastAsia="consolas" w:cs="consolas"/>
                <w:sz w:val="16"/>
              </w:rPr>
              <w:t>      11,275</w:t>
            </w:r>
          </w:p>
        </w:tc>
        <w:tc>
          <w:tcPr>
            <w:tcW w:w="1170" w:type="dxa"/>
          </w:tcPr>
          <w:p>
            <w:pPr>
              <w:spacing w:after="0"/>
              <w:jc w:val="right"/>
            </w:pPr>
            <w:r>
              <w:rPr>
                <w:rFonts w:ascii="consolas" w:hAnsi="consolas" w:eastAsia="consolas" w:cs="consolas"/>
                <w:sz w:val="16"/>
              </w:rPr>
              <w:t>       9,530</w:t>
            </w:r>
          </w:p>
        </w:tc>
        <w:tc>
          <w:tcPr>
            <w:tcW w:w="1170" w:type="dxa"/>
          </w:tcPr>
          <w:p>
            <w:pPr>
              <w:spacing w:after="0"/>
              <w:jc w:val="right"/>
            </w:pPr>
            <w:r>
              <w:rPr>
                <w:rFonts w:ascii="consolas" w:hAnsi="consolas" w:eastAsia="consolas" w:cs="consolas"/>
                <w:sz w:val="16"/>
              </w:rPr>
              <w:t>       6,388</w:t>
            </w:r>
          </w:p>
        </w:tc>
        <w:tc>
          <w:tcPr>
            <w:tcW w:w="1170" w:type="dxa"/>
          </w:tcPr>
          <w:p>
            <w:pPr>
              <w:spacing w:after="0"/>
              <w:jc w:val="right"/>
            </w:pPr>
            <w:r>
              <w:rPr>
                <w:rFonts w:ascii="consolas" w:hAnsi="consolas" w:eastAsia="consolas" w:cs="consolas"/>
                <w:sz w:val="16"/>
              </w:rPr>
              <w:t>      12,957</w:t>
            </w:r>
          </w:p>
        </w:tc>
        <w:tc>
          <w:tcPr>
            <w:tcW w:w="1170" w:type="dxa"/>
          </w:tcPr>
          <w:p>
            <w:pPr>
              <w:spacing w:after="0"/>
              <w:jc w:val="right"/>
            </w:pPr>
            <w:r>
              <w:rPr>
                <w:rFonts w:ascii="consolas" w:hAnsi="consolas" w:eastAsia="consolas" w:cs="consolas"/>
                <w:sz w:val="16"/>
              </w:rPr>
              <w:t>      15,187</w:t>
            </w:r>
          </w:p>
        </w:tc>
        <w:tc>
          <w:tcPr>
            <w:tcW w:w="1170" w:type="dxa"/>
          </w:tcPr>
          <w:p>
            <w:pPr>
              <w:spacing w:after="0"/>
              <w:jc w:val="right"/>
            </w:pPr>
            <w:r>
              <w:rPr>
                <w:rFonts w:ascii="consolas" w:hAnsi="consolas" w:eastAsia="consolas" w:cs="consolas"/>
                <w:sz w:val="16"/>
              </w:rPr>
              <w:t>       7,346</w:t>
            </w:r>
          </w:p>
        </w:tc>
      </w:tr>
      <w:tr>
        <w:tc>
          <w:tcPr>
            <w:tcW w:w="1170" w:type="dxa"/>
          </w:tcPr>
          <w:p>
            <w:pPr>
              <w:spacing w:after="0"/>
              <w:jc w:val="right"/>
            </w:pPr>
            <w:r>
              <w:rPr>
                <w:rFonts w:ascii="consolas" w:hAnsi="consolas" w:eastAsia="consolas" w:cs="consolas"/>
                <w:sz w:val="16"/>
              </w:rPr>
              <w:t xml:space="preserve">11</w:t>
            </w:r>
          </w:p>
        </w:tc>
        <w:tc>
          <w:tcPr>
            <w:tcW w:w="1170" w:type="dxa"/>
          </w:tcPr>
          <w:p>
            <w:pPr>
              <w:spacing w:after="0"/>
              <w:jc w:val="right"/>
            </w:pPr>
            <w:r>
              <w:rPr>
                <w:rFonts w:ascii="consolas" w:hAnsi="consolas" w:eastAsia="consolas" w:cs="consolas"/>
                <w:sz w:val="16"/>
              </w:rPr>
              <w:t>      16,754</w:t>
            </w:r>
          </w:p>
        </w:tc>
        <w:tc>
          <w:tcPr>
            <w:tcW w:w="1170" w:type="dxa"/>
          </w:tcPr>
          <w:p>
            <w:pPr>
              <w:spacing w:after="0"/>
              <w:jc w:val="right"/>
            </w:pPr>
            <w:r>
              <w:rPr>
                <w:rFonts w:ascii="consolas" w:hAnsi="consolas" w:eastAsia="consolas" w:cs="consolas"/>
                <w:sz w:val="16"/>
              </w:rPr>
              <w:t>      11,145</w:t>
            </w:r>
          </w:p>
        </w:tc>
        <w:tc>
          <w:tcPr>
            <w:tcW w:w="1170" w:type="dxa"/>
          </w:tcPr>
          <w:p>
            <w:pPr>
              <w:spacing w:after="0"/>
              <w:jc w:val="right"/>
            </w:pPr>
            <w:r>
              <w:rPr>
                <w:rFonts w:ascii="consolas" w:hAnsi="consolas" w:eastAsia="consolas" w:cs="consolas"/>
                <w:sz w:val="16"/>
              </w:rPr>
              <w:t>       9,772</w:t>
            </w:r>
          </w:p>
        </w:tc>
        <w:tc>
          <w:tcPr>
            <w:tcW w:w="1170" w:type="dxa"/>
          </w:tcPr>
          <w:p>
            <w:pPr>
              <w:spacing w:after="0"/>
              <w:jc w:val="right"/>
            </w:pPr>
            <w:r>
              <w:rPr>
                <w:rFonts w:ascii="consolas" w:hAnsi="consolas" w:eastAsia="consolas" w:cs="consolas"/>
                <w:sz w:val="16"/>
              </w:rPr>
              <w:t>       6,592</w:t>
            </w:r>
          </w:p>
        </w:tc>
        <w:tc>
          <w:tcPr>
            <w:tcW w:w="1170" w:type="dxa"/>
          </w:tcPr>
          <w:p>
            <w:pPr>
              <w:spacing w:after="0"/>
              <w:jc w:val="right"/>
            </w:pPr>
            <w:r>
              <w:rPr>
                <w:rFonts w:ascii="consolas" w:hAnsi="consolas" w:eastAsia="consolas" w:cs="consolas"/>
                <w:sz w:val="16"/>
              </w:rPr>
              <w:t>      13,220</w:t>
            </w:r>
          </w:p>
        </w:tc>
        <w:tc>
          <w:tcPr>
            <w:tcW w:w="1170" w:type="dxa"/>
          </w:tcPr>
          <w:p>
            <w:pPr>
              <w:spacing w:after="0"/>
              <w:jc w:val="right"/>
            </w:pPr>
            <w:r>
              <w:rPr>
                <w:rFonts w:ascii="consolas" w:hAnsi="consolas" w:eastAsia="consolas" w:cs="consolas"/>
                <w:sz w:val="16"/>
              </w:rPr>
              <w:t>      18,335</w:t>
            </w:r>
          </w:p>
        </w:tc>
        <w:tc>
          <w:tcPr>
            <w:tcW w:w="1170" w:type="dxa"/>
          </w:tcPr>
          <w:p>
            <w:pPr>
              <w:spacing w:after="0"/>
              <w:jc w:val="right"/>
            </w:pPr>
            <w:r>
              <w:rPr>
                <w:rFonts w:ascii="consolas" w:hAnsi="consolas" w:eastAsia="consolas" w:cs="consolas"/>
                <w:sz w:val="16"/>
              </w:rPr>
              <w:t>       6,698</w:t>
            </w:r>
          </w:p>
        </w:tc>
      </w:tr>
      <w:tr>
        <w:tc>
          <w:tcPr>
            <w:tcW w:w="1170" w:type="dxa"/>
          </w:tcPr>
          <w:p>
            <w:pPr>
              <w:spacing w:after="0"/>
              <w:jc w:val="right"/>
            </w:pPr>
            <w:r>
              <w:rPr>
                <w:rFonts w:ascii="consolas" w:hAnsi="consolas" w:eastAsia="consolas" w:cs="consolas"/>
                <w:sz w:val="16"/>
              </w:rPr>
              <w:t xml:space="preserve">12</w:t>
            </w:r>
          </w:p>
        </w:tc>
        <w:tc>
          <w:tcPr>
            <w:tcW w:w="1170" w:type="dxa"/>
          </w:tcPr>
          <w:p>
            <w:pPr>
              <w:spacing w:after="0"/>
              <w:jc w:val="right"/>
            </w:pPr>
            <w:r>
              <w:rPr>
                <w:rFonts w:ascii="consolas" w:hAnsi="consolas" w:eastAsia="consolas" w:cs="consolas"/>
                <w:sz w:val="16"/>
              </w:rPr>
              <w:t>      16,655</w:t>
            </w:r>
          </w:p>
        </w:tc>
        <w:tc>
          <w:tcPr>
            <w:tcW w:w="1170" w:type="dxa"/>
          </w:tcPr>
          <w:p>
            <w:pPr>
              <w:spacing w:after="0"/>
              <w:jc w:val="right"/>
            </w:pPr>
            <w:r>
              <w:rPr>
                <w:rFonts w:ascii="consolas" w:hAnsi="consolas" w:eastAsia="consolas" w:cs="consolas"/>
                <w:sz w:val="16"/>
              </w:rPr>
              <w:t>      13,809</w:t>
            </w:r>
          </w:p>
        </w:tc>
        <w:tc>
          <w:tcPr>
            <w:tcW w:w="1170" w:type="dxa"/>
          </w:tcPr>
          <w:p>
            <w:pPr>
              <w:spacing w:after="0"/>
              <w:jc w:val="right"/>
            </w:pPr>
            <w:r>
              <w:rPr>
                <w:rFonts w:ascii="consolas" w:hAnsi="consolas" w:eastAsia="consolas" w:cs="consolas"/>
                <w:sz w:val="16"/>
              </w:rPr>
              <w:t>      10,108</w:t>
            </w:r>
          </w:p>
        </w:tc>
        <w:tc>
          <w:tcPr>
            <w:tcW w:w="1170" w:type="dxa"/>
          </w:tcPr>
          <w:p>
            <w:pPr>
              <w:spacing w:after="0"/>
              <w:jc w:val="right"/>
            </w:pPr>
            <w:r>
              <w:rPr>
                <w:rFonts w:ascii="consolas" w:hAnsi="consolas" w:eastAsia="consolas" w:cs="consolas"/>
                <w:sz w:val="16"/>
              </w:rPr>
              <w:t>       7,022</w:t>
            </w:r>
          </w:p>
        </w:tc>
        <w:tc>
          <w:tcPr>
            <w:tcW w:w="1170" w:type="dxa"/>
          </w:tcPr>
          <w:p>
            <w:pPr>
              <w:spacing w:after="0"/>
              <w:jc w:val="right"/>
            </w:pPr>
            <w:r>
              <w:rPr>
                <w:rFonts w:ascii="consolas" w:hAnsi="consolas" w:eastAsia="consolas" w:cs="consolas"/>
                <w:sz w:val="16"/>
              </w:rPr>
              <w:t>      13,542</w:t>
            </w:r>
          </w:p>
        </w:tc>
        <w:tc>
          <w:tcPr>
            <w:tcW w:w="1170" w:type="dxa"/>
          </w:tcPr>
          <w:p>
            <w:pPr>
              <w:spacing w:after="0"/>
              <w:jc w:val="right"/>
            </w:pPr>
            <w:r>
              <w:rPr>
                <w:rFonts w:ascii="consolas" w:hAnsi="consolas" w:eastAsia="consolas" w:cs="consolas"/>
                <w:sz w:val="16"/>
              </w:rPr>
              <w:t>      16,107</w:t>
            </w:r>
          </w:p>
        </w:tc>
        <w:tc>
          <w:tcPr>
            <w:tcW w:w="1170" w:type="dxa"/>
          </w:tcPr>
          <w:p>
            <w:pPr>
              <w:spacing w:after="0"/>
              <w:jc w:val="right"/>
            </w:pPr>
            <w:r>
              <w:rPr>
                <w:rFonts w:ascii="consolas" w:hAnsi="consolas" w:eastAsia="consolas" w:cs="consolas"/>
                <w:sz w:val="16"/>
              </w:rPr>
              <w:t>       6,007</w:t>
            </w:r>
          </w:p>
        </w:tc>
      </w:tr>
      <w:tr>
        <w:tc>
          <w:tcPr>
            <w:tcW w:w="1170" w:type="dxa"/>
          </w:tcPr>
          <w:p>
            <w:pPr>
              <w:spacing w:after="0"/>
              <w:jc w:val="right"/>
            </w:pPr>
            <w:r>
              <w:rPr>
                <w:rFonts w:ascii="consolas" w:hAnsi="consolas" w:eastAsia="consolas" w:cs="consolas"/>
                <w:sz w:val="16"/>
              </w:rPr>
              <w:t xml:space="preserve">13</w:t>
            </w:r>
          </w:p>
        </w:tc>
        <w:tc>
          <w:tcPr>
            <w:tcW w:w="1170" w:type="dxa"/>
          </w:tcPr>
          <w:p>
            <w:pPr>
              <w:spacing w:after="0"/>
              <w:jc w:val="right"/>
            </w:pPr>
            <w:r>
              <w:rPr>
                <w:rFonts w:ascii="consolas" w:hAnsi="consolas" w:eastAsia="consolas" w:cs="consolas"/>
                <w:sz w:val="16"/>
              </w:rPr>
              <w:t>      16,690</w:t>
            </w:r>
          </w:p>
        </w:tc>
        <w:tc>
          <w:tcPr>
            <w:tcW w:w="1170" w:type="dxa"/>
          </w:tcPr>
          <w:p>
            <w:pPr>
              <w:spacing w:after="0"/>
              <w:jc w:val="right"/>
            </w:pPr>
            <w:r>
              <w:rPr>
                <w:rFonts w:ascii="consolas" w:hAnsi="consolas" w:eastAsia="consolas" w:cs="consolas"/>
                <w:sz w:val="16"/>
              </w:rPr>
              <w:t>      13,482</w:t>
            </w:r>
          </w:p>
        </w:tc>
        <w:tc>
          <w:tcPr>
            <w:tcW w:w="1170" w:type="dxa"/>
          </w:tcPr>
          <w:p>
            <w:pPr>
              <w:spacing w:after="0"/>
              <w:jc w:val="right"/>
            </w:pPr>
            <w:r>
              <w:rPr>
                <w:rFonts w:ascii="consolas" w:hAnsi="consolas" w:eastAsia="consolas" w:cs="consolas"/>
                <w:sz w:val="16"/>
              </w:rPr>
              <w:t>      10,349</w:t>
            </w:r>
          </w:p>
        </w:tc>
        <w:tc>
          <w:tcPr>
            <w:tcW w:w="1170" w:type="dxa"/>
          </w:tcPr>
          <w:p>
            <w:pPr>
              <w:spacing w:after="0"/>
              <w:jc w:val="right"/>
            </w:pPr>
            <w:r>
              <w:rPr>
                <w:rFonts w:ascii="consolas" w:hAnsi="consolas" w:eastAsia="consolas" w:cs="consolas"/>
                <w:sz w:val="16"/>
              </w:rPr>
              <w:t>       7,076</w:t>
            </w:r>
          </w:p>
        </w:tc>
        <w:tc>
          <w:tcPr>
            <w:tcW w:w="1170" w:type="dxa"/>
          </w:tcPr>
          <w:p>
            <w:pPr>
              <w:spacing w:after="0"/>
              <w:jc w:val="right"/>
            </w:pPr>
            <w:r>
              <w:rPr>
                <w:rFonts w:ascii="consolas" w:hAnsi="consolas" w:eastAsia="consolas" w:cs="consolas"/>
                <w:sz w:val="16"/>
              </w:rPr>
              <w:t>      13,284</w:t>
            </w:r>
          </w:p>
        </w:tc>
        <w:tc>
          <w:tcPr>
            <w:tcW w:w="1170" w:type="dxa"/>
          </w:tcPr>
          <w:p>
            <w:pPr>
              <w:spacing w:after="0"/>
              <w:jc w:val="right"/>
            </w:pPr>
            <w:r>
              <w:rPr>
                <w:rFonts w:ascii="consolas" w:hAnsi="consolas" w:eastAsia="consolas" w:cs="consolas"/>
                <w:sz w:val="16"/>
              </w:rPr>
              <w:t>      15,704</w:t>
            </w:r>
          </w:p>
        </w:tc>
        <w:tc>
          <w:tcPr>
            <w:tcW w:w="1170" w:type="dxa"/>
          </w:tcPr>
          <w:p>
            <w:pPr>
              <w:spacing w:after="0"/>
              <w:jc w:val="right"/>
            </w:pPr>
            <w:r>
              <w:rPr>
                <w:rFonts w:ascii="consolas" w:hAnsi="consolas" w:eastAsia="consolas" w:cs="consolas"/>
                <w:sz w:val="16"/>
              </w:rPr>
              <w:t>       6,993</w:t>
            </w:r>
          </w:p>
        </w:tc>
      </w:tr>
      <w:tr>
        <w:tc>
          <w:tcPr>
            <w:tcW w:w="1170" w:type="dxa"/>
          </w:tcPr>
          <w:p>
            <w:pPr>
              <w:spacing w:after="0"/>
              <w:jc w:val="right"/>
            </w:pPr>
            <w:r>
              <w:rPr>
                <w:rFonts w:ascii="consolas" w:hAnsi="consolas" w:eastAsia="consolas" w:cs="consolas"/>
                <w:sz w:val="16"/>
              </w:rPr>
              <w:t xml:space="preserve">14</w:t>
            </w:r>
          </w:p>
        </w:tc>
        <w:tc>
          <w:tcPr>
            <w:tcW w:w="1170" w:type="dxa"/>
          </w:tcPr>
          <w:p>
            <w:pPr>
              <w:spacing w:after="0"/>
              <w:jc w:val="right"/>
            </w:pPr>
            <w:r>
              <w:rPr>
                <w:rFonts w:ascii="consolas" w:hAnsi="consolas" w:eastAsia="consolas" w:cs="consolas"/>
                <w:sz w:val="16"/>
              </w:rPr>
              <w:t>      16,711</w:t>
            </w:r>
          </w:p>
        </w:tc>
        <w:tc>
          <w:tcPr>
            <w:tcW w:w="1170" w:type="dxa"/>
          </w:tcPr>
          <w:p>
            <w:pPr>
              <w:spacing w:after="0"/>
              <w:jc w:val="right"/>
            </w:pPr>
            <w:r>
              <w:rPr>
                <w:rFonts w:ascii="consolas" w:hAnsi="consolas" w:eastAsia="consolas" w:cs="consolas"/>
                <w:sz w:val="16"/>
              </w:rPr>
              <w:t>      13,299</w:t>
            </w:r>
          </w:p>
        </w:tc>
        <w:tc>
          <w:tcPr>
            <w:tcW w:w="1170" w:type="dxa"/>
          </w:tcPr>
          <w:p>
            <w:pPr>
              <w:spacing w:after="0"/>
              <w:jc w:val="right"/>
            </w:pPr>
            <w:r>
              <w:rPr>
                <w:rFonts w:ascii="consolas" w:hAnsi="consolas" w:eastAsia="consolas" w:cs="consolas"/>
                <w:sz w:val="16"/>
              </w:rPr>
              <w:t>      10,417</w:t>
            </w:r>
          </w:p>
        </w:tc>
        <w:tc>
          <w:tcPr>
            <w:tcW w:w="1170" w:type="dxa"/>
          </w:tcPr>
          <w:p>
            <w:pPr>
              <w:spacing w:after="0"/>
              <w:jc w:val="right"/>
            </w:pPr>
            <w:r>
              <w:rPr>
                <w:rFonts w:ascii="consolas" w:hAnsi="consolas" w:eastAsia="consolas" w:cs="consolas"/>
                <w:sz w:val="16"/>
              </w:rPr>
              <w:t>       6,965</w:t>
            </w:r>
          </w:p>
        </w:tc>
        <w:tc>
          <w:tcPr>
            <w:tcW w:w="1170" w:type="dxa"/>
          </w:tcPr>
          <w:p>
            <w:pPr>
              <w:spacing w:after="0"/>
              <w:jc w:val="right"/>
            </w:pPr>
            <w:r>
              <w:rPr>
                <w:rFonts w:ascii="consolas" w:hAnsi="consolas" w:eastAsia="consolas" w:cs="consolas"/>
                <w:sz w:val="16"/>
              </w:rPr>
              <w:t>      13,036</w:t>
            </w:r>
          </w:p>
        </w:tc>
        <w:tc>
          <w:tcPr>
            <w:tcW w:w="1170" w:type="dxa"/>
          </w:tcPr>
          <w:p>
            <w:pPr>
              <w:spacing w:after="0"/>
              <w:jc w:val="right"/>
            </w:pPr>
            <w:r>
              <w:rPr>
                <w:rFonts w:ascii="consolas" w:hAnsi="consolas" w:eastAsia="consolas" w:cs="consolas"/>
                <w:sz w:val="16"/>
              </w:rPr>
              <w:t>      15,264</w:t>
            </w:r>
          </w:p>
        </w:tc>
        <w:tc>
          <w:tcPr>
            <w:tcW w:w="1170" w:type="dxa"/>
          </w:tcPr>
          <w:p>
            <w:pPr>
              <w:spacing w:after="0"/>
              <w:jc w:val="right"/>
            </w:pPr>
            <w:r>
              <w:rPr>
                <w:rFonts w:ascii="consolas" w:hAnsi="consolas" w:eastAsia="consolas" w:cs="consolas"/>
                <w:sz w:val="16"/>
              </w:rPr>
              <w:t>       6,340</w:t>
            </w:r>
          </w:p>
        </w:tc>
      </w:tr>
      <w:tr>
        <w:tc>
          <w:tcPr>
            <w:tcW w:w="1170" w:type="dxa"/>
          </w:tcPr>
          <w:p>
            <w:pPr>
              <w:spacing w:after="0"/>
              <w:jc w:val="right"/>
            </w:pPr>
            <w:r>
              <w:rPr>
                <w:rFonts w:ascii="consolas" w:hAnsi="consolas" w:eastAsia="consolas" w:cs="consolas"/>
                <w:sz w:val="16"/>
              </w:rPr>
              <w:t xml:space="preserve">15</w:t>
            </w:r>
          </w:p>
        </w:tc>
        <w:tc>
          <w:tcPr>
            <w:tcW w:w="1170" w:type="dxa"/>
          </w:tcPr>
          <w:p>
            <w:pPr>
              <w:spacing w:after="0"/>
              <w:jc w:val="right"/>
            </w:pPr>
            <w:r>
              <w:rPr>
                <w:rFonts w:ascii="consolas" w:hAnsi="consolas" w:eastAsia="consolas" w:cs="consolas"/>
                <w:sz w:val="16"/>
              </w:rPr>
              <w:t>      16,811</w:t>
            </w:r>
          </w:p>
        </w:tc>
        <w:tc>
          <w:tcPr>
            <w:tcW w:w="1170" w:type="dxa"/>
          </w:tcPr>
          <w:p>
            <w:pPr>
              <w:spacing w:after="0"/>
              <w:jc w:val="right"/>
            </w:pPr>
            <w:r>
              <w:rPr>
                <w:rFonts w:ascii="consolas" w:hAnsi="consolas" w:eastAsia="consolas" w:cs="consolas"/>
                <w:sz w:val="16"/>
              </w:rPr>
              <w:t>      13,416</w:t>
            </w:r>
          </w:p>
        </w:tc>
        <w:tc>
          <w:tcPr>
            <w:tcW w:w="1170" w:type="dxa"/>
          </w:tcPr>
          <w:p>
            <w:pPr>
              <w:spacing w:after="0"/>
              <w:jc w:val="right"/>
            </w:pPr>
            <w:r>
              <w:rPr>
                <w:rFonts w:ascii="consolas" w:hAnsi="consolas" w:eastAsia="consolas" w:cs="consolas"/>
                <w:sz w:val="16"/>
              </w:rPr>
              <w:t>      10,567</w:t>
            </w:r>
          </w:p>
        </w:tc>
        <w:tc>
          <w:tcPr>
            <w:tcW w:w="1170" w:type="dxa"/>
          </w:tcPr>
          <w:p>
            <w:pPr>
              <w:spacing w:after="0"/>
              <w:jc w:val="right"/>
            </w:pPr>
            <w:r>
              <w:rPr>
                <w:rFonts w:ascii="consolas" w:hAnsi="consolas" w:eastAsia="consolas" w:cs="consolas"/>
                <w:sz w:val="16"/>
              </w:rPr>
              <w:t>       6,762</w:t>
            </w:r>
          </w:p>
        </w:tc>
        <w:tc>
          <w:tcPr>
            <w:tcW w:w="1170" w:type="dxa"/>
          </w:tcPr>
          <w:p>
            <w:pPr>
              <w:spacing w:after="0"/>
              <w:jc w:val="right"/>
            </w:pPr>
            <w:r>
              <w:rPr>
                <w:rFonts w:ascii="consolas" w:hAnsi="consolas" w:eastAsia="consolas" w:cs="consolas"/>
                <w:sz w:val="16"/>
              </w:rPr>
              <w:t>      14,423</w:t>
            </w:r>
          </w:p>
        </w:tc>
        <w:tc>
          <w:tcPr>
            <w:tcW w:w="1170" w:type="dxa"/>
          </w:tcPr>
          <w:p>
            <w:pPr>
              <w:spacing w:after="0"/>
              <w:jc w:val="right"/>
            </w:pPr>
            <w:r>
              <w:rPr>
                <w:rFonts w:ascii="consolas" w:hAnsi="consolas" w:eastAsia="consolas" w:cs="consolas"/>
                <w:sz w:val="16"/>
              </w:rPr>
              <w:t>      15,066</w:t>
            </w:r>
          </w:p>
        </w:tc>
        <w:tc>
          <w:tcPr>
            <w:tcW w:w="1170" w:type="dxa"/>
          </w:tcPr>
          <w:p>
            <w:pPr>
              <w:spacing w:after="0"/>
              <w:jc w:val="right"/>
            </w:pPr>
            <w:r>
              <w:rPr>
                <w:rFonts w:ascii="consolas" w:hAnsi="consolas" w:eastAsia="consolas" w:cs="consolas"/>
                <w:sz w:val="16"/>
              </w:rPr>
              <w:t>       7,064</w:t>
            </w:r>
          </w:p>
        </w:tc>
      </w:tr>
      <w:tr>
        <w:tc>
          <w:tcPr>
            <w:tcW w:w="1170" w:type="dxa"/>
          </w:tcPr>
          <w:p>
            <w:pPr>
              <w:spacing w:after="0"/>
              <w:jc w:val="right"/>
            </w:pPr>
            <w:r>
              <w:rPr>
                <w:rFonts w:ascii="consolas" w:hAnsi="consolas" w:eastAsia="consolas" w:cs="consolas"/>
                <w:sz w:val="16"/>
              </w:rPr>
              <w:t xml:space="preserve">16</w:t>
            </w:r>
          </w:p>
        </w:tc>
        <w:tc>
          <w:tcPr>
            <w:tcW w:w="1170" w:type="dxa"/>
          </w:tcPr>
          <w:p>
            <w:pPr>
              <w:spacing w:after="0"/>
              <w:jc w:val="right"/>
            </w:pPr>
            <w:r>
              <w:rPr>
                <w:rFonts w:ascii="consolas" w:hAnsi="consolas" w:eastAsia="consolas" w:cs="consolas"/>
                <w:sz w:val="16"/>
              </w:rPr>
              <w:t>      16,941</w:t>
            </w:r>
          </w:p>
        </w:tc>
        <w:tc>
          <w:tcPr>
            <w:tcW w:w="1170" w:type="dxa"/>
          </w:tcPr>
          <w:p>
            <w:pPr>
              <w:spacing w:after="0"/>
              <w:jc w:val="right"/>
            </w:pPr>
            <w:r>
              <w:rPr>
                <w:rFonts w:ascii="consolas" w:hAnsi="consolas" w:eastAsia="consolas" w:cs="consolas"/>
                <w:sz w:val="16"/>
              </w:rPr>
              <w:t>      13,325</w:t>
            </w:r>
          </w:p>
        </w:tc>
        <w:tc>
          <w:tcPr>
            <w:tcW w:w="1170" w:type="dxa"/>
          </w:tcPr>
          <w:p>
            <w:pPr>
              <w:spacing w:after="0"/>
              <w:jc w:val="right"/>
            </w:pPr>
            <w:r>
              <w:rPr>
                <w:rFonts w:ascii="consolas" w:hAnsi="consolas" w:eastAsia="consolas" w:cs="consolas"/>
                <w:sz w:val="16"/>
              </w:rPr>
              <w:t>      10,772</w:t>
            </w:r>
          </w:p>
        </w:tc>
        <w:tc>
          <w:tcPr>
            <w:tcW w:w="1170" w:type="dxa"/>
          </w:tcPr>
          <w:p>
            <w:pPr>
              <w:spacing w:after="0"/>
              <w:jc w:val="right"/>
            </w:pPr>
            <w:r>
              <w:rPr>
                <w:rFonts w:ascii="consolas" w:hAnsi="consolas" w:eastAsia="consolas" w:cs="consolas"/>
                <w:sz w:val="16"/>
              </w:rPr>
              <w:t>      11,402</w:t>
            </w:r>
          </w:p>
        </w:tc>
        <w:tc>
          <w:tcPr>
            <w:tcW w:w="1170" w:type="dxa"/>
          </w:tcPr>
          <w:p>
            <w:pPr>
              <w:spacing w:after="0"/>
              <w:jc w:val="right"/>
            </w:pPr>
            <w:r>
              <w:rPr>
                <w:rFonts w:ascii="consolas" w:hAnsi="consolas" w:eastAsia="consolas" w:cs="consolas"/>
                <w:sz w:val="16"/>
              </w:rPr>
              <w:t>      13,857</w:t>
            </w:r>
          </w:p>
        </w:tc>
        <w:tc>
          <w:tcPr>
            <w:tcW w:w="1170" w:type="dxa"/>
          </w:tcPr>
          <w:p>
            <w:pPr>
              <w:spacing w:after="0"/>
              <w:jc w:val="right"/>
            </w:pPr>
            <w:r>
              <w:rPr>
                <w:rFonts w:ascii="consolas" w:hAnsi="consolas" w:eastAsia="consolas" w:cs="consolas"/>
                <w:sz w:val="16"/>
              </w:rPr>
              <w:t>      14,870</w:t>
            </w:r>
          </w:p>
        </w:tc>
        <w:tc>
          <w:tcPr>
            <w:tcW w:w="1170" w:type="dxa"/>
          </w:tcPr>
          <w:p>
            <w:pPr>
              <w:spacing w:after="0"/>
              <w:jc w:val="right"/>
            </w:pPr>
            <w:r>
              <w:rPr>
                <w:rFonts w:ascii="consolas" w:hAnsi="consolas" w:eastAsia="consolas" w:cs="consolas"/>
                <w:sz w:val="16"/>
              </w:rPr>
              <w:t>       7,317</w:t>
            </w:r>
          </w:p>
        </w:tc>
      </w:tr>
      <w:tr>
        <w:tc>
          <w:tcPr>
            <w:tcW w:w="1170" w:type="dxa"/>
          </w:tcPr>
          <w:p>
            <w:pPr>
              <w:spacing w:after="0"/>
              <w:jc w:val="right"/>
            </w:pPr>
            <w:r>
              <w:rPr>
                <w:rFonts w:ascii="consolas" w:hAnsi="consolas" w:eastAsia="consolas" w:cs="consolas"/>
                <w:sz w:val="16"/>
              </w:rPr>
              <w:t xml:space="preserve">17</w:t>
            </w:r>
          </w:p>
        </w:tc>
        <w:tc>
          <w:tcPr>
            <w:tcW w:w="1170" w:type="dxa"/>
          </w:tcPr>
          <w:p>
            <w:pPr>
              <w:spacing w:after="0"/>
              <w:jc w:val="right"/>
            </w:pPr>
            <w:r>
              <w:rPr>
                <w:rFonts w:ascii="consolas" w:hAnsi="consolas" w:eastAsia="consolas" w:cs="consolas"/>
                <w:sz w:val="16"/>
              </w:rPr>
              <w:t>      16,888</w:t>
            </w:r>
          </w:p>
        </w:tc>
        <w:tc>
          <w:tcPr>
            <w:tcW w:w="1170" w:type="dxa"/>
          </w:tcPr>
          <w:p>
            <w:pPr>
              <w:spacing w:after="0"/>
              <w:jc w:val="right"/>
            </w:pPr>
            <w:r>
              <w:rPr>
                <w:rFonts w:ascii="consolas" w:hAnsi="consolas" w:eastAsia="consolas" w:cs="consolas"/>
                <w:sz w:val="16"/>
              </w:rPr>
              <w:t>      12,857</w:t>
            </w:r>
          </w:p>
        </w:tc>
        <w:tc>
          <w:tcPr>
            <w:tcW w:w="1170" w:type="dxa"/>
          </w:tcPr>
          <w:p>
            <w:pPr>
              <w:spacing w:after="0"/>
              <w:jc w:val="right"/>
            </w:pPr>
            <w:r>
              <w:rPr>
                <w:rFonts w:ascii="consolas" w:hAnsi="consolas" w:eastAsia="consolas" w:cs="consolas"/>
                <w:sz w:val="16"/>
              </w:rPr>
              <w:t>      10,888</w:t>
            </w:r>
          </w:p>
        </w:tc>
        <w:tc>
          <w:tcPr>
            <w:tcW w:w="1170" w:type="dxa"/>
          </w:tcPr>
          <w:p>
            <w:pPr>
              <w:spacing w:after="0"/>
              <w:jc w:val="right"/>
            </w:pPr>
            <w:r>
              <w:rPr>
                <w:rFonts w:ascii="consolas" w:hAnsi="consolas" w:eastAsia="consolas" w:cs="consolas"/>
                <w:sz w:val="16"/>
              </w:rPr>
              <w:t>      10,560</w:t>
            </w:r>
          </w:p>
        </w:tc>
        <w:tc>
          <w:tcPr>
            <w:tcW w:w="1170" w:type="dxa"/>
          </w:tcPr>
          <w:p>
            <w:pPr>
              <w:spacing w:after="0"/>
              <w:jc w:val="right"/>
            </w:pPr>
            <w:r>
              <w:rPr>
                <w:rFonts w:ascii="consolas" w:hAnsi="consolas" w:eastAsia="consolas" w:cs="consolas"/>
                <w:sz w:val="16"/>
              </w:rPr>
              <w:t>      24,179</w:t>
            </w:r>
          </w:p>
        </w:tc>
        <w:tc>
          <w:tcPr>
            <w:tcW w:w="1170" w:type="dxa"/>
          </w:tcPr>
          <w:p>
            <w:pPr>
              <w:spacing w:after="0"/>
              <w:jc w:val="right"/>
            </w:pPr>
            <w:r>
              <w:rPr>
                <w:rFonts w:ascii="consolas" w:hAnsi="consolas" w:eastAsia="consolas" w:cs="consolas"/>
                <w:sz w:val="16"/>
              </w:rPr>
              <w:t>      14,352</w:t>
            </w:r>
          </w:p>
        </w:tc>
        <w:tc>
          <w:tcPr>
            <w:tcW w:w="1170" w:type="dxa"/>
          </w:tcPr>
          <w:p>
            <w:pPr>
              <w:spacing w:after="0"/>
              <w:jc w:val="right"/>
            </w:pPr>
            <w:r>
              <w:rPr>
                <w:rFonts w:ascii="consolas" w:hAnsi="consolas" w:eastAsia="consolas" w:cs="consolas"/>
                <w:sz w:val="16"/>
              </w:rPr>
              <w:t>       7,148</w:t>
            </w:r>
          </w:p>
        </w:tc>
      </w:tr>
      <w:tr>
        <w:tc>
          <w:tcPr>
            <w:tcW w:w="1170" w:type="dxa"/>
          </w:tcPr>
          <w:p>
            <w:pPr>
              <w:spacing w:after="0"/>
              <w:jc w:val="right"/>
            </w:pPr>
            <w:r>
              <w:rPr>
                <w:rFonts w:ascii="consolas" w:hAnsi="consolas" w:eastAsia="consolas" w:cs="consolas"/>
                <w:sz w:val="16"/>
              </w:rPr>
              <w:t xml:space="preserve">18</w:t>
            </w:r>
          </w:p>
        </w:tc>
        <w:tc>
          <w:tcPr>
            <w:tcW w:w="1170" w:type="dxa"/>
          </w:tcPr>
          <w:p>
            <w:pPr>
              <w:spacing w:after="0"/>
              <w:jc w:val="right"/>
            </w:pPr>
            <w:r>
              <w:rPr>
                <w:rFonts w:ascii="consolas" w:hAnsi="consolas" w:eastAsia="consolas" w:cs="consolas"/>
                <w:sz w:val="16"/>
              </w:rPr>
              <w:t>      16,779</w:t>
            </w:r>
          </w:p>
        </w:tc>
        <w:tc>
          <w:tcPr>
            <w:tcW w:w="1170" w:type="dxa"/>
          </w:tcPr>
          <w:p>
            <w:pPr>
              <w:spacing w:after="0"/>
              <w:jc w:val="right"/>
            </w:pPr>
            <w:r>
              <w:rPr>
                <w:rFonts w:ascii="consolas" w:hAnsi="consolas" w:eastAsia="consolas" w:cs="consolas"/>
                <w:sz w:val="16"/>
              </w:rPr>
              <w:t>      13,499</w:t>
            </w:r>
          </w:p>
        </w:tc>
        <w:tc>
          <w:tcPr>
            <w:tcW w:w="1170" w:type="dxa"/>
          </w:tcPr>
          <w:p>
            <w:pPr>
              <w:spacing w:after="0"/>
              <w:jc w:val="right"/>
            </w:pPr>
            <w:r>
              <w:rPr>
                <w:rFonts w:ascii="consolas" w:hAnsi="consolas" w:eastAsia="consolas" w:cs="consolas"/>
                <w:sz w:val="16"/>
              </w:rPr>
              <w:t>      11,013</w:t>
            </w:r>
          </w:p>
        </w:tc>
        <w:tc>
          <w:tcPr>
            <w:tcW w:w="1170" w:type="dxa"/>
          </w:tcPr>
          <w:p>
            <w:pPr>
              <w:spacing w:after="0"/>
              <w:jc w:val="right"/>
            </w:pPr>
            <w:r>
              <w:rPr>
                <w:rFonts w:ascii="consolas" w:hAnsi="consolas" w:eastAsia="consolas" w:cs="consolas"/>
                <w:sz w:val="16"/>
              </w:rPr>
              <w:t>       9,519</w:t>
            </w:r>
          </w:p>
        </w:tc>
        <w:tc>
          <w:tcPr>
            <w:tcW w:w="1170" w:type="dxa"/>
          </w:tcPr>
          <w:p>
            <w:pPr>
              <w:spacing w:after="0"/>
              <w:jc w:val="right"/>
            </w:pPr>
            <w:r>
              <w:rPr>
                <w:rFonts w:ascii="consolas" w:hAnsi="consolas" w:eastAsia="consolas" w:cs="consolas"/>
                <w:sz w:val="16"/>
              </w:rPr>
              <w:t>      22,030</w:t>
            </w:r>
          </w:p>
        </w:tc>
        <w:tc>
          <w:tcPr>
            <w:tcW w:w="1170" w:type="dxa"/>
          </w:tcPr>
          <w:p>
            <w:pPr>
              <w:spacing w:after="0"/>
              <w:jc w:val="right"/>
            </w:pPr>
            <w:r>
              <w:rPr>
                <w:rFonts w:ascii="consolas" w:hAnsi="consolas" w:eastAsia="consolas" w:cs="consolas"/>
                <w:sz w:val="16"/>
              </w:rPr>
              <w:t>      13,921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w:t>
            </w:r>
          </w:p>
        </w:tc>
        <w:tc>
          <w:tcPr>
            <w:tcW w:w="1170" w:type="dxa"/>
          </w:tcPr>
          <w:p>
            <w:pPr>
              <w:spacing w:after="0"/>
              <w:jc w:val="right"/>
            </w:pPr>
            <w:r>
              <w:rPr>
                <w:rFonts w:ascii="consolas" w:hAnsi="consolas" w:eastAsia="consolas" w:cs="consolas"/>
                <w:sz w:val="16"/>
              </w:rPr>
              <w:t>      16,787</w:t>
            </w:r>
          </w:p>
        </w:tc>
        <w:tc>
          <w:tcPr>
            <w:tcW w:w="1170" w:type="dxa"/>
          </w:tcPr>
          <w:p>
            <w:pPr>
              <w:spacing w:after="0"/>
              <w:jc w:val="right"/>
            </w:pPr>
            <w:r>
              <w:rPr>
                <w:rFonts w:ascii="consolas" w:hAnsi="consolas" w:eastAsia="consolas" w:cs="consolas"/>
                <w:sz w:val="16"/>
              </w:rPr>
              <w:t>      13,697</w:t>
            </w:r>
          </w:p>
        </w:tc>
        <w:tc>
          <w:tcPr>
            <w:tcW w:w="1170" w:type="dxa"/>
          </w:tcPr>
          <w:p>
            <w:pPr>
              <w:spacing w:after="0"/>
              <w:jc w:val="right"/>
            </w:pPr>
            <w:r>
              <w:rPr>
                <w:rFonts w:ascii="consolas" w:hAnsi="consolas" w:eastAsia="consolas" w:cs="consolas"/>
                <w:sz w:val="16"/>
              </w:rPr>
              <w:t>      11,017</w:t>
            </w:r>
          </w:p>
        </w:tc>
        <w:tc>
          <w:tcPr>
            <w:tcW w:w="1170" w:type="dxa"/>
          </w:tcPr>
          <w:p>
            <w:pPr>
              <w:spacing w:after="0"/>
              <w:jc w:val="right"/>
            </w:pPr>
            <w:r>
              <w:rPr>
                <w:rFonts w:ascii="consolas" w:hAnsi="consolas" w:eastAsia="consolas" w:cs="consolas"/>
                <w:sz w:val="16"/>
              </w:rPr>
              <w:t>       9,027</w:t>
            </w:r>
          </w:p>
        </w:tc>
        <w:tc>
          <w:tcPr>
            <w:tcW w:w="1170" w:type="dxa"/>
          </w:tcPr>
          <w:p>
            <w:pPr>
              <w:spacing w:after="0"/>
              <w:jc w:val="right"/>
            </w:pPr>
            <w:r>
              <w:rPr>
                <w:rFonts w:ascii="consolas" w:hAnsi="consolas" w:eastAsia="consolas" w:cs="consolas"/>
                <w:sz w:val="16"/>
              </w:rPr>
              <w:t>      23,507</w:t>
            </w:r>
          </w:p>
        </w:tc>
        <w:tc>
          <w:tcPr>
            <w:tcW w:w="1170" w:type="dxa"/>
          </w:tcPr>
          <w:p>
            <w:pPr>
              <w:spacing w:after="0"/>
              <w:jc w:val="right"/>
            </w:pPr>
            <w:r>
              <w:rPr>
                <w:rFonts w:ascii="consolas" w:hAnsi="consolas" w:eastAsia="consolas" w:cs="consolas"/>
                <w:sz w:val="16"/>
              </w:rPr>
              <w:t>      49,191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w:t>
            </w:r>
          </w:p>
        </w:tc>
        <w:tc>
          <w:tcPr>
            <w:tcW w:w="1170" w:type="dxa"/>
          </w:tcPr>
          <w:p>
            <w:pPr>
              <w:spacing w:after="0"/>
              <w:jc w:val="right"/>
            </w:pPr>
            <w:r>
              <w:rPr>
                <w:rFonts w:ascii="consolas" w:hAnsi="consolas" w:eastAsia="consolas" w:cs="consolas"/>
                <w:sz w:val="16"/>
              </w:rPr>
              <w:t>      16,411</w:t>
            </w:r>
          </w:p>
        </w:tc>
        <w:tc>
          <w:tcPr>
            <w:tcW w:w="1170" w:type="dxa"/>
          </w:tcPr>
          <w:p>
            <w:pPr>
              <w:spacing w:after="0"/>
              <w:jc w:val="right"/>
            </w:pPr>
            <w:r>
              <w:rPr>
                <w:rFonts w:ascii="consolas" w:hAnsi="consolas" w:eastAsia="consolas" w:cs="consolas"/>
                <w:sz w:val="16"/>
              </w:rPr>
              <w:t>      13,941</w:t>
            </w:r>
          </w:p>
        </w:tc>
        <w:tc>
          <w:tcPr>
            <w:tcW w:w="1170" w:type="dxa"/>
          </w:tcPr>
          <w:p>
            <w:pPr>
              <w:spacing w:after="0"/>
              <w:jc w:val="right"/>
            </w:pPr>
            <w:r>
              <w:rPr>
                <w:rFonts w:ascii="consolas" w:hAnsi="consolas" w:eastAsia="consolas" w:cs="consolas"/>
                <w:sz w:val="16"/>
              </w:rPr>
              <w:t>      11,079</w:t>
            </w:r>
          </w:p>
        </w:tc>
        <w:tc>
          <w:tcPr>
            <w:tcW w:w="1170" w:type="dxa"/>
          </w:tcPr>
          <w:p>
            <w:pPr>
              <w:spacing w:after="0"/>
              <w:jc w:val="right"/>
            </w:pPr>
            <w:r>
              <w:rPr>
                <w:rFonts w:ascii="consolas" w:hAnsi="consolas" w:eastAsia="consolas" w:cs="consolas"/>
                <w:sz w:val="16"/>
              </w:rPr>
              <w:t>       8,919</w:t>
            </w:r>
          </w:p>
        </w:tc>
        <w:tc>
          <w:tcPr>
            <w:tcW w:w="1170" w:type="dxa"/>
          </w:tcPr>
          <w:p>
            <w:pPr>
              <w:spacing w:after="0"/>
              <w:jc w:val="right"/>
            </w:pPr>
            <w:r>
              <w:rPr>
                <w:rFonts w:ascii="consolas" w:hAnsi="consolas" w:eastAsia="consolas" w:cs="consolas"/>
                <w:sz w:val="16"/>
              </w:rPr>
              <w:t>      22,227</w:t>
            </w:r>
          </w:p>
        </w:tc>
        <w:tc>
          <w:tcPr>
            <w:tcW w:w="1170" w:type="dxa"/>
          </w:tcPr>
          <w:p>
            <w:pPr>
              <w:spacing w:after="0"/>
              <w:jc w:val="right"/>
            </w:pPr>
            <w:r>
              <w:rPr>
                <w:rFonts w:ascii="consolas" w:hAnsi="consolas" w:eastAsia="consolas" w:cs="consolas"/>
                <w:sz w:val="16"/>
              </w:rPr>
              <w:t>      52,528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23,145</w:t>
            </w:r>
          </w:p>
        </w:tc>
        <w:tc>
          <w:tcPr>
            <w:tcW w:w="1170" w:type="dxa"/>
          </w:tcPr>
          <w:p>
            <w:pPr>
              <w:spacing w:after="0"/>
              <w:jc w:val="right"/>
            </w:pPr>
            <w:r>
              <w:rPr>
                <w:rFonts w:ascii="consolas" w:hAnsi="consolas" w:eastAsia="consolas" w:cs="consolas"/>
                <w:sz w:val="16"/>
              </w:rPr>
              <w:t>      11,154</w:t>
            </w:r>
          </w:p>
        </w:tc>
        <w:tc>
          <w:tcPr>
            <w:tcW w:w="1170" w:type="dxa"/>
          </w:tcPr>
          <w:p>
            <w:pPr>
              <w:spacing w:after="0"/>
              <w:jc w:val="right"/>
            </w:pPr>
            <w:r>
              <w:rPr>
                <w:rFonts w:ascii="consolas" w:hAnsi="consolas" w:eastAsia="consolas" w:cs="consolas"/>
                <w:sz w:val="16"/>
              </w:rPr>
              <w:t>       8,457</w:t>
            </w:r>
          </w:p>
        </w:tc>
        <w:tc>
          <w:tcPr>
            <w:tcW w:w="1170" w:type="dxa"/>
          </w:tcPr>
          <w:p>
            <w:pPr>
              <w:spacing w:after="0"/>
              <w:jc w:val="right"/>
            </w:pPr>
            <w:r>
              <w:rPr>
                <w:rFonts w:ascii="consolas" w:hAnsi="consolas" w:eastAsia="consolas" w:cs="consolas"/>
                <w:sz w:val="16"/>
              </w:rPr>
              <w:t>      21,643</w:t>
            </w:r>
          </w:p>
        </w:tc>
        <w:tc>
          <w:tcPr>
            <w:tcW w:w="1170" w:type="dxa"/>
          </w:tcPr>
          <w:p>
            <w:pPr>
              <w:spacing w:after="0"/>
              <w:jc w:val="right"/>
            </w:pPr>
            <w:r>
              <w:rPr>
                <w:rFonts w:ascii="consolas" w:hAnsi="consolas" w:eastAsia="consolas" w:cs="consolas"/>
                <w:sz w:val="16"/>
              </w:rPr>
              <w:t>      47,996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22,466</w:t>
            </w:r>
          </w:p>
        </w:tc>
        <w:tc>
          <w:tcPr>
            <w:tcW w:w="1170" w:type="dxa"/>
          </w:tcPr>
          <w:p>
            <w:pPr>
              <w:spacing w:after="0"/>
              <w:jc w:val="right"/>
            </w:pPr>
            <w:r>
              <w:rPr>
                <w:rFonts w:ascii="consolas" w:hAnsi="consolas" w:eastAsia="consolas" w:cs="consolas"/>
                <w:sz w:val="16"/>
              </w:rPr>
              <w:t>      11,167</w:t>
            </w:r>
          </w:p>
        </w:tc>
        <w:tc>
          <w:tcPr>
            <w:tcW w:w="1170" w:type="dxa"/>
          </w:tcPr>
          <w:p>
            <w:pPr>
              <w:spacing w:after="0"/>
              <w:jc w:val="right"/>
            </w:pPr>
            <w:r>
              <w:rPr>
                <w:rFonts w:ascii="consolas" w:hAnsi="consolas" w:eastAsia="consolas" w:cs="consolas"/>
                <w:sz w:val="16"/>
              </w:rPr>
              <w:t>      15,052</w:t>
            </w:r>
          </w:p>
        </w:tc>
        <w:tc>
          <w:tcPr>
            <w:tcW w:w="1170" w:type="dxa"/>
          </w:tcPr>
          <w:p>
            <w:pPr>
              <w:spacing w:after="0"/>
              <w:jc w:val="right"/>
            </w:pPr>
            <w:r>
              <w:rPr>
                <w:rFonts w:ascii="consolas" w:hAnsi="consolas" w:eastAsia="consolas" w:cs="consolas"/>
                <w:sz w:val="16"/>
              </w:rPr>
              <w:t>      20,734</w:t>
            </w:r>
          </w:p>
        </w:tc>
        <w:tc>
          <w:tcPr>
            <w:tcW w:w="1170" w:type="dxa"/>
          </w:tcPr>
          <w:p>
            <w:pPr>
              <w:spacing w:after="0"/>
              <w:jc w:val="right"/>
            </w:pPr>
            <w:r>
              <w:rPr>
                <w:rFonts w:ascii="consolas" w:hAnsi="consolas" w:eastAsia="consolas" w:cs="consolas"/>
                <w:sz w:val="16"/>
              </w:rPr>
              <w:t>      45,491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22,258</w:t>
            </w:r>
          </w:p>
        </w:tc>
        <w:tc>
          <w:tcPr>
            <w:tcW w:w="1170" w:type="dxa"/>
          </w:tcPr>
          <w:p>
            <w:pPr>
              <w:spacing w:after="0"/>
              <w:jc w:val="right"/>
            </w:pPr>
            <w:r>
              <w:rPr>
                <w:rFonts w:ascii="consolas" w:hAnsi="consolas" w:eastAsia="consolas" w:cs="consolas"/>
                <w:sz w:val="16"/>
              </w:rPr>
              <w:t>      14,736</w:t>
            </w:r>
          </w:p>
        </w:tc>
        <w:tc>
          <w:tcPr>
            <w:tcW w:w="1170" w:type="dxa"/>
          </w:tcPr>
          <w:p>
            <w:pPr>
              <w:spacing w:after="0"/>
              <w:jc w:val="right"/>
            </w:pPr>
            <w:r>
              <w:rPr>
                <w:rFonts w:ascii="consolas" w:hAnsi="consolas" w:eastAsia="consolas" w:cs="consolas"/>
                <w:sz w:val="16"/>
              </w:rPr>
              <w:t>      12,462</w:t>
            </w:r>
          </w:p>
        </w:tc>
        <w:tc>
          <w:tcPr>
            <w:tcW w:w="1170" w:type="dxa"/>
          </w:tcPr>
          <w:p>
            <w:pPr>
              <w:spacing w:after="0"/>
              <w:jc w:val="right"/>
            </w:pPr>
            <w:r>
              <w:rPr>
                <w:rFonts w:ascii="consolas" w:hAnsi="consolas" w:eastAsia="consolas" w:cs="consolas"/>
                <w:sz w:val="16"/>
              </w:rPr>
              <w:t>      22,300</w:t>
            </w:r>
          </w:p>
        </w:tc>
        <w:tc>
          <w:tcPr>
            <w:tcW w:w="1170" w:type="dxa"/>
          </w:tcPr>
          <w:p>
            <w:pPr>
              <w:spacing w:after="0"/>
              <w:jc w:val="right"/>
            </w:pPr>
            <w:r>
              <w:rPr>
                <w:rFonts w:ascii="consolas" w:hAnsi="consolas" w:eastAsia="consolas" w:cs="consolas"/>
                <w:sz w:val="16"/>
              </w:rPr>
              <w:t>      43,281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22,230</w:t>
            </w:r>
          </w:p>
        </w:tc>
        <w:tc>
          <w:tcPr>
            <w:tcW w:w="1170" w:type="dxa"/>
          </w:tcPr>
          <w:p>
            <w:pPr>
              <w:spacing w:after="0"/>
              <w:jc w:val="right"/>
            </w:pPr>
            <w:r>
              <w:rPr>
                <w:rFonts w:ascii="consolas" w:hAnsi="consolas" w:eastAsia="consolas" w:cs="consolas"/>
                <w:sz w:val="16"/>
              </w:rPr>
              <w:t>      14,678</w:t>
            </w:r>
          </w:p>
        </w:tc>
        <w:tc>
          <w:tcPr>
            <w:tcW w:w="1170" w:type="dxa"/>
          </w:tcPr>
          <w:p>
            <w:pPr>
              <w:spacing w:after="0"/>
              <w:jc w:val="right"/>
            </w:pPr>
            <w:r>
              <w:rPr>
                <w:rFonts w:ascii="consolas" w:hAnsi="consolas" w:eastAsia="consolas" w:cs="consolas"/>
                <w:sz w:val="16"/>
              </w:rPr>
              <w:t>      10,962</w:t>
            </w:r>
          </w:p>
        </w:tc>
        <w:tc>
          <w:tcPr>
            <w:tcW w:w="1170" w:type="dxa"/>
          </w:tcPr>
          <w:p>
            <w:pPr>
              <w:spacing w:after="0"/>
              <w:jc w:val="right"/>
            </w:pPr>
            <w:r>
              <w:rPr>
                <w:rFonts w:ascii="consolas" w:hAnsi="consolas" w:eastAsia="consolas" w:cs="consolas"/>
                <w:sz w:val="16"/>
              </w:rPr>
              <w:t>      20,869</w:t>
            </w:r>
          </w:p>
        </w:tc>
        <w:tc>
          <w:tcPr>
            <w:tcW w:w="1170" w:type="dxa"/>
          </w:tcPr>
          <w:p>
            <w:pPr>
              <w:spacing w:after="0"/>
              <w:jc w:val="right"/>
            </w:pPr>
            <w:r>
              <w:rPr>
                <w:rFonts w:ascii="consolas" w:hAnsi="consolas" w:eastAsia="consolas" w:cs="consolas"/>
                <w:sz w:val="16"/>
              </w:rPr>
              <w:t>      43,701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22,511</w:t>
            </w:r>
          </w:p>
        </w:tc>
        <w:tc>
          <w:tcPr>
            <w:tcW w:w="1170" w:type="dxa"/>
          </w:tcPr>
          <w:p>
            <w:pPr>
              <w:spacing w:after="0"/>
              <w:jc w:val="right"/>
            </w:pPr>
            <w:r>
              <w:rPr>
                <w:rFonts w:ascii="consolas" w:hAnsi="consolas" w:eastAsia="consolas" w:cs="consolas"/>
                <w:sz w:val="16"/>
              </w:rPr>
              <w:t>      15,353</w:t>
            </w:r>
          </w:p>
        </w:tc>
        <w:tc>
          <w:tcPr>
            <w:tcW w:w="1170" w:type="dxa"/>
          </w:tcPr>
          <w:p>
            <w:pPr>
              <w:spacing w:after="0"/>
              <w:jc w:val="right"/>
            </w:pPr>
            <w:r>
              <w:rPr>
                <w:rFonts w:ascii="consolas" w:hAnsi="consolas" w:eastAsia="consolas" w:cs="consolas"/>
                <w:sz w:val="16"/>
              </w:rPr>
              <w:t>      10,209</w:t>
            </w:r>
          </w:p>
        </w:tc>
        <w:tc>
          <w:tcPr>
            <w:tcW w:w="1170" w:type="dxa"/>
          </w:tcPr>
          <w:p>
            <w:pPr>
              <w:spacing w:after="0"/>
              <w:jc w:val="right"/>
            </w:pPr>
            <w:r>
              <w:rPr>
                <w:rFonts w:ascii="consolas" w:hAnsi="consolas" w:eastAsia="consolas" w:cs="consolas"/>
                <w:sz w:val="16"/>
              </w:rPr>
              <w:t>      19,669</w:t>
            </w:r>
          </w:p>
        </w:tc>
        <w:tc>
          <w:tcPr>
            <w:tcW w:w="1170" w:type="dxa"/>
          </w:tcPr>
          <w:p>
            <w:pPr>
              <w:spacing w:after="0"/>
              <w:jc w:val="right"/>
            </w:pPr>
            <w:r>
              <w:rPr>
                <w:rFonts w:ascii="consolas" w:hAnsi="consolas" w:eastAsia="consolas" w:cs="consolas"/>
                <w:sz w:val="16"/>
              </w:rPr>
              <w:t>      40,836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22,560</w:t>
            </w:r>
          </w:p>
        </w:tc>
        <w:tc>
          <w:tcPr>
            <w:tcW w:w="1170" w:type="dxa"/>
          </w:tcPr>
          <w:p>
            <w:pPr>
              <w:spacing w:after="0"/>
              <w:jc w:val="right"/>
            </w:pPr>
            <w:r>
              <w:rPr>
                <w:rFonts w:ascii="consolas" w:hAnsi="consolas" w:eastAsia="consolas" w:cs="consolas"/>
                <w:sz w:val="16"/>
              </w:rPr>
              <w:t>      15,453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20,746</w:t>
            </w:r>
          </w:p>
        </w:tc>
        <w:tc>
          <w:tcPr>
            <w:tcW w:w="1170" w:type="dxa"/>
          </w:tcPr>
          <w:p>
            <w:pPr>
              <w:spacing w:after="0"/>
              <w:jc w:val="right"/>
            </w:pPr>
            <w:r>
              <w:rPr>
                <w:rFonts w:ascii="consolas" w:hAnsi="consolas" w:eastAsia="consolas" w:cs="consolas"/>
                <w:sz w:val="16"/>
              </w:rPr>
              <w:t>      38,115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16,624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26,694</w:t>
            </w:r>
          </w:p>
        </w:tc>
        <w:tc>
          <w:tcPr>
            <w:tcW w:w="1170" w:type="dxa"/>
          </w:tcPr>
          <w:p>
            <w:pPr>
              <w:spacing w:after="0"/>
              <w:jc w:val="right"/>
            </w:pPr>
            <w:r>
              <w:rPr>
                <w:rFonts w:ascii="consolas" w:hAnsi="consolas" w:eastAsia="consolas" w:cs="consolas"/>
                <w:sz w:val="16"/>
              </w:rPr>
              <w:t>      35,001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16,081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28,688</w:t>
            </w:r>
          </w:p>
        </w:tc>
        <w:tc>
          <w:tcPr>
            <w:tcW w:w="1170" w:type="dxa"/>
          </w:tcPr>
          <w:p>
            <w:pPr>
              <w:spacing w:after="0"/>
              <w:jc w:val="right"/>
            </w:pPr>
            <w:r>
              <w:rPr>
                <w:rFonts w:ascii="consolas" w:hAnsi="consolas" w:eastAsia="consolas" w:cs="consolas"/>
                <w:sz w:val="16"/>
              </w:rPr>
              <w:t>      33,367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13,123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27,939</w:t>
            </w:r>
          </w:p>
        </w:tc>
        <w:tc>
          <w:tcPr>
            <w:tcW w:w="1170" w:type="dxa"/>
          </w:tcPr>
          <w:p>
            <w:pPr>
              <w:spacing w:after="0"/>
              <w:jc w:val="right"/>
            </w:pPr>
            <w:r>
              <w:rPr>
                <w:rFonts w:ascii="consolas" w:hAnsi="consolas" w:eastAsia="consolas" w:cs="consolas"/>
                <w:sz w:val="16"/>
              </w:rPr>
              <w:t>      31,238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10,593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30,913</w:t>
            </w:r>
          </w:p>
        </w:tc>
        <w:tc>
          <w:tcPr>
            <w:tcW w:w="1170" w:type="dxa"/>
          </w:tcPr>
          <w:p>
            <w:pPr>
              <w:spacing w:after="0"/>
              <w:jc w:val="right"/>
            </w:pPr>
            <w:r>
              <w:rPr>
                <w:rFonts w:ascii="consolas" w:hAnsi="consolas" w:eastAsia="consolas" w:cs="consolas"/>
                <w:sz w:val="16"/>
              </w:rPr>
              <w:t>      28,613</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10,937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27,369</w:t>
            </w:r>
          </w:p>
        </w:tc>
        <w:tc>
          <w:tcPr>
            <w:tcW w:w="1170" w:type="dxa"/>
          </w:tcPr>
          <w:p>
            <w:pPr>
              <w:spacing w:after="0"/>
              <w:jc w:val="right"/>
            </w:pPr>
            <w:r>
              <w:rPr>
                <w:rFonts w:ascii="consolas" w:hAnsi="consolas" w:eastAsia="consolas" w:cs="consolas"/>
                <w:sz w:val="16"/>
              </w:rPr>
              <w:t>      27,397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11,605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27,105</w:t>
            </w:r>
          </w:p>
        </w:tc>
        <w:tc>
          <w:tcPr>
            <w:tcW w:w="1170" w:type="dxa"/>
          </w:tcPr>
          <w:p>
            <w:pPr>
              <w:spacing w:after="0"/>
              <w:jc w:val="right"/>
            </w:pPr>
            <w:r>
              <w:rPr>
                <w:rFonts w:ascii="consolas" w:hAnsi="consolas" w:eastAsia="consolas" w:cs="consolas"/>
                <w:sz w:val="16"/>
              </w:rPr>
              <w:t>      34,606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12,115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29,002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12,441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32,395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12,834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30,219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13,350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29,835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13,539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30,392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13,693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19,835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13,560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28,268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14,569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28,181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14,414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13,881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43</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13,717</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br w:type="page"/>
      </w:r>
    </w:p>
    <w:p>
      <w:pPr>
        <w:shd w:val="solid" w:color="B0C4DE" w:fill=""/>
      </w:pPr>
      <w:r>
        <w:t/>
      </w:r>
      <w:r>
        <w:rPr>
          <w:b w:val="true"/>
          <w:sz w:val="26"/>
        </w:rPr>
        <w:t xml:space="preserve">wavey</w:t>
      </w:r>
    </w:p>
    <w:p>
      <w:pPr>
        <w:rPr>
          <w:color w:val="4682B4"/>
        </w:rPr>
      </w:pPr>
      <w:r>
        <w:t/>
      </w:r>
      <w:r>
        <w:rPr>
          <w:rFonts/>
          <w:color w:val="4682B4"/>
        </w:rPr>
        <w:t xml:space="preserve">Wave - main year of data collection</w:t>
        <w:br w:type="textWrapping"/>
      </w:r>
      <w:r>
        <w:rPr>
          <w:rFonts/>
          <w:color w:val="4682B4"/>
        </w:rPr>
        <w:t xml:space="preserve">&lt;year&gt;</w:t>
      </w:r>
    </w:p>
    <w:p>
      <w:r>
        <w:t/>
      </w:r>
      <w:r>
        <w:t xml:space="preserve">In case of single-year data collection, it equals intyear. In case of multi-year data collection, </w:t>
      </w:r>
      <w:r>
        <w:t xml:space="preserve">e.g. in UKHLS or PSID, wavey refers to the main (initial) year of data collection and thus can differ from intyear. It can be used for panel analysis.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wavey</w:t>
              <w:br w:type="textWrapping"/>
            </w:r>
            <w:r>
              <w:rPr>
                <w:rFonts w:ascii="consolas" w:hAnsi="consolas" w:eastAsia="consolas" w:cs="consolas"/>
                <w:b w:val="true"/>
                <w:sz w:val="18"/>
              </w:rPr>
              <w:t xml:space="preserve">       Label: </w:t>
            </w:r>
            <w:r>
              <w:rPr>
                <w:rFonts w:ascii="consolas" w:hAnsi="consolas" w:eastAsia="consolas" w:cs="consolas"/>
                <w:sz w:val="18"/>
              </w:rPr>
              <w:t xml:space="preserve">Wave - main year of data collection</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2,007.57       </w:t>
              <w:br w:type="textWrapping"/>
            </w:r>
            <w:r>
              <w:rPr>
                <w:rFonts w:ascii="consolas" w:hAnsi="consolas" w:eastAsia="consolas" w:cs="consolas"/>
                <w:b w:val="true"/>
                <w:sz w:val="18"/>
              </w:rPr>
              <w:t xml:space="preserve">       SD: </w:t>
            </w:r>
            <w:r>
              <w:rPr>
                <w:rFonts w:ascii="consolas" w:hAnsi="consolas" w:eastAsia="consolas" w:cs="consolas"/>
                <w:sz w:val="18"/>
              </w:rPr>
              <w:t xml:space="preserve">11.87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1968</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7,865</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1969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7,297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7,546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7,827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8,170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8,516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8,827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9,135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9,346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9,530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9,772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10,108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10,349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10,417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10,567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10,772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22,838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21,832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21,396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21,353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20,962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20,694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28,464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38,055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38,028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37,714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39,040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38,592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35,537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34,477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37,564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58,677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56,618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81,926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67,796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77,973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67,246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77,418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66,732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77,856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71,120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122,746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119,701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133,467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117,169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130,920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119,842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129,138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113,490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129,167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119,127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129,204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2020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119,719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2021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102,145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2022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103,411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2023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81,984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2024</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7,148</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1968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7,865</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1969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7,297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7,546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7,827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8,170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8,516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8,827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9,135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9,346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9,530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9,772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10,108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10,349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10,417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10,567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10,772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10,888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11,950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11,013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10,819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11,017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10,379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11,079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10,274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11,154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9,808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11,167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9,527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14,736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13,728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14,678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13,451</w:t>
            </w:r>
          </w:p>
        </w:tc>
        <w:tc>
          <w:tcPr>
            <w:tcW w:w="1170" w:type="dxa"/>
          </w:tcPr>
          <w:p>
            <w:pPr>
              <w:spacing w:after="0"/>
              <w:jc w:val="right"/>
            </w:pPr>
            <w:r>
              <w:rPr>
                <w:rFonts w:ascii="consolas" w:hAnsi="consolas" w:eastAsia="consolas" w:cs="consolas"/>
                <w:sz w:val="16"/>
              </w:rPr>
              <w:t>       9,926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15,353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13,141</w:t>
            </w:r>
          </w:p>
        </w:tc>
        <w:tc>
          <w:tcPr>
            <w:tcW w:w="1170" w:type="dxa"/>
          </w:tcPr>
          <w:p>
            <w:pPr>
              <w:spacing w:after="0"/>
              <w:jc w:val="right"/>
            </w:pPr>
            <w:r>
              <w:rPr>
                <w:rFonts w:ascii="consolas" w:hAnsi="consolas" w:eastAsia="consolas" w:cs="consolas"/>
                <w:sz w:val="16"/>
              </w:rPr>
              <w:t>       9,534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15,453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12,957</w:t>
            </w:r>
          </w:p>
        </w:tc>
        <w:tc>
          <w:tcPr>
            <w:tcW w:w="1170" w:type="dxa"/>
          </w:tcPr>
          <w:p>
            <w:pPr>
              <w:spacing w:after="0"/>
              <w:jc w:val="right"/>
            </w:pPr>
            <w:r>
              <w:rPr>
                <w:rFonts w:ascii="consolas" w:hAnsi="consolas" w:eastAsia="consolas" w:cs="consolas"/>
                <w:sz w:val="16"/>
              </w:rPr>
              <w:t>       9,304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16,624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13,220</w:t>
            </w:r>
          </w:p>
        </w:tc>
        <w:tc>
          <w:tcPr>
            <w:tcW w:w="1170" w:type="dxa"/>
          </w:tcPr>
          <w:p>
            <w:pPr>
              <w:spacing w:after="0"/>
              <w:jc w:val="right"/>
            </w:pPr>
            <w:r>
              <w:rPr>
                <w:rFonts w:ascii="consolas" w:hAnsi="consolas" w:eastAsia="consolas" w:cs="consolas"/>
                <w:sz w:val="16"/>
              </w:rPr>
              <w:t>       9,196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16,081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13,542</w:t>
            </w:r>
          </w:p>
        </w:tc>
        <w:tc>
          <w:tcPr>
            <w:tcW w:w="1170" w:type="dxa"/>
          </w:tcPr>
          <w:p>
            <w:pPr>
              <w:spacing w:after="0"/>
              <w:jc w:val="right"/>
            </w:pPr>
            <w:r>
              <w:rPr>
                <w:rFonts w:ascii="consolas" w:hAnsi="consolas" w:eastAsia="consolas" w:cs="consolas"/>
                <w:sz w:val="16"/>
              </w:rPr>
              <w:t>       8,969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13,123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13,284</w:t>
            </w:r>
          </w:p>
        </w:tc>
        <w:tc>
          <w:tcPr>
            <w:tcW w:w="1170" w:type="dxa"/>
          </w:tcPr>
          <w:p>
            <w:pPr>
              <w:spacing w:after="0"/>
              <w:jc w:val="right"/>
            </w:pPr>
            <w:r>
              <w:rPr>
                <w:rFonts w:ascii="consolas" w:hAnsi="consolas" w:eastAsia="consolas" w:cs="consolas"/>
                <w:sz w:val="16"/>
              </w:rPr>
              <w:t>       9,130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10,593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13,036</w:t>
            </w:r>
          </w:p>
        </w:tc>
        <w:tc>
          <w:tcPr>
            <w:tcW w:w="1170" w:type="dxa"/>
          </w:tcPr>
          <w:p>
            <w:pPr>
              <w:spacing w:after="0"/>
              <w:jc w:val="right"/>
            </w:pPr>
            <w:r>
              <w:rPr>
                <w:rFonts w:ascii="consolas" w:hAnsi="consolas" w:eastAsia="consolas" w:cs="consolas"/>
                <w:sz w:val="16"/>
              </w:rPr>
              <w:t>      10,848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12,538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14,423</w:t>
            </w:r>
          </w:p>
        </w:tc>
        <w:tc>
          <w:tcPr>
            <w:tcW w:w="1170" w:type="dxa"/>
          </w:tcPr>
          <w:p>
            <w:pPr>
              <w:spacing w:after="0"/>
              <w:jc w:val="right"/>
            </w:pPr>
            <w:r>
              <w:rPr>
                <w:rFonts w:ascii="consolas" w:hAnsi="consolas" w:eastAsia="consolas" w:cs="consolas"/>
                <w:sz w:val="16"/>
              </w:rPr>
              <w:t>      10,603</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11,359</w:t>
            </w:r>
          </w:p>
        </w:tc>
        <w:tc>
          <w:tcPr>
            <w:tcW w:w="1170" w:type="dxa"/>
          </w:tcPr>
          <w:p>
            <w:pPr>
              <w:spacing w:after="0"/>
              <w:jc w:val="right"/>
            </w:pPr>
            <w:r>
              <w:rPr>
                <w:rFonts w:ascii="consolas" w:hAnsi="consolas" w:eastAsia="consolas" w:cs="consolas"/>
                <w:sz w:val="16"/>
              </w:rPr>
              <w:t>      10,937</w:t>
            </w:r>
          </w:p>
        </w:tc>
        <w:tc>
          <w:tcPr>
            <w:tcW w:w="1170" w:type="dxa"/>
          </w:tcPr>
          <w:p>
            <w:pPr>
              <w:spacing w:after="0"/>
              <w:jc w:val="right"/>
            </w:pPr>
            <w:r>
              <w:rPr>
                <w:rFonts w:ascii="consolas" w:hAnsi="consolas" w:eastAsia="consolas" w:cs="consolas"/>
                <w:sz w:val="16"/>
              </w:rPr>
              <w:t>       7,315</w:t>
            </w:r>
          </w:p>
        </w:tc>
        <w:tc>
          <w:tcPr>
            <w:tcW w:w="1170" w:type="dxa"/>
          </w:tcPr>
          <w:p>
            <w:pPr>
              <w:spacing w:after="0"/>
              <w:jc w:val="right"/>
            </w:pPr>
            <w:r>
              <w:rPr>
                <w:rFonts w:ascii="consolas" w:hAnsi="consolas" w:eastAsia="consolas" w:cs="consolas"/>
                <w:sz w:val="16"/>
              </w:rPr>
              <w:t>      13,857</w:t>
            </w:r>
          </w:p>
        </w:tc>
        <w:tc>
          <w:tcPr>
            <w:tcW w:w="1170" w:type="dxa"/>
          </w:tcPr>
          <w:p>
            <w:pPr>
              <w:spacing w:after="0"/>
              <w:jc w:val="right"/>
            </w:pPr>
            <w:r>
              <w:rPr>
                <w:rFonts w:ascii="consolas" w:hAnsi="consolas" w:eastAsia="consolas" w:cs="consolas"/>
                <w:sz w:val="16"/>
              </w:rPr>
              <w:t>      15,209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10,637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6,615</w:t>
            </w:r>
          </w:p>
        </w:tc>
        <w:tc>
          <w:tcPr>
            <w:tcW w:w="1170" w:type="dxa"/>
          </w:tcPr>
          <w:p>
            <w:pPr>
              <w:spacing w:after="0"/>
              <w:jc w:val="right"/>
            </w:pPr>
            <w:r>
              <w:rPr>
                <w:rFonts w:ascii="consolas" w:hAnsi="consolas" w:eastAsia="consolas" w:cs="consolas"/>
                <w:sz w:val="16"/>
              </w:rPr>
              <w:t>      24,179</w:t>
            </w:r>
          </w:p>
        </w:tc>
        <w:tc>
          <w:tcPr>
            <w:tcW w:w="1170" w:type="dxa"/>
          </w:tcPr>
          <w:p>
            <w:pPr>
              <w:spacing w:after="0"/>
              <w:jc w:val="right"/>
            </w:pPr>
            <w:r>
              <w:rPr>
                <w:rFonts w:ascii="consolas" w:hAnsi="consolas" w:eastAsia="consolas" w:cs="consolas"/>
                <w:sz w:val="16"/>
              </w:rPr>
              <w:t>      15,187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2001</w:t>
            </w:r>
          </w:p>
        </w:tc>
        <w:tc>
          <w:tcPr>
            <w:tcW w:w="1170" w:type="dxa"/>
          </w:tcPr>
          <w:p>
            <w:pPr>
              <w:spacing w:after="0"/>
              <w:jc w:val="right"/>
            </w:pPr>
            <w:r>
              <w:rPr>
                <w:rFonts w:ascii="consolas" w:hAnsi="consolas" w:eastAsia="consolas" w:cs="consolas"/>
                <w:sz w:val="16"/>
              </w:rPr>
              <w:t>      13,262</w:t>
            </w:r>
          </w:p>
        </w:tc>
        <w:tc>
          <w:tcPr>
            <w:tcW w:w="1170" w:type="dxa"/>
          </w:tcPr>
          <w:p>
            <w:pPr>
              <w:spacing w:after="0"/>
              <w:jc w:val="right"/>
            </w:pPr>
            <w:r>
              <w:rPr>
                <w:rFonts w:ascii="consolas" w:hAnsi="consolas" w:eastAsia="consolas" w:cs="consolas"/>
                <w:sz w:val="16"/>
              </w:rPr>
              <w:t>      10,536</w:t>
            </w:r>
          </w:p>
        </w:tc>
        <w:tc>
          <w:tcPr>
            <w:tcW w:w="1170" w:type="dxa"/>
          </w:tcPr>
          <w:p>
            <w:pPr>
              <w:spacing w:after="0"/>
              <w:jc w:val="right"/>
            </w:pPr>
            <w:r>
              <w:rPr>
                <w:rFonts w:ascii="consolas" w:hAnsi="consolas" w:eastAsia="consolas" w:cs="consolas"/>
                <w:sz w:val="16"/>
              </w:rPr>
              <w:t>      11,605</w:t>
            </w:r>
          </w:p>
        </w:tc>
        <w:tc>
          <w:tcPr>
            <w:tcW w:w="1170" w:type="dxa"/>
          </w:tcPr>
          <w:p>
            <w:pPr>
              <w:spacing w:after="0"/>
              <w:jc w:val="right"/>
            </w:pPr>
            <w:r>
              <w:rPr>
                <w:rFonts w:ascii="consolas" w:hAnsi="consolas" w:eastAsia="consolas" w:cs="consolas"/>
                <w:sz w:val="16"/>
              </w:rPr>
              <w:t>       6,158</w:t>
            </w:r>
          </w:p>
        </w:tc>
        <w:tc>
          <w:tcPr>
            <w:tcW w:w="1170" w:type="dxa"/>
          </w:tcPr>
          <w:p>
            <w:pPr>
              <w:spacing w:after="0"/>
              <w:jc w:val="right"/>
            </w:pPr>
            <w:r>
              <w:rPr>
                <w:rFonts w:ascii="consolas" w:hAnsi="consolas" w:eastAsia="consolas" w:cs="consolas"/>
                <w:sz w:val="16"/>
              </w:rPr>
              <w:t>      22,030</w:t>
            </w:r>
          </w:p>
        </w:tc>
        <w:tc>
          <w:tcPr>
            <w:tcW w:w="1170" w:type="dxa"/>
          </w:tcPr>
          <w:p>
            <w:pPr>
              <w:spacing w:after="0"/>
              <w:jc w:val="right"/>
            </w:pPr>
            <w:r>
              <w:rPr>
                <w:rFonts w:ascii="consolas" w:hAnsi="consolas" w:eastAsia="consolas" w:cs="consolas"/>
                <w:sz w:val="16"/>
              </w:rPr>
              <w:t>      18,335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2002</w:t>
            </w:r>
          </w:p>
        </w:tc>
        <w:tc>
          <w:tcPr>
            <w:tcW w:w="1170" w:type="dxa"/>
          </w:tcPr>
          <w:p>
            <w:pPr>
              <w:spacing w:after="0"/>
              <w:jc w:val="right"/>
            </w:pPr>
            <w:r>
              <w:rPr>
                <w:rFonts w:ascii="consolas" w:hAnsi="consolas" w:eastAsia="consolas" w:cs="consolas"/>
                <w:sz w:val="16"/>
              </w:rPr>
              <w:t>      12,369</w:t>
            </w:r>
          </w:p>
        </w:tc>
        <w:tc>
          <w:tcPr>
            <w:tcW w:w="1170" w:type="dxa"/>
          </w:tcPr>
          <w:p>
            <w:pPr>
              <w:spacing w:after="0"/>
              <w:jc w:val="right"/>
            </w:pPr>
            <w:r>
              <w:rPr>
                <w:rFonts w:ascii="consolas" w:hAnsi="consolas" w:eastAsia="consolas" w:cs="consolas"/>
                <w:sz w:val="16"/>
              </w:rPr>
              <w:t>      10,478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5,335</w:t>
            </w:r>
          </w:p>
        </w:tc>
        <w:tc>
          <w:tcPr>
            <w:tcW w:w="1170" w:type="dxa"/>
          </w:tcPr>
          <w:p>
            <w:pPr>
              <w:spacing w:after="0"/>
              <w:jc w:val="right"/>
            </w:pPr>
            <w:r>
              <w:rPr>
                <w:rFonts w:ascii="consolas" w:hAnsi="consolas" w:eastAsia="consolas" w:cs="consolas"/>
                <w:sz w:val="16"/>
              </w:rPr>
              <w:t>      23,507</w:t>
            </w:r>
          </w:p>
        </w:tc>
        <w:tc>
          <w:tcPr>
            <w:tcW w:w="1170" w:type="dxa"/>
          </w:tcPr>
          <w:p>
            <w:pPr>
              <w:spacing w:after="0"/>
              <w:jc w:val="right"/>
            </w:pPr>
            <w:r>
              <w:rPr>
                <w:rFonts w:ascii="consolas" w:hAnsi="consolas" w:eastAsia="consolas" w:cs="consolas"/>
                <w:sz w:val="16"/>
              </w:rPr>
              <w:t>      16,107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2003</w:t>
            </w:r>
          </w:p>
        </w:tc>
        <w:tc>
          <w:tcPr>
            <w:tcW w:w="1170" w:type="dxa"/>
          </w:tcPr>
          <w:p>
            <w:pPr>
              <w:spacing w:after="0"/>
              <w:jc w:val="right"/>
            </w:pPr>
            <w:r>
              <w:rPr>
                <w:rFonts w:ascii="consolas" w:hAnsi="consolas" w:eastAsia="consolas" w:cs="consolas"/>
                <w:sz w:val="16"/>
              </w:rPr>
              <w:t>      12,056</w:t>
            </w:r>
          </w:p>
        </w:tc>
        <w:tc>
          <w:tcPr>
            <w:tcW w:w="1170" w:type="dxa"/>
          </w:tcPr>
          <w:p>
            <w:pPr>
              <w:spacing w:after="0"/>
              <w:jc w:val="right"/>
            </w:pPr>
            <w:r>
              <w:rPr>
                <w:rFonts w:ascii="consolas" w:hAnsi="consolas" w:eastAsia="consolas" w:cs="consolas"/>
                <w:sz w:val="16"/>
              </w:rPr>
              <w:t>      11,006</w:t>
            </w:r>
          </w:p>
        </w:tc>
        <w:tc>
          <w:tcPr>
            <w:tcW w:w="1170" w:type="dxa"/>
          </w:tcPr>
          <w:p>
            <w:pPr>
              <w:spacing w:after="0"/>
              <w:jc w:val="right"/>
            </w:pPr>
            <w:r>
              <w:rPr>
                <w:rFonts w:ascii="consolas" w:hAnsi="consolas" w:eastAsia="consolas" w:cs="consolas"/>
                <w:sz w:val="16"/>
              </w:rPr>
              <w:t>      12,115</w:t>
            </w:r>
          </w:p>
        </w:tc>
        <w:tc>
          <w:tcPr>
            <w:tcW w:w="1170" w:type="dxa"/>
          </w:tcPr>
          <w:p>
            <w:pPr>
              <w:spacing w:after="0"/>
              <w:jc w:val="right"/>
            </w:pPr>
            <w:r>
              <w:rPr>
                <w:rFonts w:ascii="consolas" w:hAnsi="consolas" w:eastAsia="consolas" w:cs="consolas"/>
                <w:sz w:val="16"/>
              </w:rPr>
              <w:t>       4,865</w:t>
            </w:r>
          </w:p>
        </w:tc>
        <w:tc>
          <w:tcPr>
            <w:tcW w:w="1170" w:type="dxa"/>
          </w:tcPr>
          <w:p>
            <w:pPr>
              <w:spacing w:after="0"/>
              <w:jc w:val="right"/>
            </w:pPr>
            <w:r>
              <w:rPr>
                <w:rFonts w:ascii="consolas" w:hAnsi="consolas" w:eastAsia="consolas" w:cs="consolas"/>
                <w:sz w:val="16"/>
              </w:rPr>
              <w:t>      22,227</w:t>
            </w:r>
          </w:p>
        </w:tc>
        <w:tc>
          <w:tcPr>
            <w:tcW w:w="1170" w:type="dxa"/>
          </w:tcPr>
          <w:p>
            <w:pPr>
              <w:spacing w:after="0"/>
              <w:jc w:val="right"/>
            </w:pPr>
            <w:r>
              <w:rPr>
                <w:rFonts w:ascii="consolas" w:hAnsi="consolas" w:eastAsia="consolas" w:cs="consolas"/>
                <w:sz w:val="16"/>
              </w:rPr>
              <w:t>      15,704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2004</w:t>
            </w:r>
          </w:p>
        </w:tc>
        <w:tc>
          <w:tcPr>
            <w:tcW w:w="1170" w:type="dxa"/>
          </w:tcPr>
          <w:p>
            <w:pPr>
              <w:spacing w:after="0"/>
              <w:jc w:val="right"/>
            </w:pPr>
            <w:r>
              <w:rPr>
                <w:rFonts w:ascii="consolas" w:hAnsi="consolas" w:eastAsia="consolas" w:cs="consolas"/>
                <w:sz w:val="16"/>
              </w:rPr>
              <w:t>      11,750</w:t>
            </w:r>
          </w:p>
        </w:tc>
        <w:tc>
          <w:tcPr>
            <w:tcW w:w="1170" w:type="dxa"/>
          </w:tcPr>
          <w:p>
            <w:pPr>
              <w:spacing w:after="0"/>
              <w:jc w:val="right"/>
            </w:pPr>
            <w:r>
              <w:rPr>
                <w:rFonts w:ascii="consolas" w:hAnsi="consolas" w:eastAsia="consolas" w:cs="consolas"/>
                <w:sz w:val="16"/>
              </w:rPr>
              <w:t>      11,098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7,491</w:t>
            </w:r>
          </w:p>
        </w:tc>
        <w:tc>
          <w:tcPr>
            <w:tcW w:w="1170" w:type="dxa"/>
          </w:tcPr>
          <w:p>
            <w:pPr>
              <w:spacing w:after="0"/>
              <w:jc w:val="right"/>
            </w:pPr>
            <w:r>
              <w:rPr>
                <w:rFonts w:ascii="consolas" w:hAnsi="consolas" w:eastAsia="consolas" w:cs="consolas"/>
                <w:sz w:val="16"/>
              </w:rPr>
              <w:t>      21,643</w:t>
            </w:r>
          </w:p>
        </w:tc>
        <w:tc>
          <w:tcPr>
            <w:tcW w:w="1170" w:type="dxa"/>
          </w:tcPr>
          <w:p>
            <w:pPr>
              <w:spacing w:after="0"/>
              <w:jc w:val="right"/>
            </w:pPr>
            <w:r>
              <w:rPr>
                <w:rFonts w:ascii="consolas" w:hAnsi="consolas" w:eastAsia="consolas" w:cs="consolas"/>
                <w:sz w:val="16"/>
              </w:rPr>
              <w:t>      15,264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2005</w:t>
            </w:r>
          </w:p>
        </w:tc>
        <w:tc>
          <w:tcPr>
            <w:tcW w:w="1170" w:type="dxa"/>
          </w:tcPr>
          <w:p>
            <w:pPr>
              <w:spacing w:after="0"/>
              <w:jc w:val="right"/>
            </w:pPr>
            <w:r>
              <w:rPr>
                <w:rFonts w:ascii="consolas" w:hAnsi="consolas" w:eastAsia="consolas" w:cs="consolas"/>
                <w:sz w:val="16"/>
              </w:rPr>
              <w:t>      12,066</w:t>
            </w:r>
          </w:p>
        </w:tc>
        <w:tc>
          <w:tcPr>
            <w:tcW w:w="1170" w:type="dxa"/>
          </w:tcPr>
          <w:p>
            <w:pPr>
              <w:spacing w:after="0"/>
              <w:jc w:val="right"/>
            </w:pPr>
            <w:r>
              <w:rPr>
                <w:rFonts w:ascii="consolas" w:hAnsi="consolas" w:eastAsia="consolas" w:cs="consolas"/>
                <w:sz w:val="16"/>
              </w:rPr>
              <w:t>      11,023</w:t>
            </w:r>
          </w:p>
        </w:tc>
        <w:tc>
          <w:tcPr>
            <w:tcW w:w="1170" w:type="dxa"/>
          </w:tcPr>
          <w:p>
            <w:pPr>
              <w:spacing w:after="0"/>
              <w:jc w:val="right"/>
            </w:pPr>
            <w:r>
              <w:rPr>
                <w:rFonts w:ascii="consolas" w:hAnsi="consolas" w:eastAsia="consolas" w:cs="consolas"/>
                <w:sz w:val="16"/>
              </w:rPr>
              <w:t>      12,441</w:t>
            </w:r>
          </w:p>
        </w:tc>
        <w:tc>
          <w:tcPr>
            <w:tcW w:w="1170" w:type="dxa"/>
          </w:tcPr>
          <w:p>
            <w:pPr>
              <w:spacing w:after="0"/>
              <w:jc w:val="right"/>
            </w:pPr>
            <w:r>
              <w:rPr>
                <w:rFonts w:ascii="consolas" w:hAnsi="consolas" w:eastAsia="consolas" w:cs="consolas"/>
                <w:sz w:val="16"/>
              </w:rPr>
              <w:t>       6,088</w:t>
            </w:r>
          </w:p>
        </w:tc>
        <w:tc>
          <w:tcPr>
            <w:tcW w:w="1170" w:type="dxa"/>
          </w:tcPr>
          <w:p>
            <w:pPr>
              <w:spacing w:after="0"/>
              <w:jc w:val="right"/>
            </w:pPr>
            <w:r>
              <w:rPr>
                <w:rFonts w:ascii="consolas" w:hAnsi="consolas" w:eastAsia="consolas" w:cs="consolas"/>
                <w:sz w:val="16"/>
              </w:rPr>
              <w:t>      20,734</w:t>
            </w:r>
          </w:p>
        </w:tc>
        <w:tc>
          <w:tcPr>
            <w:tcW w:w="1170" w:type="dxa"/>
          </w:tcPr>
          <w:p>
            <w:pPr>
              <w:spacing w:after="0"/>
              <w:jc w:val="right"/>
            </w:pPr>
            <w:r>
              <w:rPr>
                <w:rFonts w:ascii="consolas" w:hAnsi="consolas" w:eastAsia="consolas" w:cs="consolas"/>
                <w:sz w:val="16"/>
              </w:rPr>
              <w:t>      15,066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2006</w:t>
            </w:r>
          </w:p>
        </w:tc>
        <w:tc>
          <w:tcPr>
            <w:tcW w:w="1170" w:type="dxa"/>
          </w:tcPr>
          <w:p>
            <w:pPr>
              <w:spacing w:after="0"/>
              <w:jc w:val="right"/>
            </w:pPr>
            <w:r>
              <w:rPr>
                <w:rFonts w:ascii="consolas" w:hAnsi="consolas" w:eastAsia="consolas" w:cs="consolas"/>
                <w:sz w:val="16"/>
              </w:rPr>
              <w:t>      12,173</w:t>
            </w:r>
          </w:p>
        </w:tc>
        <w:tc>
          <w:tcPr>
            <w:tcW w:w="1170" w:type="dxa"/>
          </w:tcPr>
          <w:p>
            <w:pPr>
              <w:spacing w:after="0"/>
              <w:jc w:val="right"/>
            </w:pPr>
            <w:r>
              <w:rPr>
                <w:rFonts w:ascii="consolas" w:hAnsi="consolas" w:eastAsia="consolas" w:cs="consolas"/>
                <w:sz w:val="16"/>
              </w:rPr>
              <w:t>      11,176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6,213</w:t>
            </w:r>
          </w:p>
        </w:tc>
        <w:tc>
          <w:tcPr>
            <w:tcW w:w="1170" w:type="dxa"/>
          </w:tcPr>
          <w:p>
            <w:pPr>
              <w:spacing w:after="0"/>
              <w:jc w:val="right"/>
            </w:pPr>
            <w:r>
              <w:rPr>
                <w:rFonts w:ascii="consolas" w:hAnsi="consolas" w:eastAsia="consolas" w:cs="consolas"/>
                <w:sz w:val="16"/>
              </w:rPr>
              <w:t>      22,300</w:t>
            </w:r>
          </w:p>
        </w:tc>
        <w:tc>
          <w:tcPr>
            <w:tcW w:w="1170" w:type="dxa"/>
          </w:tcPr>
          <w:p>
            <w:pPr>
              <w:spacing w:after="0"/>
              <w:jc w:val="right"/>
            </w:pPr>
            <w:r>
              <w:rPr>
                <w:rFonts w:ascii="consolas" w:hAnsi="consolas" w:eastAsia="consolas" w:cs="consolas"/>
                <w:sz w:val="16"/>
              </w:rPr>
              <w:t>      14,870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2007</w:t>
            </w:r>
          </w:p>
        </w:tc>
        <w:tc>
          <w:tcPr>
            <w:tcW w:w="1170" w:type="dxa"/>
          </w:tcPr>
          <w:p>
            <w:pPr>
              <w:spacing w:after="0"/>
              <w:jc w:val="right"/>
            </w:pPr>
            <w:r>
              <w:rPr>
                <w:rFonts w:ascii="consolas" w:hAnsi="consolas" w:eastAsia="consolas" w:cs="consolas"/>
                <w:sz w:val="16"/>
              </w:rPr>
              <w:t>      12,066</w:t>
            </w:r>
          </w:p>
        </w:tc>
        <w:tc>
          <w:tcPr>
            <w:tcW w:w="1170" w:type="dxa"/>
          </w:tcPr>
          <w:p>
            <w:pPr>
              <w:spacing w:after="0"/>
              <w:jc w:val="right"/>
            </w:pPr>
            <w:r>
              <w:rPr>
                <w:rFonts w:ascii="consolas" w:hAnsi="consolas" w:eastAsia="consolas" w:cs="consolas"/>
                <w:sz w:val="16"/>
              </w:rPr>
              <w:t>      11,275</w:t>
            </w:r>
          </w:p>
        </w:tc>
        <w:tc>
          <w:tcPr>
            <w:tcW w:w="1170" w:type="dxa"/>
          </w:tcPr>
          <w:p>
            <w:pPr>
              <w:spacing w:after="0"/>
              <w:jc w:val="right"/>
            </w:pPr>
            <w:r>
              <w:rPr>
                <w:rFonts w:ascii="consolas" w:hAnsi="consolas" w:eastAsia="consolas" w:cs="consolas"/>
                <w:sz w:val="16"/>
              </w:rPr>
              <w:t>      12,834</w:t>
            </w:r>
          </w:p>
        </w:tc>
        <w:tc>
          <w:tcPr>
            <w:tcW w:w="1170" w:type="dxa"/>
          </w:tcPr>
          <w:p>
            <w:pPr>
              <w:spacing w:after="0"/>
              <w:jc w:val="right"/>
            </w:pPr>
            <w:r>
              <w:rPr>
                <w:rFonts w:ascii="consolas" w:hAnsi="consolas" w:eastAsia="consolas" w:cs="consolas"/>
                <w:sz w:val="16"/>
              </w:rPr>
              <w:t>       6,460</w:t>
            </w:r>
          </w:p>
        </w:tc>
        <w:tc>
          <w:tcPr>
            <w:tcW w:w="1170" w:type="dxa"/>
          </w:tcPr>
          <w:p>
            <w:pPr>
              <w:spacing w:after="0"/>
              <w:jc w:val="right"/>
            </w:pPr>
            <w:r>
              <w:rPr>
                <w:rFonts w:ascii="consolas" w:hAnsi="consolas" w:eastAsia="consolas" w:cs="consolas"/>
                <w:sz w:val="16"/>
              </w:rPr>
              <w:t>      20,869</w:t>
            </w:r>
          </w:p>
        </w:tc>
        <w:tc>
          <w:tcPr>
            <w:tcW w:w="1170" w:type="dxa"/>
          </w:tcPr>
          <w:p>
            <w:pPr>
              <w:spacing w:after="0"/>
              <w:jc w:val="right"/>
            </w:pPr>
            <w:r>
              <w:rPr>
                <w:rFonts w:ascii="consolas" w:hAnsi="consolas" w:eastAsia="consolas" w:cs="consolas"/>
                <w:sz w:val="16"/>
              </w:rPr>
              <w:t>      14,352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2008</w:t>
            </w:r>
          </w:p>
        </w:tc>
        <w:tc>
          <w:tcPr>
            <w:tcW w:w="1170" w:type="dxa"/>
          </w:tcPr>
          <w:p>
            <w:pPr>
              <w:spacing w:after="0"/>
              <w:jc w:val="right"/>
            </w:pPr>
            <w:r>
              <w:rPr>
                <w:rFonts w:ascii="consolas" w:hAnsi="consolas" w:eastAsia="consolas" w:cs="consolas"/>
                <w:sz w:val="16"/>
              </w:rPr>
              <w:t>      12,057</w:t>
            </w:r>
          </w:p>
        </w:tc>
        <w:tc>
          <w:tcPr>
            <w:tcW w:w="1170" w:type="dxa"/>
          </w:tcPr>
          <w:p>
            <w:pPr>
              <w:spacing w:after="0"/>
              <w:jc w:val="right"/>
            </w:pPr>
            <w:r>
              <w:rPr>
                <w:rFonts w:ascii="consolas" w:hAnsi="consolas" w:eastAsia="consolas" w:cs="consolas"/>
                <w:sz w:val="16"/>
              </w:rPr>
              <w:t>      11,145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6,388</w:t>
            </w:r>
          </w:p>
        </w:tc>
        <w:tc>
          <w:tcPr>
            <w:tcW w:w="1170" w:type="dxa"/>
          </w:tcPr>
          <w:p>
            <w:pPr>
              <w:spacing w:after="0"/>
              <w:jc w:val="right"/>
            </w:pPr>
            <w:r>
              <w:rPr>
                <w:rFonts w:ascii="consolas" w:hAnsi="consolas" w:eastAsia="consolas" w:cs="consolas"/>
                <w:sz w:val="16"/>
              </w:rPr>
              <w:t>      19,669</w:t>
            </w:r>
          </w:p>
        </w:tc>
        <w:tc>
          <w:tcPr>
            <w:tcW w:w="1170" w:type="dxa"/>
          </w:tcPr>
          <w:p>
            <w:pPr>
              <w:spacing w:after="0"/>
              <w:jc w:val="right"/>
            </w:pPr>
            <w:r>
              <w:rPr>
                <w:rFonts w:ascii="consolas" w:hAnsi="consolas" w:eastAsia="consolas" w:cs="consolas"/>
                <w:sz w:val="16"/>
              </w:rPr>
              <w:t>      13,921</w:t>
            </w:r>
          </w:p>
        </w:tc>
        <w:tc>
          <w:tcPr>
            <w:tcW w:w="1170" w:type="dxa"/>
          </w:tcPr>
          <w:p>
            <w:pPr>
              <w:spacing w:after="0"/>
              <w:jc w:val="right"/>
            </w:pPr>
            <w:r>
              <w:rPr>
                <w:rFonts w:ascii="consolas" w:hAnsi="consolas" w:eastAsia="consolas" w:cs="consolas"/>
                <w:sz w:val="16"/>
              </w:rPr>
              <w:t>       7,940</w:t>
            </w:r>
          </w:p>
        </w:tc>
      </w:tr>
      <w:tr>
        <w:tc>
          <w:tcPr>
            <w:tcW w:w="1170" w:type="dxa"/>
          </w:tcPr>
          <w:p>
            <w:pPr>
              <w:spacing w:after="0"/>
              <w:jc w:val="right"/>
            </w:pPr>
            <w:r>
              <w:rPr>
                <w:rFonts w:ascii="consolas" w:hAnsi="consolas" w:eastAsia="consolas" w:cs="consolas"/>
                <w:sz w:val="16"/>
              </w:rPr>
              <w:t xml:space="preserve">2009</w:t>
            </w:r>
          </w:p>
        </w:tc>
        <w:tc>
          <w:tcPr>
            <w:tcW w:w="1170" w:type="dxa"/>
          </w:tcPr>
          <w:p>
            <w:pPr>
              <w:spacing w:after="0"/>
              <w:jc w:val="right"/>
            </w:pPr>
            <w:r>
              <w:rPr>
                <w:rFonts w:ascii="consolas" w:hAnsi="consolas" w:eastAsia="consolas" w:cs="consolas"/>
                <w:sz w:val="16"/>
              </w:rPr>
              <w:t>      12,595</w:t>
            </w:r>
          </w:p>
        </w:tc>
        <w:tc>
          <w:tcPr>
            <w:tcW w:w="1170" w:type="dxa"/>
          </w:tcPr>
          <w:p>
            <w:pPr>
              <w:spacing w:after="0"/>
              <w:jc w:val="right"/>
            </w:pPr>
            <w:r>
              <w:rPr>
                <w:rFonts w:ascii="consolas" w:hAnsi="consolas" w:eastAsia="consolas" w:cs="consolas"/>
                <w:sz w:val="16"/>
              </w:rPr>
              <w:t>      13,809</w:t>
            </w:r>
          </w:p>
        </w:tc>
        <w:tc>
          <w:tcPr>
            <w:tcW w:w="1170" w:type="dxa"/>
          </w:tcPr>
          <w:p>
            <w:pPr>
              <w:spacing w:after="0"/>
              <w:jc w:val="right"/>
            </w:pPr>
            <w:r>
              <w:rPr>
                <w:rFonts w:ascii="consolas" w:hAnsi="consolas" w:eastAsia="consolas" w:cs="consolas"/>
                <w:sz w:val="16"/>
              </w:rPr>
              <w:t>      13,350</w:t>
            </w:r>
          </w:p>
        </w:tc>
        <w:tc>
          <w:tcPr>
            <w:tcW w:w="1170" w:type="dxa"/>
          </w:tcPr>
          <w:p>
            <w:pPr>
              <w:spacing w:after="0"/>
              <w:jc w:val="right"/>
            </w:pPr>
            <w:r>
              <w:rPr>
                <w:rFonts w:ascii="consolas" w:hAnsi="consolas" w:eastAsia="consolas" w:cs="consolas"/>
                <w:sz w:val="16"/>
              </w:rPr>
              <w:t>       6,592</w:t>
            </w:r>
          </w:p>
        </w:tc>
        <w:tc>
          <w:tcPr>
            <w:tcW w:w="1170" w:type="dxa"/>
          </w:tcPr>
          <w:p>
            <w:pPr>
              <w:spacing w:after="0"/>
              <w:jc w:val="right"/>
            </w:pPr>
            <w:r>
              <w:rPr>
                <w:rFonts w:ascii="consolas" w:hAnsi="consolas" w:eastAsia="consolas" w:cs="consolas"/>
                <w:sz w:val="16"/>
              </w:rPr>
              <w:t>      20,746</w:t>
            </w:r>
          </w:p>
        </w:tc>
        <w:tc>
          <w:tcPr>
            <w:tcW w:w="1170" w:type="dxa"/>
          </w:tcPr>
          <w:p>
            <w:pPr>
              <w:spacing w:after="0"/>
              <w:jc w:val="right"/>
            </w:pPr>
            <w:r>
              <w:rPr>
                <w:rFonts w:ascii="consolas" w:hAnsi="consolas" w:eastAsia="consolas" w:cs="consolas"/>
                <w:sz w:val="16"/>
              </w:rPr>
              <w:t>      49,191</w:t>
            </w:r>
          </w:p>
        </w:tc>
        <w:tc>
          <w:tcPr>
            <w:tcW w:w="1170" w:type="dxa"/>
          </w:tcPr>
          <w:p>
            <w:pPr>
              <w:spacing w:after="0"/>
              <w:jc w:val="right"/>
            </w:pPr>
            <w:r>
              <w:rPr>
                <w:rFonts w:ascii="consolas" w:hAnsi="consolas" w:eastAsia="consolas" w:cs="consolas"/>
                <w:sz w:val="16"/>
              </w:rPr>
              <w:t>       6,463</w:t>
            </w:r>
          </w:p>
        </w:tc>
      </w:tr>
      <w:tr>
        <w:tc>
          <w:tcPr>
            <w:tcW w:w="1170" w:type="dxa"/>
          </w:tcPr>
          <w:p>
            <w:pPr>
              <w:spacing w:after="0"/>
              <w:jc w:val="right"/>
            </w:pPr>
            <w:r>
              <w:rPr>
                <w:rFonts w:ascii="consolas" w:hAnsi="consolas" w:eastAsia="consolas" w:cs="consolas"/>
                <w:sz w:val="16"/>
              </w:rPr>
              <w:t xml:space="preserve">2010</w:t>
            </w:r>
          </w:p>
        </w:tc>
        <w:tc>
          <w:tcPr>
            <w:tcW w:w="1170" w:type="dxa"/>
          </w:tcPr>
          <w:p>
            <w:pPr>
              <w:spacing w:after="0"/>
              <w:jc w:val="right"/>
            </w:pPr>
            <w:r>
              <w:rPr>
                <w:rFonts w:ascii="consolas" w:hAnsi="consolas" w:eastAsia="consolas" w:cs="consolas"/>
                <w:sz w:val="16"/>
              </w:rPr>
              <w:t>      12,795</w:t>
            </w:r>
          </w:p>
        </w:tc>
        <w:tc>
          <w:tcPr>
            <w:tcW w:w="1170" w:type="dxa"/>
          </w:tcPr>
          <w:p>
            <w:pPr>
              <w:spacing w:after="0"/>
              <w:jc w:val="right"/>
            </w:pPr>
            <w:r>
              <w:rPr>
                <w:rFonts w:ascii="consolas" w:hAnsi="consolas" w:eastAsia="consolas" w:cs="consolas"/>
                <w:sz w:val="16"/>
              </w:rPr>
              <w:t>      13,482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7,022</w:t>
            </w:r>
          </w:p>
        </w:tc>
        <w:tc>
          <w:tcPr>
            <w:tcW w:w="1170" w:type="dxa"/>
          </w:tcPr>
          <w:p>
            <w:pPr>
              <w:spacing w:after="0"/>
              <w:jc w:val="right"/>
            </w:pPr>
            <w:r>
              <w:rPr>
                <w:rFonts w:ascii="consolas" w:hAnsi="consolas" w:eastAsia="consolas" w:cs="consolas"/>
                <w:sz w:val="16"/>
              </w:rPr>
              <w:t>      26,694</w:t>
            </w:r>
          </w:p>
        </w:tc>
        <w:tc>
          <w:tcPr>
            <w:tcW w:w="1170" w:type="dxa"/>
          </w:tcPr>
          <w:p>
            <w:pPr>
              <w:spacing w:after="0"/>
              <w:jc w:val="right"/>
            </w:pPr>
            <w:r>
              <w:rPr>
                <w:rFonts w:ascii="consolas" w:hAnsi="consolas" w:eastAsia="consolas" w:cs="consolas"/>
                <w:sz w:val="16"/>
              </w:rPr>
              <w:t>      52,528</w:t>
            </w:r>
          </w:p>
        </w:tc>
        <w:tc>
          <w:tcPr>
            <w:tcW w:w="1170" w:type="dxa"/>
          </w:tcPr>
          <w:p>
            <w:pPr>
              <w:spacing w:after="0"/>
              <w:jc w:val="right"/>
            </w:pPr>
            <w:r>
              <w:rPr>
                <w:rFonts w:ascii="consolas" w:hAnsi="consolas" w:eastAsia="consolas" w:cs="consolas"/>
                <w:sz w:val="16"/>
              </w:rPr>
              <w:t>       7,180</w:t>
            </w:r>
          </w:p>
        </w:tc>
      </w:tr>
      <w:tr>
        <w:tc>
          <w:tcPr>
            <w:tcW w:w="1170" w:type="dxa"/>
          </w:tcPr>
          <w:p>
            <w:pPr>
              <w:spacing w:after="0"/>
              <w:jc w:val="right"/>
            </w:pPr>
            <w:r>
              <w:rPr>
                <w:rFonts w:ascii="consolas" w:hAnsi="consolas" w:eastAsia="consolas" w:cs="consolas"/>
                <w:sz w:val="16"/>
              </w:rPr>
              <w:t xml:space="preserve">2011</w:t>
            </w:r>
          </w:p>
        </w:tc>
        <w:tc>
          <w:tcPr>
            <w:tcW w:w="1170" w:type="dxa"/>
          </w:tcPr>
          <w:p>
            <w:pPr>
              <w:spacing w:after="0"/>
              <w:jc w:val="right"/>
            </w:pPr>
            <w:r>
              <w:rPr>
                <w:rFonts w:ascii="consolas" w:hAnsi="consolas" w:eastAsia="consolas" w:cs="consolas"/>
                <w:sz w:val="16"/>
              </w:rPr>
              <w:t>      16,754</w:t>
            </w:r>
          </w:p>
        </w:tc>
        <w:tc>
          <w:tcPr>
            <w:tcW w:w="1170" w:type="dxa"/>
          </w:tcPr>
          <w:p>
            <w:pPr>
              <w:spacing w:after="0"/>
              <w:jc w:val="right"/>
            </w:pPr>
            <w:r>
              <w:rPr>
                <w:rFonts w:ascii="consolas" w:hAnsi="consolas" w:eastAsia="consolas" w:cs="consolas"/>
                <w:sz w:val="16"/>
              </w:rPr>
              <w:t>      13,299</w:t>
            </w:r>
          </w:p>
        </w:tc>
        <w:tc>
          <w:tcPr>
            <w:tcW w:w="1170" w:type="dxa"/>
          </w:tcPr>
          <w:p>
            <w:pPr>
              <w:spacing w:after="0"/>
              <w:jc w:val="right"/>
            </w:pPr>
            <w:r>
              <w:rPr>
                <w:rFonts w:ascii="consolas" w:hAnsi="consolas" w:eastAsia="consolas" w:cs="consolas"/>
                <w:sz w:val="16"/>
              </w:rPr>
              <w:t>      13,539</w:t>
            </w:r>
          </w:p>
        </w:tc>
        <w:tc>
          <w:tcPr>
            <w:tcW w:w="1170" w:type="dxa"/>
          </w:tcPr>
          <w:p>
            <w:pPr>
              <w:spacing w:after="0"/>
              <w:jc w:val="right"/>
            </w:pPr>
            <w:r>
              <w:rPr>
                <w:rFonts w:ascii="consolas" w:hAnsi="consolas" w:eastAsia="consolas" w:cs="consolas"/>
                <w:sz w:val="16"/>
              </w:rPr>
              <w:t>       7,076</w:t>
            </w:r>
          </w:p>
        </w:tc>
        <w:tc>
          <w:tcPr>
            <w:tcW w:w="1170" w:type="dxa"/>
          </w:tcPr>
          <w:p>
            <w:pPr>
              <w:spacing w:after="0"/>
              <w:jc w:val="right"/>
            </w:pPr>
            <w:r>
              <w:rPr>
                <w:rFonts w:ascii="consolas" w:hAnsi="consolas" w:eastAsia="consolas" w:cs="consolas"/>
                <w:sz w:val="16"/>
              </w:rPr>
              <w:t>      28,688</w:t>
            </w:r>
          </w:p>
        </w:tc>
        <w:tc>
          <w:tcPr>
            <w:tcW w:w="1170" w:type="dxa"/>
          </w:tcPr>
          <w:p>
            <w:pPr>
              <w:spacing w:after="0"/>
              <w:jc w:val="right"/>
            </w:pPr>
            <w:r>
              <w:rPr>
                <w:rFonts w:ascii="consolas" w:hAnsi="consolas" w:eastAsia="consolas" w:cs="consolas"/>
                <w:sz w:val="16"/>
              </w:rPr>
              <w:t>      47,996</w:t>
            </w:r>
          </w:p>
        </w:tc>
        <w:tc>
          <w:tcPr>
            <w:tcW w:w="1170" w:type="dxa"/>
          </w:tcPr>
          <w:p>
            <w:pPr>
              <w:spacing w:after="0"/>
              <w:jc w:val="right"/>
            </w:pPr>
            <w:r>
              <w:rPr>
                <w:rFonts w:ascii="consolas" w:hAnsi="consolas" w:eastAsia="consolas" w:cs="consolas"/>
                <w:sz w:val="16"/>
              </w:rPr>
              <w:t>       6,115</w:t>
            </w:r>
          </w:p>
        </w:tc>
      </w:tr>
      <w:tr>
        <w:tc>
          <w:tcPr>
            <w:tcW w:w="1170" w:type="dxa"/>
          </w:tcPr>
          <w:p>
            <w:pPr>
              <w:spacing w:after="0"/>
              <w:jc w:val="right"/>
            </w:pPr>
            <w:r>
              <w:rPr>
                <w:rFonts w:ascii="consolas" w:hAnsi="consolas" w:eastAsia="consolas" w:cs="consolas"/>
                <w:sz w:val="16"/>
              </w:rPr>
              <w:t xml:space="preserve">2012</w:t>
            </w:r>
          </w:p>
        </w:tc>
        <w:tc>
          <w:tcPr>
            <w:tcW w:w="1170" w:type="dxa"/>
          </w:tcPr>
          <w:p>
            <w:pPr>
              <w:spacing w:after="0"/>
              <w:jc w:val="right"/>
            </w:pPr>
            <w:r>
              <w:rPr>
                <w:rFonts w:ascii="consolas" w:hAnsi="consolas" w:eastAsia="consolas" w:cs="consolas"/>
                <w:sz w:val="16"/>
              </w:rPr>
              <w:t>      16,655</w:t>
            </w:r>
          </w:p>
        </w:tc>
        <w:tc>
          <w:tcPr>
            <w:tcW w:w="1170" w:type="dxa"/>
          </w:tcPr>
          <w:p>
            <w:pPr>
              <w:spacing w:after="0"/>
              <w:jc w:val="right"/>
            </w:pPr>
            <w:r>
              <w:rPr>
                <w:rFonts w:ascii="consolas" w:hAnsi="consolas" w:eastAsia="consolas" w:cs="consolas"/>
                <w:sz w:val="16"/>
              </w:rPr>
              <w:t>      13,416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6,965</w:t>
            </w:r>
          </w:p>
        </w:tc>
        <w:tc>
          <w:tcPr>
            <w:tcW w:w="1170" w:type="dxa"/>
          </w:tcPr>
          <w:p>
            <w:pPr>
              <w:spacing w:after="0"/>
              <w:jc w:val="right"/>
            </w:pPr>
            <w:r>
              <w:rPr>
                <w:rFonts w:ascii="consolas" w:hAnsi="consolas" w:eastAsia="consolas" w:cs="consolas"/>
                <w:sz w:val="16"/>
              </w:rPr>
              <w:t>      27,939</w:t>
            </w:r>
          </w:p>
        </w:tc>
        <w:tc>
          <w:tcPr>
            <w:tcW w:w="1170" w:type="dxa"/>
          </w:tcPr>
          <w:p>
            <w:pPr>
              <w:spacing w:after="0"/>
              <w:jc w:val="right"/>
            </w:pPr>
            <w:r>
              <w:rPr>
                <w:rFonts w:ascii="consolas" w:hAnsi="consolas" w:eastAsia="consolas" w:cs="consolas"/>
                <w:sz w:val="16"/>
              </w:rPr>
              <w:t>      45,491</w:t>
            </w:r>
          </w:p>
        </w:tc>
        <w:tc>
          <w:tcPr>
            <w:tcW w:w="1170" w:type="dxa"/>
          </w:tcPr>
          <w:p>
            <w:pPr>
              <w:spacing w:after="0"/>
              <w:jc w:val="right"/>
            </w:pPr>
            <w:r>
              <w:rPr>
                <w:rFonts w:ascii="consolas" w:hAnsi="consolas" w:eastAsia="consolas" w:cs="consolas"/>
                <w:sz w:val="16"/>
              </w:rPr>
              <w:t>       6,703</w:t>
            </w:r>
          </w:p>
        </w:tc>
      </w:tr>
      <w:tr>
        <w:tc>
          <w:tcPr>
            <w:tcW w:w="1170" w:type="dxa"/>
          </w:tcPr>
          <w:p>
            <w:pPr>
              <w:spacing w:after="0"/>
              <w:jc w:val="right"/>
            </w:pPr>
            <w:r>
              <w:rPr>
                <w:rFonts w:ascii="consolas" w:hAnsi="consolas" w:eastAsia="consolas" w:cs="consolas"/>
                <w:sz w:val="16"/>
              </w:rPr>
              <w:t xml:space="preserve">2013</w:t>
            </w:r>
          </w:p>
        </w:tc>
        <w:tc>
          <w:tcPr>
            <w:tcW w:w="1170" w:type="dxa"/>
          </w:tcPr>
          <w:p>
            <w:pPr>
              <w:spacing w:after="0"/>
              <w:jc w:val="right"/>
            </w:pPr>
            <w:r>
              <w:rPr>
                <w:rFonts w:ascii="consolas" w:hAnsi="consolas" w:eastAsia="consolas" w:cs="consolas"/>
                <w:sz w:val="16"/>
              </w:rPr>
              <w:t>      16,690</w:t>
            </w:r>
          </w:p>
        </w:tc>
        <w:tc>
          <w:tcPr>
            <w:tcW w:w="1170" w:type="dxa"/>
          </w:tcPr>
          <w:p>
            <w:pPr>
              <w:spacing w:after="0"/>
              <w:jc w:val="right"/>
            </w:pPr>
            <w:r>
              <w:rPr>
                <w:rFonts w:ascii="consolas" w:hAnsi="consolas" w:eastAsia="consolas" w:cs="consolas"/>
                <w:sz w:val="16"/>
              </w:rPr>
              <w:t>      13,325</w:t>
            </w:r>
          </w:p>
        </w:tc>
        <w:tc>
          <w:tcPr>
            <w:tcW w:w="1170" w:type="dxa"/>
          </w:tcPr>
          <w:p>
            <w:pPr>
              <w:spacing w:after="0"/>
              <w:jc w:val="right"/>
            </w:pPr>
            <w:r>
              <w:rPr>
                <w:rFonts w:ascii="consolas" w:hAnsi="consolas" w:eastAsia="consolas" w:cs="consolas"/>
                <w:sz w:val="16"/>
              </w:rPr>
              <w:t>      13,693</w:t>
            </w:r>
          </w:p>
        </w:tc>
        <w:tc>
          <w:tcPr>
            <w:tcW w:w="1170" w:type="dxa"/>
          </w:tcPr>
          <w:p>
            <w:pPr>
              <w:spacing w:after="0"/>
              <w:jc w:val="right"/>
            </w:pPr>
            <w:r>
              <w:rPr>
                <w:rFonts w:ascii="consolas" w:hAnsi="consolas" w:eastAsia="consolas" w:cs="consolas"/>
                <w:sz w:val="16"/>
              </w:rPr>
              <w:t>       6,762</w:t>
            </w:r>
          </w:p>
        </w:tc>
        <w:tc>
          <w:tcPr>
            <w:tcW w:w="1170" w:type="dxa"/>
          </w:tcPr>
          <w:p>
            <w:pPr>
              <w:spacing w:after="0"/>
              <w:jc w:val="right"/>
            </w:pPr>
            <w:r>
              <w:rPr>
                <w:rFonts w:ascii="consolas" w:hAnsi="consolas" w:eastAsia="consolas" w:cs="consolas"/>
                <w:sz w:val="16"/>
              </w:rPr>
              <w:t>      30,913</w:t>
            </w:r>
          </w:p>
        </w:tc>
        <w:tc>
          <w:tcPr>
            <w:tcW w:w="1170" w:type="dxa"/>
          </w:tcPr>
          <w:p>
            <w:pPr>
              <w:spacing w:after="0"/>
              <w:jc w:val="right"/>
            </w:pPr>
            <w:r>
              <w:rPr>
                <w:rFonts w:ascii="consolas" w:hAnsi="consolas" w:eastAsia="consolas" w:cs="consolas"/>
                <w:sz w:val="16"/>
              </w:rPr>
              <w:t>      43,281</w:t>
            </w:r>
          </w:p>
        </w:tc>
        <w:tc>
          <w:tcPr>
            <w:tcW w:w="1170" w:type="dxa"/>
          </w:tcPr>
          <w:p>
            <w:pPr>
              <w:spacing w:after="0"/>
              <w:jc w:val="right"/>
            </w:pPr>
            <w:r>
              <w:rPr>
                <w:rFonts w:ascii="consolas" w:hAnsi="consolas" w:eastAsia="consolas" w:cs="consolas"/>
                <w:sz w:val="16"/>
              </w:rPr>
              <w:t>       6,256</w:t>
            </w:r>
          </w:p>
        </w:tc>
      </w:tr>
      <w:tr>
        <w:tc>
          <w:tcPr>
            <w:tcW w:w="1170" w:type="dxa"/>
          </w:tcPr>
          <w:p>
            <w:pPr>
              <w:spacing w:after="0"/>
              <w:jc w:val="right"/>
            </w:pPr>
            <w:r>
              <w:rPr>
                <w:rFonts w:ascii="consolas" w:hAnsi="consolas" w:eastAsia="consolas" w:cs="consolas"/>
                <w:sz w:val="16"/>
              </w:rPr>
              <w:t xml:space="preserve">2014</w:t>
            </w:r>
          </w:p>
        </w:tc>
        <w:tc>
          <w:tcPr>
            <w:tcW w:w="1170" w:type="dxa"/>
          </w:tcPr>
          <w:p>
            <w:pPr>
              <w:spacing w:after="0"/>
              <w:jc w:val="right"/>
            </w:pPr>
            <w:r>
              <w:rPr>
                <w:rFonts w:ascii="consolas" w:hAnsi="consolas" w:eastAsia="consolas" w:cs="consolas"/>
                <w:sz w:val="16"/>
              </w:rPr>
              <w:t>      16,711</w:t>
            </w:r>
          </w:p>
        </w:tc>
        <w:tc>
          <w:tcPr>
            <w:tcW w:w="1170" w:type="dxa"/>
          </w:tcPr>
          <w:p>
            <w:pPr>
              <w:spacing w:after="0"/>
              <w:jc w:val="right"/>
            </w:pPr>
            <w:r>
              <w:rPr>
                <w:rFonts w:ascii="consolas" w:hAnsi="consolas" w:eastAsia="consolas" w:cs="consolas"/>
                <w:sz w:val="16"/>
              </w:rPr>
              <w:t>      12,857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11,402</w:t>
            </w:r>
          </w:p>
        </w:tc>
        <w:tc>
          <w:tcPr>
            <w:tcW w:w="1170" w:type="dxa"/>
          </w:tcPr>
          <w:p>
            <w:pPr>
              <w:spacing w:after="0"/>
              <w:jc w:val="right"/>
            </w:pPr>
            <w:r>
              <w:rPr>
                <w:rFonts w:ascii="consolas" w:hAnsi="consolas" w:eastAsia="consolas" w:cs="consolas"/>
                <w:sz w:val="16"/>
              </w:rPr>
              <w:t>      27,369</w:t>
            </w:r>
          </w:p>
        </w:tc>
        <w:tc>
          <w:tcPr>
            <w:tcW w:w="1170" w:type="dxa"/>
          </w:tcPr>
          <w:p>
            <w:pPr>
              <w:spacing w:after="0"/>
              <w:jc w:val="right"/>
            </w:pPr>
            <w:r>
              <w:rPr>
                <w:rFonts w:ascii="consolas" w:hAnsi="consolas" w:eastAsia="consolas" w:cs="consolas"/>
                <w:sz w:val="16"/>
              </w:rPr>
              <w:t>      43,701</w:t>
            </w:r>
          </w:p>
        </w:tc>
        <w:tc>
          <w:tcPr>
            <w:tcW w:w="1170" w:type="dxa"/>
          </w:tcPr>
          <w:p>
            <w:pPr>
              <w:spacing w:after="0"/>
              <w:jc w:val="right"/>
            </w:pPr>
            <w:r>
              <w:rPr>
                <w:rFonts w:ascii="consolas" w:hAnsi="consolas" w:eastAsia="consolas" w:cs="consolas"/>
                <w:sz w:val="16"/>
              </w:rPr>
              <w:t>       7,802</w:t>
            </w:r>
          </w:p>
        </w:tc>
      </w:tr>
      <w:tr>
        <w:tc>
          <w:tcPr>
            <w:tcW w:w="1170" w:type="dxa"/>
          </w:tcPr>
          <w:p>
            <w:pPr>
              <w:spacing w:after="0"/>
              <w:jc w:val="right"/>
            </w:pPr>
            <w:r>
              <w:rPr>
                <w:rFonts w:ascii="consolas" w:hAnsi="consolas" w:eastAsia="consolas" w:cs="consolas"/>
                <w:sz w:val="16"/>
              </w:rPr>
              <w:t xml:space="preserve">2015</w:t>
            </w:r>
          </w:p>
        </w:tc>
        <w:tc>
          <w:tcPr>
            <w:tcW w:w="1170" w:type="dxa"/>
          </w:tcPr>
          <w:p>
            <w:pPr>
              <w:spacing w:after="0"/>
              <w:jc w:val="right"/>
            </w:pPr>
            <w:r>
              <w:rPr>
                <w:rFonts w:ascii="consolas" w:hAnsi="consolas" w:eastAsia="consolas" w:cs="consolas"/>
                <w:sz w:val="16"/>
              </w:rPr>
              <w:t>      16,811</w:t>
            </w:r>
          </w:p>
        </w:tc>
        <w:tc>
          <w:tcPr>
            <w:tcW w:w="1170" w:type="dxa"/>
          </w:tcPr>
          <w:p>
            <w:pPr>
              <w:spacing w:after="0"/>
              <w:jc w:val="right"/>
            </w:pPr>
            <w:r>
              <w:rPr>
                <w:rFonts w:ascii="consolas" w:hAnsi="consolas" w:eastAsia="consolas" w:cs="consolas"/>
                <w:sz w:val="16"/>
              </w:rPr>
              <w:t>      13,499</w:t>
            </w:r>
          </w:p>
        </w:tc>
        <w:tc>
          <w:tcPr>
            <w:tcW w:w="1170" w:type="dxa"/>
          </w:tcPr>
          <w:p>
            <w:pPr>
              <w:spacing w:after="0"/>
              <w:jc w:val="right"/>
            </w:pPr>
            <w:r>
              <w:rPr>
                <w:rFonts w:ascii="consolas" w:hAnsi="consolas" w:eastAsia="consolas" w:cs="consolas"/>
                <w:sz w:val="16"/>
              </w:rPr>
              <w:t>      13,560</w:t>
            </w:r>
          </w:p>
        </w:tc>
        <w:tc>
          <w:tcPr>
            <w:tcW w:w="1170" w:type="dxa"/>
          </w:tcPr>
          <w:p>
            <w:pPr>
              <w:spacing w:after="0"/>
              <w:jc w:val="right"/>
            </w:pPr>
            <w:r>
              <w:rPr>
                <w:rFonts w:ascii="consolas" w:hAnsi="consolas" w:eastAsia="consolas" w:cs="consolas"/>
                <w:sz w:val="16"/>
              </w:rPr>
              <w:t>      10,560</w:t>
            </w:r>
          </w:p>
        </w:tc>
        <w:tc>
          <w:tcPr>
            <w:tcW w:w="1170" w:type="dxa"/>
          </w:tcPr>
          <w:p>
            <w:pPr>
              <w:spacing w:after="0"/>
              <w:jc w:val="right"/>
            </w:pPr>
            <w:r>
              <w:rPr>
                <w:rFonts w:ascii="consolas" w:hAnsi="consolas" w:eastAsia="consolas" w:cs="consolas"/>
                <w:sz w:val="16"/>
              </w:rPr>
              <w:t>      27,105</w:t>
            </w:r>
          </w:p>
        </w:tc>
        <w:tc>
          <w:tcPr>
            <w:tcW w:w="1170" w:type="dxa"/>
          </w:tcPr>
          <w:p>
            <w:pPr>
              <w:spacing w:after="0"/>
              <w:jc w:val="right"/>
            </w:pPr>
            <w:r>
              <w:rPr>
                <w:rFonts w:ascii="consolas" w:hAnsi="consolas" w:eastAsia="consolas" w:cs="consolas"/>
                <w:sz w:val="16"/>
              </w:rPr>
              <w:t>      40,836</w:t>
            </w:r>
          </w:p>
        </w:tc>
        <w:tc>
          <w:tcPr>
            <w:tcW w:w="1170" w:type="dxa"/>
          </w:tcPr>
          <w:p>
            <w:pPr>
              <w:spacing w:after="0"/>
              <w:jc w:val="right"/>
            </w:pPr>
            <w:r>
              <w:rPr>
                <w:rFonts w:ascii="consolas" w:hAnsi="consolas" w:eastAsia="consolas" w:cs="consolas"/>
                <w:sz w:val="16"/>
              </w:rPr>
              <w:t>       6,767</w:t>
            </w:r>
          </w:p>
        </w:tc>
      </w:tr>
      <w:tr>
        <w:tc>
          <w:tcPr>
            <w:tcW w:w="1170" w:type="dxa"/>
          </w:tcPr>
          <w:p>
            <w:pPr>
              <w:spacing w:after="0"/>
              <w:jc w:val="right"/>
            </w:pPr>
            <w:r>
              <w:rPr>
                <w:rFonts w:ascii="consolas" w:hAnsi="consolas" w:eastAsia="consolas" w:cs="consolas"/>
                <w:sz w:val="16"/>
              </w:rPr>
              <w:t xml:space="preserve">2016</w:t>
            </w:r>
          </w:p>
        </w:tc>
        <w:tc>
          <w:tcPr>
            <w:tcW w:w="1170" w:type="dxa"/>
          </w:tcPr>
          <w:p>
            <w:pPr>
              <w:spacing w:after="0"/>
              <w:jc w:val="right"/>
            </w:pPr>
            <w:r>
              <w:rPr>
                <w:rFonts w:ascii="consolas" w:hAnsi="consolas" w:eastAsia="consolas" w:cs="consolas"/>
                <w:sz w:val="16"/>
              </w:rPr>
              <w:t>      16,941</w:t>
            </w:r>
          </w:p>
        </w:tc>
        <w:tc>
          <w:tcPr>
            <w:tcW w:w="1170" w:type="dxa"/>
          </w:tcPr>
          <w:p>
            <w:pPr>
              <w:spacing w:after="0"/>
              <w:jc w:val="right"/>
            </w:pPr>
            <w:r>
              <w:rPr>
                <w:rFonts w:ascii="consolas" w:hAnsi="consolas" w:eastAsia="consolas" w:cs="consolas"/>
                <w:sz w:val="16"/>
              </w:rPr>
              <w:t>      13,697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9,519</w:t>
            </w:r>
          </w:p>
        </w:tc>
        <w:tc>
          <w:tcPr>
            <w:tcW w:w="1170" w:type="dxa"/>
          </w:tcPr>
          <w:p>
            <w:pPr>
              <w:spacing w:after="0"/>
              <w:jc w:val="right"/>
            </w:pPr>
            <w:r>
              <w:rPr>
                <w:rFonts w:ascii="consolas" w:hAnsi="consolas" w:eastAsia="consolas" w:cs="consolas"/>
                <w:sz w:val="16"/>
              </w:rPr>
              <w:t>      29,002</w:t>
            </w:r>
          </w:p>
        </w:tc>
        <w:tc>
          <w:tcPr>
            <w:tcW w:w="1170" w:type="dxa"/>
          </w:tcPr>
          <w:p>
            <w:pPr>
              <w:spacing w:after="0"/>
              <w:jc w:val="right"/>
            </w:pPr>
            <w:r>
              <w:rPr>
                <w:rFonts w:ascii="consolas" w:hAnsi="consolas" w:eastAsia="consolas" w:cs="consolas"/>
                <w:sz w:val="16"/>
              </w:rPr>
              <w:t>      38,115</w:t>
            </w:r>
          </w:p>
        </w:tc>
        <w:tc>
          <w:tcPr>
            <w:tcW w:w="1170" w:type="dxa"/>
          </w:tcPr>
          <w:p>
            <w:pPr>
              <w:spacing w:after="0"/>
              <w:jc w:val="right"/>
            </w:pPr>
            <w:r>
              <w:rPr>
                <w:rFonts w:ascii="consolas" w:hAnsi="consolas" w:eastAsia="consolas" w:cs="consolas"/>
                <w:sz w:val="16"/>
              </w:rPr>
              <w:t>       6,216</w:t>
            </w:r>
          </w:p>
        </w:tc>
      </w:tr>
      <w:tr>
        <w:tc>
          <w:tcPr>
            <w:tcW w:w="1170" w:type="dxa"/>
          </w:tcPr>
          <w:p>
            <w:pPr>
              <w:spacing w:after="0"/>
              <w:jc w:val="right"/>
            </w:pPr>
            <w:r>
              <w:rPr>
                <w:rFonts w:ascii="consolas" w:hAnsi="consolas" w:eastAsia="consolas" w:cs="consolas"/>
                <w:sz w:val="16"/>
              </w:rPr>
              <w:t xml:space="preserve">2017</w:t>
            </w:r>
          </w:p>
        </w:tc>
        <w:tc>
          <w:tcPr>
            <w:tcW w:w="1170" w:type="dxa"/>
          </w:tcPr>
          <w:p>
            <w:pPr>
              <w:spacing w:after="0"/>
              <w:jc w:val="right"/>
            </w:pPr>
            <w:r>
              <w:rPr>
                <w:rFonts w:ascii="consolas" w:hAnsi="consolas" w:eastAsia="consolas" w:cs="consolas"/>
                <w:sz w:val="16"/>
              </w:rPr>
              <w:t>      16,888</w:t>
            </w:r>
          </w:p>
        </w:tc>
        <w:tc>
          <w:tcPr>
            <w:tcW w:w="1170" w:type="dxa"/>
          </w:tcPr>
          <w:p>
            <w:pPr>
              <w:spacing w:after="0"/>
              <w:jc w:val="right"/>
            </w:pPr>
            <w:r>
              <w:rPr>
                <w:rFonts w:ascii="consolas" w:hAnsi="consolas" w:eastAsia="consolas" w:cs="consolas"/>
                <w:sz w:val="16"/>
              </w:rPr>
              <w:t>      13,941</w:t>
            </w:r>
          </w:p>
        </w:tc>
        <w:tc>
          <w:tcPr>
            <w:tcW w:w="1170" w:type="dxa"/>
          </w:tcPr>
          <w:p>
            <w:pPr>
              <w:spacing w:after="0"/>
              <w:jc w:val="right"/>
            </w:pPr>
            <w:r>
              <w:rPr>
                <w:rFonts w:ascii="consolas" w:hAnsi="consolas" w:eastAsia="consolas" w:cs="consolas"/>
                <w:sz w:val="16"/>
              </w:rPr>
              <w:t>      14,569</w:t>
            </w:r>
          </w:p>
        </w:tc>
        <w:tc>
          <w:tcPr>
            <w:tcW w:w="1170" w:type="dxa"/>
          </w:tcPr>
          <w:p>
            <w:pPr>
              <w:spacing w:after="0"/>
              <w:jc w:val="right"/>
            </w:pPr>
            <w:r>
              <w:rPr>
                <w:rFonts w:ascii="consolas" w:hAnsi="consolas" w:eastAsia="consolas" w:cs="consolas"/>
                <w:sz w:val="16"/>
              </w:rPr>
              <w:t>       9,027</w:t>
            </w:r>
          </w:p>
        </w:tc>
        <w:tc>
          <w:tcPr>
            <w:tcW w:w="1170" w:type="dxa"/>
          </w:tcPr>
          <w:p>
            <w:pPr>
              <w:spacing w:after="0"/>
              <w:jc w:val="right"/>
            </w:pPr>
            <w:r>
              <w:rPr>
                <w:rFonts w:ascii="consolas" w:hAnsi="consolas" w:eastAsia="consolas" w:cs="consolas"/>
                <w:sz w:val="16"/>
              </w:rPr>
              <w:t>      32,395</w:t>
            </w:r>
          </w:p>
        </w:tc>
        <w:tc>
          <w:tcPr>
            <w:tcW w:w="1170" w:type="dxa"/>
          </w:tcPr>
          <w:p>
            <w:pPr>
              <w:spacing w:after="0"/>
              <w:jc w:val="right"/>
            </w:pPr>
            <w:r>
              <w:rPr>
                <w:rFonts w:ascii="consolas" w:hAnsi="consolas" w:eastAsia="consolas" w:cs="consolas"/>
                <w:sz w:val="16"/>
              </w:rPr>
              <w:t>      35,001</w:t>
            </w:r>
          </w:p>
        </w:tc>
        <w:tc>
          <w:tcPr>
            <w:tcW w:w="1170" w:type="dxa"/>
          </w:tcPr>
          <w:p>
            <w:pPr>
              <w:spacing w:after="0"/>
              <w:jc w:val="right"/>
            </w:pPr>
            <w:r>
              <w:rPr>
                <w:rFonts w:ascii="consolas" w:hAnsi="consolas" w:eastAsia="consolas" w:cs="consolas"/>
                <w:sz w:val="16"/>
              </w:rPr>
              <w:t>       7,346</w:t>
            </w:r>
          </w:p>
        </w:tc>
      </w:tr>
      <w:tr>
        <w:tc>
          <w:tcPr>
            <w:tcW w:w="1170" w:type="dxa"/>
          </w:tcPr>
          <w:p>
            <w:pPr>
              <w:spacing w:after="0"/>
              <w:jc w:val="right"/>
            </w:pPr>
            <w:r>
              <w:rPr>
                <w:rFonts w:ascii="consolas" w:hAnsi="consolas" w:eastAsia="consolas" w:cs="consolas"/>
                <w:sz w:val="16"/>
              </w:rPr>
              <w:t xml:space="preserve">2018</w:t>
            </w:r>
          </w:p>
        </w:tc>
        <w:tc>
          <w:tcPr>
            <w:tcW w:w="1170" w:type="dxa"/>
          </w:tcPr>
          <w:p>
            <w:pPr>
              <w:spacing w:after="0"/>
              <w:jc w:val="right"/>
            </w:pPr>
            <w:r>
              <w:rPr>
                <w:rFonts w:ascii="consolas" w:hAnsi="consolas" w:eastAsia="consolas" w:cs="consolas"/>
                <w:sz w:val="16"/>
              </w:rPr>
              <w:t>      16,779</w:t>
            </w:r>
          </w:p>
        </w:tc>
        <w:tc>
          <w:tcPr>
            <w:tcW w:w="1170" w:type="dxa"/>
          </w:tcPr>
          <w:p>
            <w:pPr>
              <w:spacing w:after="0"/>
              <w:jc w:val="right"/>
            </w:pPr>
            <w:r>
              <w:rPr>
                <w:rFonts w:ascii="consolas" w:hAnsi="consolas" w:eastAsia="consolas" w:cs="consolas"/>
                <w:sz w:val="16"/>
              </w:rPr>
              <w:t>      23,145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8,919</w:t>
            </w:r>
          </w:p>
        </w:tc>
        <w:tc>
          <w:tcPr>
            <w:tcW w:w="1170" w:type="dxa"/>
          </w:tcPr>
          <w:p>
            <w:pPr>
              <w:spacing w:after="0"/>
              <w:jc w:val="right"/>
            </w:pPr>
            <w:r>
              <w:rPr>
                <w:rFonts w:ascii="consolas" w:hAnsi="consolas" w:eastAsia="consolas" w:cs="consolas"/>
                <w:sz w:val="16"/>
              </w:rPr>
              <w:t>      30,219</w:t>
            </w:r>
          </w:p>
        </w:tc>
        <w:tc>
          <w:tcPr>
            <w:tcW w:w="1170" w:type="dxa"/>
          </w:tcPr>
          <w:p>
            <w:pPr>
              <w:spacing w:after="0"/>
              <w:jc w:val="right"/>
            </w:pPr>
            <w:r>
              <w:rPr>
                <w:rFonts w:ascii="consolas" w:hAnsi="consolas" w:eastAsia="consolas" w:cs="consolas"/>
                <w:sz w:val="16"/>
              </w:rPr>
              <w:t>      33,367</w:t>
            </w:r>
          </w:p>
        </w:tc>
        <w:tc>
          <w:tcPr>
            <w:tcW w:w="1170" w:type="dxa"/>
          </w:tcPr>
          <w:p>
            <w:pPr>
              <w:spacing w:after="0"/>
              <w:jc w:val="right"/>
            </w:pPr>
            <w:r>
              <w:rPr>
                <w:rFonts w:ascii="consolas" w:hAnsi="consolas" w:eastAsia="consolas" w:cs="consolas"/>
                <w:sz w:val="16"/>
              </w:rPr>
              <w:t>       6,698</w:t>
            </w:r>
          </w:p>
        </w:tc>
      </w:tr>
      <w:tr>
        <w:tc>
          <w:tcPr>
            <w:tcW w:w="1170" w:type="dxa"/>
          </w:tcPr>
          <w:p>
            <w:pPr>
              <w:spacing w:after="0"/>
              <w:jc w:val="right"/>
            </w:pPr>
            <w:r>
              <w:rPr>
                <w:rFonts w:ascii="consolas" w:hAnsi="consolas" w:eastAsia="consolas" w:cs="consolas"/>
                <w:sz w:val="16"/>
              </w:rPr>
              <w:t xml:space="preserve">2019</w:t>
            </w:r>
          </w:p>
        </w:tc>
        <w:tc>
          <w:tcPr>
            <w:tcW w:w="1170" w:type="dxa"/>
          </w:tcPr>
          <w:p>
            <w:pPr>
              <w:spacing w:after="0"/>
              <w:jc w:val="right"/>
            </w:pPr>
            <w:r>
              <w:rPr>
                <w:rFonts w:ascii="consolas" w:hAnsi="consolas" w:eastAsia="consolas" w:cs="consolas"/>
                <w:sz w:val="16"/>
              </w:rPr>
              <w:t>      16,787</w:t>
            </w:r>
          </w:p>
        </w:tc>
        <w:tc>
          <w:tcPr>
            <w:tcW w:w="1170" w:type="dxa"/>
          </w:tcPr>
          <w:p>
            <w:pPr>
              <w:spacing w:after="0"/>
              <w:jc w:val="right"/>
            </w:pPr>
            <w:r>
              <w:rPr>
                <w:rFonts w:ascii="consolas" w:hAnsi="consolas" w:eastAsia="consolas" w:cs="consolas"/>
                <w:sz w:val="16"/>
              </w:rPr>
              <w:t>      22,466</w:t>
            </w:r>
          </w:p>
        </w:tc>
        <w:tc>
          <w:tcPr>
            <w:tcW w:w="1170" w:type="dxa"/>
          </w:tcPr>
          <w:p>
            <w:pPr>
              <w:spacing w:after="0"/>
              <w:jc w:val="right"/>
            </w:pPr>
            <w:r>
              <w:rPr>
                <w:rFonts w:ascii="consolas" w:hAnsi="consolas" w:eastAsia="consolas" w:cs="consolas"/>
                <w:sz w:val="16"/>
              </w:rPr>
              <w:t>      14,414</w:t>
            </w:r>
          </w:p>
        </w:tc>
        <w:tc>
          <w:tcPr>
            <w:tcW w:w="1170" w:type="dxa"/>
          </w:tcPr>
          <w:p>
            <w:pPr>
              <w:spacing w:after="0"/>
              <w:jc w:val="right"/>
            </w:pPr>
            <w:r>
              <w:rPr>
                <w:rFonts w:ascii="consolas" w:hAnsi="consolas" w:eastAsia="consolas" w:cs="consolas"/>
                <w:sz w:val="16"/>
              </w:rPr>
              <w:t>       8,457</w:t>
            </w:r>
          </w:p>
        </w:tc>
        <w:tc>
          <w:tcPr>
            <w:tcW w:w="1170" w:type="dxa"/>
          </w:tcPr>
          <w:p>
            <w:pPr>
              <w:spacing w:after="0"/>
              <w:jc w:val="right"/>
            </w:pPr>
            <w:r>
              <w:rPr>
                <w:rFonts w:ascii="consolas" w:hAnsi="consolas" w:eastAsia="consolas" w:cs="consolas"/>
                <w:sz w:val="16"/>
              </w:rPr>
              <w:t>      29,835</w:t>
            </w:r>
          </w:p>
        </w:tc>
        <w:tc>
          <w:tcPr>
            <w:tcW w:w="1170" w:type="dxa"/>
          </w:tcPr>
          <w:p>
            <w:pPr>
              <w:spacing w:after="0"/>
              <w:jc w:val="right"/>
            </w:pPr>
            <w:r>
              <w:rPr>
                <w:rFonts w:ascii="consolas" w:hAnsi="consolas" w:eastAsia="consolas" w:cs="consolas"/>
                <w:sz w:val="16"/>
              </w:rPr>
              <w:t>      31,238</w:t>
            </w:r>
          </w:p>
        </w:tc>
        <w:tc>
          <w:tcPr>
            <w:tcW w:w="1170" w:type="dxa"/>
          </w:tcPr>
          <w:p>
            <w:pPr>
              <w:spacing w:after="0"/>
              <w:jc w:val="right"/>
            </w:pPr>
            <w:r>
              <w:rPr>
                <w:rFonts w:ascii="consolas" w:hAnsi="consolas" w:eastAsia="consolas" w:cs="consolas"/>
                <w:sz w:val="16"/>
              </w:rPr>
              <w:t>       6,007</w:t>
            </w:r>
          </w:p>
        </w:tc>
      </w:tr>
      <w:tr>
        <w:tc>
          <w:tcPr>
            <w:tcW w:w="1170" w:type="dxa"/>
          </w:tcPr>
          <w:p>
            <w:pPr>
              <w:spacing w:after="0"/>
              <w:jc w:val="right"/>
            </w:pPr>
            <w:r>
              <w:rPr>
                <w:rFonts w:ascii="consolas" w:hAnsi="consolas" w:eastAsia="consolas" w:cs="consolas"/>
                <w:sz w:val="16"/>
              </w:rPr>
              <w:t xml:space="preserve">2020</w:t>
            </w:r>
          </w:p>
        </w:tc>
        <w:tc>
          <w:tcPr>
            <w:tcW w:w="1170" w:type="dxa"/>
          </w:tcPr>
          <w:p>
            <w:pPr>
              <w:spacing w:after="0"/>
              <w:jc w:val="right"/>
            </w:pPr>
            <w:r>
              <w:rPr>
                <w:rFonts w:ascii="consolas" w:hAnsi="consolas" w:eastAsia="consolas" w:cs="consolas"/>
                <w:sz w:val="16"/>
              </w:rPr>
              <w:t>      16,411</w:t>
            </w:r>
          </w:p>
        </w:tc>
        <w:tc>
          <w:tcPr>
            <w:tcW w:w="1170" w:type="dxa"/>
          </w:tcPr>
          <w:p>
            <w:pPr>
              <w:spacing w:after="0"/>
              <w:jc w:val="right"/>
            </w:pPr>
            <w:r>
              <w:rPr>
                <w:rFonts w:ascii="consolas" w:hAnsi="consolas" w:eastAsia="consolas" w:cs="consolas"/>
                <w:sz w:val="16"/>
              </w:rPr>
              <w:t>      22,258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15,052</w:t>
            </w:r>
          </w:p>
        </w:tc>
        <w:tc>
          <w:tcPr>
            <w:tcW w:w="1170" w:type="dxa"/>
          </w:tcPr>
          <w:p>
            <w:pPr>
              <w:spacing w:after="0"/>
              <w:jc w:val="right"/>
            </w:pPr>
            <w:r>
              <w:rPr>
                <w:rFonts w:ascii="consolas" w:hAnsi="consolas" w:eastAsia="consolas" w:cs="consolas"/>
                <w:sz w:val="16"/>
              </w:rPr>
              <w:t>      30,392</w:t>
            </w:r>
          </w:p>
        </w:tc>
        <w:tc>
          <w:tcPr>
            <w:tcW w:w="1170" w:type="dxa"/>
          </w:tcPr>
          <w:p>
            <w:pPr>
              <w:spacing w:after="0"/>
              <w:jc w:val="right"/>
            </w:pPr>
            <w:r>
              <w:rPr>
                <w:rFonts w:ascii="consolas" w:hAnsi="consolas" w:eastAsia="consolas" w:cs="consolas"/>
                <w:sz w:val="16"/>
              </w:rPr>
              <w:t>      28,613</w:t>
            </w:r>
          </w:p>
        </w:tc>
        <w:tc>
          <w:tcPr>
            <w:tcW w:w="1170" w:type="dxa"/>
          </w:tcPr>
          <w:p>
            <w:pPr>
              <w:spacing w:after="0"/>
              <w:jc w:val="right"/>
            </w:pPr>
            <w:r>
              <w:rPr>
                <w:rFonts w:ascii="consolas" w:hAnsi="consolas" w:eastAsia="consolas" w:cs="consolas"/>
                <w:sz w:val="16"/>
              </w:rPr>
              <w:t>       6,993</w:t>
            </w:r>
          </w:p>
        </w:tc>
      </w:tr>
      <w:tr>
        <w:tc>
          <w:tcPr>
            <w:tcW w:w="1170" w:type="dxa"/>
          </w:tcPr>
          <w:p>
            <w:pPr>
              <w:spacing w:after="0"/>
              <w:jc w:val="right"/>
            </w:pPr>
            <w:r>
              <w:rPr>
                <w:rFonts w:ascii="consolas" w:hAnsi="consolas" w:eastAsia="consolas" w:cs="consolas"/>
                <w:sz w:val="16"/>
              </w:rPr>
              <w:t xml:space="preserve">2021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22,230</w:t>
            </w:r>
          </w:p>
        </w:tc>
        <w:tc>
          <w:tcPr>
            <w:tcW w:w="1170" w:type="dxa"/>
          </w:tcPr>
          <w:p>
            <w:pPr>
              <w:spacing w:after="0"/>
              <w:jc w:val="right"/>
            </w:pPr>
            <w:r>
              <w:rPr>
                <w:rFonts w:ascii="consolas" w:hAnsi="consolas" w:eastAsia="consolas" w:cs="consolas"/>
                <w:sz w:val="16"/>
              </w:rPr>
              <w:t>      13,881</w:t>
            </w:r>
          </w:p>
        </w:tc>
        <w:tc>
          <w:tcPr>
            <w:tcW w:w="1170" w:type="dxa"/>
          </w:tcPr>
          <w:p>
            <w:pPr>
              <w:spacing w:after="0"/>
              <w:jc w:val="right"/>
            </w:pPr>
            <w:r>
              <w:rPr>
                <w:rFonts w:ascii="consolas" w:hAnsi="consolas" w:eastAsia="consolas" w:cs="consolas"/>
                <w:sz w:val="16"/>
              </w:rPr>
              <w:t>      12,462</w:t>
            </w:r>
          </w:p>
        </w:tc>
        <w:tc>
          <w:tcPr>
            <w:tcW w:w="1170" w:type="dxa"/>
          </w:tcPr>
          <w:p>
            <w:pPr>
              <w:spacing w:after="0"/>
              <w:jc w:val="right"/>
            </w:pPr>
            <w:r>
              <w:rPr>
                <w:rFonts w:ascii="consolas" w:hAnsi="consolas" w:eastAsia="consolas" w:cs="consolas"/>
                <w:sz w:val="16"/>
              </w:rPr>
              <w:t>      19,835</w:t>
            </w:r>
          </w:p>
        </w:tc>
        <w:tc>
          <w:tcPr>
            <w:tcW w:w="1170" w:type="dxa"/>
          </w:tcPr>
          <w:p>
            <w:pPr>
              <w:spacing w:after="0"/>
              <w:jc w:val="right"/>
            </w:pPr>
            <w:r>
              <w:rPr>
                <w:rFonts w:ascii="consolas" w:hAnsi="consolas" w:eastAsia="consolas" w:cs="consolas"/>
                <w:sz w:val="16"/>
              </w:rPr>
              <w:t>      27,397</w:t>
            </w:r>
          </w:p>
        </w:tc>
        <w:tc>
          <w:tcPr>
            <w:tcW w:w="1170" w:type="dxa"/>
          </w:tcPr>
          <w:p>
            <w:pPr>
              <w:spacing w:after="0"/>
              <w:jc w:val="right"/>
            </w:pPr>
            <w:r>
              <w:rPr>
                <w:rFonts w:ascii="consolas" w:hAnsi="consolas" w:eastAsia="consolas" w:cs="consolas"/>
                <w:sz w:val="16"/>
              </w:rPr>
              <w:t>       6,340</w:t>
            </w:r>
          </w:p>
        </w:tc>
      </w:tr>
      <w:tr>
        <w:tc>
          <w:tcPr>
            <w:tcW w:w="1170" w:type="dxa"/>
          </w:tcPr>
          <w:p>
            <w:pPr>
              <w:spacing w:after="0"/>
              <w:jc w:val="right"/>
            </w:pPr>
            <w:r>
              <w:rPr>
                <w:rFonts w:ascii="consolas" w:hAnsi="consolas" w:eastAsia="consolas" w:cs="consolas"/>
                <w:sz w:val="16"/>
              </w:rPr>
              <w:t xml:space="preserve">2022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22,511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10,962</w:t>
            </w:r>
          </w:p>
        </w:tc>
        <w:tc>
          <w:tcPr>
            <w:tcW w:w="1170" w:type="dxa"/>
          </w:tcPr>
          <w:p>
            <w:pPr>
              <w:spacing w:after="0"/>
              <w:jc w:val="right"/>
            </w:pPr>
            <w:r>
              <w:rPr>
                <w:rFonts w:ascii="consolas" w:hAnsi="consolas" w:eastAsia="consolas" w:cs="consolas"/>
                <w:sz w:val="16"/>
              </w:rPr>
              <w:t>      28,268</w:t>
            </w:r>
          </w:p>
        </w:tc>
        <w:tc>
          <w:tcPr>
            <w:tcW w:w="1170" w:type="dxa"/>
          </w:tcPr>
          <w:p>
            <w:pPr>
              <w:spacing w:after="0"/>
              <w:jc w:val="right"/>
            </w:pPr>
            <w:r>
              <w:rPr>
                <w:rFonts w:ascii="consolas" w:hAnsi="consolas" w:eastAsia="consolas" w:cs="consolas"/>
                <w:sz w:val="16"/>
              </w:rPr>
              <w:t>      34,606</w:t>
            </w:r>
          </w:p>
        </w:tc>
        <w:tc>
          <w:tcPr>
            <w:tcW w:w="1170" w:type="dxa"/>
          </w:tcPr>
          <w:p>
            <w:pPr>
              <w:spacing w:after="0"/>
              <w:jc w:val="right"/>
            </w:pPr>
            <w:r>
              <w:rPr>
                <w:rFonts w:ascii="consolas" w:hAnsi="consolas" w:eastAsia="consolas" w:cs="consolas"/>
                <w:sz w:val="16"/>
              </w:rPr>
              <w:t>       7,064</w:t>
            </w:r>
          </w:p>
        </w:tc>
      </w:tr>
      <w:tr>
        <w:tc>
          <w:tcPr>
            <w:tcW w:w="1170" w:type="dxa"/>
          </w:tcPr>
          <w:p>
            <w:pPr>
              <w:spacing w:after="0"/>
              <w:jc w:val="right"/>
            </w:pPr>
            <w:r>
              <w:rPr>
                <w:rFonts w:ascii="consolas" w:hAnsi="consolas" w:eastAsia="consolas" w:cs="consolas"/>
                <w:sz w:val="16"/>
              </w:rPr>
              <w:t xml:space="preserve">2023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22,560</w:t>
            </w:r>
          </w:p>
        </w:tc>
        <w:tc>
          <w:tcPr>
            <w:tcW w:w="1170" w:type="dxa"/>
          </w:tcPr>
          <w:p>
            <w:pPr>
              <w:spacing w:after="0"/>
              <w:jc w:val="right"/>
            </w:pPr>
            <w:r>
              <w:rPr>
                <w:rFonts w:ascii="consolas" w:hAnsi="consolas" w:eastAsia="consolas" w:cs="consolas"/>
                <w:sz w:val="16"/>
              </w:rPr>
              <w:t>      13,717</w:t>
            </w:r>
          </w:p>
        </w:tc>
        <w:tc>
          <w:tcPr>
            <w:tcW w:w="1170" w:type="dxa"/>
          </w:tcPr>
          <w:p>
            <w:pPr>
              <w:spacing w:after="0"/>
              <w:jc w:val="right"/>
            </w:pPr>
            <w:r>
              <w:rPr>
                <w:rFonts w:ascii="consolas" w:hAnsi="consolas" w:eastAsia="consolas" w:cs="consolas"/>
                <w:sz w:val="16"/>
              </w:rPr>
              <w:t>      10,209</w:t>
            </w:r>
          </w:p>
        </w:tc>
        <w:tc>
          <w:tcPr>
            <w:tcW w:w="1170" w:type="dxa"/>
          </w:tcPr>
          <w:p>
            <w:pPr>
              <w:spacing w:after="0"/>
              <w:jc w:val="right"/>
            </w:pPr>
            <w:r>
              <w:rPr>
                <w:rFonts w:ascii="consolas" w:hAnsi="consolas" w:eastAsia="consolas" w:cs="consolas"/>
                <w:sz w:val="16"/>
              </w:rPr>
              <w:t>      28,181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7,317</w:t>
            </w:r>
          </w:p>
        </w:tc>
      </w:tr>
      <w:tr>
        <w:tc>
          <w:tcPr>
            <w:tcW w:w="1170" w:type="dxa"/>
            <w:tcBorders>
              <w:bottom w:val="single" w:color="000000"/>
            </w:tcBorders>
          </w:tcPr>
          <w:p>
            <w:pPr>
              <w:spacing w:after="0"/>
              <w:jc w:val="right"/>
            </w:pPr>
            <w:r>
              <w:rPr>
                <w:rFonts w:ascii="consolas" w:hAnsi="consolas" w:eastAsia="consolas" w:cs="consolas"/>
                <w:sz w:val="16"/>
              </w:rPr>
              <w:t xml:space="preserve">2024</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7,148</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br w:type="page"/>
      </w:r>
    </w:p>
    <w:p>
      <w:pPr>
        <w:shd w:val="solid" w:color="B0C4DE" w:fill=""/>
      </w:pPr>
      <w:r>
        <w:t/>
      </w:r>
      <w:r>
        <w:rPr>
          <w:b w:val="true"/>
          <w:sz w:val="26"/>
        </w:rPr>
        <w:t xml:space="preserve">intyear</w:t>
      </w:r>
    </w:p>
    <w:p>
      <w:pPr>
        <w:rPr>
          <w:color w:val="4682B4"/>
        </w:rPr>
      </w:pPr>
      <w:r>
        <w:t/>
      </w:r>
      <w:r>
        <w:rPr>
          <w:rFonts/>
          <w:color w:val="4682B4"/>
        </w:rPr>
        <w:t xml:space="preserve">Year of interview</w:t>
        <w:br w:type="textWrapping"/>
      </w:r>
      <w:r>
        <w:rPr>
          <w:rFonts/>
          <w:color w:val="4682B4"/>
        </w:rPr>
        <w:t xml:space="preserve">&lt;year&gt;</w:t>
      </w:r>
    </w:p>
    <w:p>
      <w:r>
        <w:t/>
      </w:r>
    </w:p>
    <w:p>
      <w:r>
        <w:t/>
      </w:r>
      <w:r>
        <w:t xml:space="preserve">In case of single-year data collection, it equals wavey. In case of multi-year data collection, e.g. </w:t>
      </w:r>
      <w:r>
        <w:t xml:space="preserve">in UKHLS or PSID, intyear indicates the year of data collection and thus can differ from wavey. </w:t>
      </w:r>
      <w:r>
        <w:t xml:space="preserve">It can be used for panel analysis.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intyear</w:t>
              <w:br w:type="textWrapping"/>
            </w:r>
            <w:r>
              <w:rPr>
                <w:rFonts w:ascii="consolas" w:hAnsi="consolas" w:eastAsia="consolas" w:cs="consolas"/>
                <w:b w:val="true"/>
                <w:sz w:val="18"/>
              </w:rPr>
              <w:t xml:space="preserve">       Label: </w:t>
            </w:r>
            <w:r>
              <w:rPr>
                <w:rFonts w:ascii="consolas" w:hAnsi="consolas" w:eastAsia="consolas" w:cs="consolas"/>
                <w:sz w:val="18"/>
              </w:rPr>
              <w:t xml:space="preserve">Year of interview</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2,007.65       </w:t>
              <w:br w:type="textWrapping"/>
            </w:r>
            <w:r>
              <w:rPr>
                <w:rFonts w:ascii="consolas" w:hAnsi="consolas" w:eastAsia="consolas" w:cs="consolas"/>
                <w:b w:val="true"/>
                <w:sz w:val="18"/>
              </w:rPr>
              <w:t xml:space="preserve">       SD: </w:t>
            </w:r>
            <w:r>
              <w:rPr>
                <w:rFonts w:ascii="consolas" w:hAnsi="consolas" w:eastAsia="consolas" w:cs="consolas"/>
                <w:sz w:val="18"/>
              </w:rPr>
              <w:t xml:space="preserve">11.92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1968</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7,865</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1969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7,297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7,546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7,827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8,170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8,516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8,827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9,135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9,346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9,530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9,772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1979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10,108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10,349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10,417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10,567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10,772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22,838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21,832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21,396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21,353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20,962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1989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20,694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28,464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38,055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37,782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37,312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39,219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38,523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35,841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34,427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37,512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1999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55,129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55,284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83,646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68,728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79,506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66,988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77,864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66,744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82,851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71,998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2009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98,681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119,960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136,048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118,392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130,683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112,678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130,119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115,699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129,111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120,782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2019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131,671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2020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120,970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2021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103,072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2022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98,588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2023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98,567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2024</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8,317</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1968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7,865</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1969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7,297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7,546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7,827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8,170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8,516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8,827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9,135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9,346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9,530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9,772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10,108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10,349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10,417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10,567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10,772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10,888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11,950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11,013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10,819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11,017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10,379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11,079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10,274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11,154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9,808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1989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11,167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9,527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14,736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13,728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14,678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13,451</w:t>
            </w:r>
          </w:p>
        </w:tc>
        <w:tc>
          <w:tcPr>
            <w:tcW w:w="1170" w:type="dxa"/>
          </w:tcPr>
          <w:p>
            <w:pPr>
              <w:spacing w:after="0"/>
              <w:jc w:val="right"/>
            </w:pPr>
            <w:r>
              <w:rPr>
                <w:rFonts w:ascii="consolas" w:hAnsi="consolas" w:eastAsia="consolas" w:cs="consolas"/>
                <w:sz w:val="16"/>
              </w:rPr>
              <w:t>       9,926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15,353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13,141</w:t>
            </w:r>
          </w:p>
        </w:tc>
        <w:tc>
          <w:tcPr>
            <w:tcW w:w="1170" w:type="dxa"/>
          </w:tcPr>
          <w:p>
            <w:pPr>
              <w:spacing w:after="0"/>
              <w:jc w:val="right"/>
            </w:pPr>
            <w:r>
              <w:rPr>
                <w:rFonts w:ascii="consolas" w:hAnsi="consolas" w:eastAsia="consolas" w:cs="consolas"/>
                <w:sz w:val="16"/>
              </w:rPr>
              <w:t>       9,288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15,453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12,959</w:t>
            </w:r>
          </w:p>
        </w:tc>
        <w:tc>
          <w:tcPr>
            <w:tcW w:w="1170" w:type="dxa"/>
          </w:tcPr>
          <w:p>
            <w:pPr>
              <w:spacing w:after="0"/>
              <w:jc w:val="right"/>
            </w:pPr>
            <w:r>
              <w:rPr>
                <w:rFonts w:ascii="consolas" w:hAnsi="consolas" w:eastAsia="consolas" w:cs="consolas"/>
                <w:sz w:val="16"/>
              </w:rPr>
              <w:t>       8,900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16,624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13,220</w:t>
            </w:r>
          </w:p>
        </w:tc>
        <w:tc>
          <w:tcPr>
            <w:tcW w:w="1170" w:type="dxa"/>
          </w:tcPr>
          <w:p>
            <w:pPr>
              <w:spacing w:after="0"/>
              <w:jc w:val="right"/>
            </w:pPr>
            <w:r>
              <w:rPr>
                <w:rFonts w:ascii="consolas" w:hAnsi="consolas" w:eastAsia="consolas" w:cs="consolas"/>
                <w:sz w:val="16"/>
              </w:rPr>
              <w:t>       9,375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16,081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13,540</w:t>
            </w:r>
          </w:p>
        </w:tc>
        <w:tc>
          <w:tcPr>
            <w:tcW w:w="1170" w:type="dxa"/>
          </w:tcPr>
          <w:p>
            <w:pPr>
              <w:spacing w:after="0"/>
              <w:jc w:val="right"/>
            </w:pPr>
            <w:r>
              <w:rPr>
                <w:rFonts w:ascii="consolas" w:hAnsi="consolas" w:eastAsia="consolas" w:cs="consolas"/>
                <w:sz w:val="16"/>
              </w:rPr>
              <w:t>       8,902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13,123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13,284</w:t>
            </w:r>
          </w:p>
        </w:tc>
        <w:tc>
          <w:tcPr>
            <w:tcW w:w="1170" w:type="dxa"/>
          </w:tcPr>
          <w:p>
            <w:pPr>
              <w:spacing w:after="0"/>
              <w:jc w:val="right"/>
            </w:pPr>
            <w:r>
              <w:rPr>
                <w:rFonts w:ascii="consolas" w:hAnsi="consolas" w:eastAsia="consolas" w:cs="consolas"/>
                <w:sz w:val="16"/>
              </w:rPr>
              <w:t>       9,434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10,593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13,036</w:t>
            </w:r>
          </w:p>
        </w:tc>
        <w:tc>
          <w:tcPr>
            <w:tcW w:w="1170" w:type="dxa"/>
          </w:tcPr>
          <w:p>
            <w:pPr>
              <w:spacing w:after="0"/>
              <w:jc w:val="right"/>
            </w:pPr>
            <w:r>
              <w:rPr>
                <w:rFonts w:ascii="consolas" w:hAnsi="consolas" w:eastAsia="consolas" w:cs="consolas"/>
                <w:sz w:val="16"/>
              </w:rPr>
              <w:t>      10,798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12,538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14,423</w:t>
            </w:r>
          </w:p>
        </w:tc>
        <w:tc>
          <w:tcPr>
            <w:tcW w:w="1170" w:type="dxa"/>
          </w:tcPr>
          <w:p>
            <w:pPr>
              <w:spacing w:after="0"/>
              <w:jc w:val="right"/>
            </w:pPr>
            <w:r>
              <w:rPr>
                <w:rFonts w:ascii="consolas" w:hAnsi="consolas" w:eastAsia="consolas" w:cs="consolas"/>
                <w:sz w:val="16"/>
              </w:rPr>
              <w:t>      10,551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1999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11,359</w:t>
            </w:r>
          </w:p>
        </w:tc>
        <w:tc>
          <w:tcPr>
            <w:tcW w:w="1170" w:type="dxa"/>
          </w:tcPr>
          <w:p>
            <w:pPr>
              <w:spacing w:after="0"/>
              <w:jc w:val="right"/>
            </w:pPr>
            <w:r>
              <w:rPr>
                <w:rFonts w:ascii="consolas" w:hAnsi="consolas" w:eastAsia="consolas" w:cs="consolas"/>
                <w:sz w:val="16"/>
              </w:rPr>
              <w:t>      10,937</w:t>
            </w:r>
          </w:p>
        </w:tc>
        <w:tc>
          <w:tcPr>
            <w:tcW w:w="1170" w:type="dxa"/>
          </w:tcPr>
          <w:p>
            <w:pPr>
              <w:spacing w:after="0"/>
              <w:jc w:val="right"/>
            </w:pPr>
            <w:r>
              <w:rPr>
                <w:rFonts w:ascii="consolas" w:hAnsi="consolas" w:eastAsia="consolas" w:cs="consolas"/>
                <w:sz w:val="16"/>
              </w:rPr>
              <w:t>       7,315</w:t>
            </w:r>
          </w:p>
        </w:tc>
        <w:tc>
          <w:tcPr>
            <w:tcW w:w="1170" w:type="dxa"/>
          </w:tcPr>
          <w:p>
            <w:pPr>
              <w:spacing w:after="0"/>
              <w:jc w:val="right"/>
            </w:pPr>
            <w:r>
              <w:rPr>
                <w:rFonts w:ascii="consolas" w:hAnsi="consolas" w:eastAsia="consolas" w:cs="consolas"/>
                <w:sz w:val="16"/>
              </w:rPr>
              <w:t>      13,857</w:t>
            </w:r>
          </w:p>
        </w:tc>
        <w:tc>
          <w:tcPr>
            <w:tcW w:w="1170" w:type="dxa"/>
          </w:tcPr>
          <w:p>
            <w:pPr>
              <w:spacing w:after="0"/>
              <w:jc w:val="right"/>
            </w:pPr>
            <w:r>
              <w:rPr>
                <w:rFonts w:ascii="consolas" w:hAnsi="consolas" w:eastAsia="consolas" w:cs="consolas"/>
                <w:sz w:val="16"/>
              </w:rPr>
              <w:t>      11,661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10,637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6,615</w:t>
            </w:r>
          </w:p>
        </w:tc>
        <w:tc>
          <w:tcPr>
            <w:tcW w:w="1170" w:type="dxa"/>
          </w:tcPr>
          <w:p>
            <w:pPr>
              <w:spacing w:after="0"/>
              <w:jc w:val="right"/>
            </w:pPr>
            <w:r>
              <w:rPr>
                <w:rFonts w:ascii="consolas" w:hAnsi="consolas" w:eastAsia="consolas" w:cs="consolas"/>
                <w:sz w:val="16"/>
              </w:rPr>
              <w:t>      24,179</w:t>
            </w:r>
          </w:p>
        </w:tc>
        <w:tc>
          <w:tcPr>
            <w:tcW w:w="1170" w:type="dxa"/>
          </w:tcPr>
          <w:p>
            <w:pPr>
              <w:spacing w:after="0"/>
              <w:jc w:val="right"/>
            </w:pPr>
            <w:r>
              <w:rPr>
                <w:rFonts w:ascii="consolas" w:hAnsi="consolas" w:eastAsia="consolas" w:cs="consolas"/>
                <w:sz w:val="16"/>
              </w:rPr>
              <w:t>      13,853</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2001</w:t>
            </w:r>
          </w:p>
        </w:tc>
        <w:tc>
          <w:tcPr>
            <w:tcW w:w="1170" w:type="dxa"/>
          </w:tcPr>
          <w:p>
            <w:pPr>
              <w:spacing w:after="0"/>
              <w:jc w:val="right"/>
            </w:pPr>
            <w:r>
              <w:rPr>
                <w:rFonts w:ascii="consolas" w:hAnsi="consolas" w:eastAsia="consolas" w:cs="consolas"/>
                <w:sz w:val="16"/>
              </w:rPr>
              <w:t>      13,262</w:t>
            </w:r>
          </w:p>
        </w:tc>
        <w:tc>
          <w:tcPr>
            <w:tcW w:w="1170" w:type="dxa"/>
          </w:tcPr>
          <w:p>
            <w:pPr>
              <w:spacing w:after="0"/>
              <w:jc w:val="right"/>
            </w:pPr>
            <w:r>
              <w:rPr>
                <w:rFonts w:ascii="consolas" w:hAnsi="consolas" w:eastAsia="consolas" w:cs="consolas"/>
                <w:sz w:val="16"/>
              </w:rPr>
              <w:t>      10,536</w:t>
            </w:r>
          </w:p>
        </w:tc>
        <w:tc>
          <w:tcPr>
            <w:tcW w:w="1170" w:type="dxa"/>
          </w:tcPr>
          <w:p>
            <w:pPr>
              <w:spacing w:after="0"/>
              <w:jc w:val="right"/>
            </w:pPr>
            <w:r>
              <w:rPr>
                <w:rFonts w:ascii="consolas" w:hAnsi="consolas" w:eastAsia="consolas" w:cs="consolas"/>
                <w:sz w:val="16"/>
              </w:rPr>
              <w:t>      11,605</w:t>
            </w:r>
          </w:p>
        </w:tc>
        <w:tc>
          <w:tcPr>
            <w:tcW w:w="1170" w:type="dxa"/>
          </w:tcPr>
          <w:p>
            <w:pPr>
              <w:spacing w:after="0"/>
              <w:jc w:val="right"/>
            </w:pPr>
            <w:r>
              <w:rPr>
                <w:rFonts w:ascii="consolas" w:hAnsi="consolas" w:eastAsia="consolas" w:cs="consolas"/>
                <w:sz w:val="16"/>
              </w:rPr>
              <w:t>       6,158</w:t>
            </w:r>
          </w:p>
        </w:tc>
        <w:tc>
          <w:tcPr>
            <w:tcW w:w="1170" w:type="dxa"/>
          </w:tcPr>
          <w:p>
            <w:pPr>
              <w:spacing w:after="0"/>
              <w:jc w:val="right"/>
            </w:pPr>
            <w:r>
              <w:rPr>
                <w:rFonts w:ascii="consolas" w:hAnsi="consolas" w:eastAsia="consolas" w:cs="consolas"/>
                <w:sz w:val="16"/>
              </w:rPr>
              <w:t>      22,030</w:t>
            </w:r>
          </w:p>
        </w:tc>
        <w:tc>
          <w:tcPr>
            <w:tcW w:w="1170" w:type="dxa"/>
          </w:tcPr>
          <w:p>
            <w:pPr>
              <w:spacing w:after="0"/>
              <w:jc w:val="right"/>
            </w:pPr>
            <w:r>
              <w:rPr>
                <w:rFonts w:ascii="consolas" w:hAnsi="consolas" w:eastAsia="consolas" w:cs="consolas"/>
                <w:sz w:val="16"/>
              </w:rPr>
              <w:t>      20,055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2002</w:t>
            </w:r>
          </w:p>
        </w:tc>
        <w:tc>
          <w:tcPr>
            <w:tcW w:w="1170" w:type="dxa"/>
          </w:tcPr>
          <w:p>
            <w:pPr>
              <w:spacing w:after="0"/>
              <w:jc w:val="right"/>
            </w:pPr>
            <w:r>
              <w:rPr>
                <w:rFonts w:ascii="consolas" w:hAnsi="consolas" w:eastAsia="consolas" w:cs="consolas"/>
                <w:sz w:val="16"/>
              </w:rPr>
              <w:t>      12,369</w:t>
            </w:r>
          </w:p>
        </w:tc>
        <w:tc>
          <w:tcPr>
            <w:tcW w:w="1170" w:type="dxa"/>
          </w:tcPr>
          <w:p>
            <w:pPr>
              <w:spacing w:after="0"/>
              <w:jc w:val="right"/>
            </w:pPr>
            <w:r>
              <w:rPr>
                <w:rFonts w:ascii="consolas" w:hAnsi="consolas" w:eastAsia="consolas" w:cs="consolas"/>
                <w:sz w:val="16"/>
              </w:rPr>
              <w:t>      10,478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5,335</w:t>
            </w:r>
          </w:p>
        </w:tc>
        <w:tc>
          <w:tcPr>
            <w:tcW w:w="1170" w:type="dxa"/>
          </w:tcPr>
          <w:p>
            <w:pPr>
              <w:spacing w:after="0"/>
              <w:jc w:val="right"/>
            </w:pPr>
            <w:r>
              <w:rPr>
                <w:rFonts w:ascii="consolas" w:hAnsi="consolas" w:eastAsia="consolas" w:cs="consolas"/>
                <w:sz w:val="16"/>
              </w:rPr>
              <w:t>      23,507</w:t>
            </w:r>
          </w:p>
        </w:tc>
        <w:tc>
          <w:tcPr>
            <w:tcW w:w="1170" w:type="dxa"/>
          </w:tcPr>
          <w:p>
            <w:pPr>
              <w:spacing w:after="0"/>
              <w:jc w:val="right"/>
            </w:pPr>
            <w:r>
              <w:rPr>
                <w:rFonts w:ascii="consolas" w:hAnsi="consolas" w:eastAsia="consolas" w:cs="consolas"/>
                <w:sz w:val="16"/>
              </w:rPr>
              <w:t>      17,039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2003</w:t>
            </w:r>
          </w:p>
        </w:tc>
        <w:tc>
          <w:tcPr>
            <w:tcW w:w="1170" w:type="dxa"/>
          </w:tcPr>
          <w:p>
            <w:pPr>
              <w:spacing w:after="0"/>
              <w:jc w:val="right"/>
            </w:pPr>
            <w:r>
              <w:rPr>
                <w:rFonts w:ascii="consolas" w:hAnsi="consolas" w:eastAsia="consolas" w:cs="consolas"/>
                <w:sz w:val="16"/>
              </w:rPr>
              <w:t>      12,056</w:t>
            </w:r>
          </w:p>
        </w:tc>
        <w:tc>
          <w:tcPr>
            <w:tcW w:w="1170" w:type="dxa"/>
          </w:tcPr>
          <w:p>
            <w:pPr>
              <w:spacing w:after="0"/>
              <w:jc w:val="right"/>
            </w:pPr>
            <w:r>
              <w:rPr>
                <w:rFonts w:ascii="consolas" w:hAnsi="consolas" w:eastAsia="consolas" w:cs="consolas"/>
                <w:sz w:val="16"/>
              </w:rPr>
              <w:t>      11,006</w:t>
            </w:r>
          </w:p>
        </w:tc>
        <w:tc>
          <w:tcPr>
            <w:tcW w:w="1170" w:type="dxa"/>
          </w:tcPr>
          <w:p>
            <w:pPr>
              <w:spacing w:after="0"/>
              <w:jc w:val="right"/>
            </w:pPr>
            <w:r>
              <w:rPr>
                <w:rFonts w:ascii="consolas" w:hAnsi="consolas" w:eastAsia="consolas" w:cs="consolas"/>
                <w:sz w:val="16"/>
              </w:rPr>
              <w:t>      12,115</w:t>
            </w:r>
          </w:p>
        </w:tc>
        <w:tc>
          <w:tcPr>
            <w:tcW w:w="1170" w:type="dxa"/>
          </w:tcPr>
          <w:p>
            <w:pPr>
              <w:spacing w:after="0"/>
              <w:jc w:val="right"/>
            </w:pPr>
            <w:r>
              <w:rPr>
                <w:rFonts w:ascii="consolas" w:hAnsi="consolas" w:eastAsia="consolas" w:cs="consolas"/>
                <w:sz w:val="16"/>
              </w:rPr>
              <w:t>       4,865</w:t>
            </w:r>
          </w:p>
        </w:tc>
        <w:tc>
          <w:tcPr>
            <w:tcW w:w="1170" w:type="dxa"/>
          </w:tcPr>
          <w:p>
            <w:pPr>
              <w:spacing w:after="0"/>
              <w:jc w:val="right"/>
            </w:pPr>
            <w:r>
              <w:rPr>
                <w:rFonts w:ascii="consolas" w:hAnsi="consolas" w:eastAsia="consolas" w:cs="consolas"/>
                <w:sz w:val="16"/>
              </w:rPr>
              <w:t>      22,227</w:t>
            </w:r>
          </w:p>
        </w:tc>
        <w:tc>
          <w:tcPr>
            <w:tcW w:w="1170" w:type="dxa"/>
          </w:tcPr>
          <w:p>
            <w:pPr>
              <w:spacing w:after="0"/>
              <w:jc w:val="right"/>
            </w:pPr>
            <w:r>
              <w:rPr>
                <w:rFonts w:ascii="consolas" w:hAnsi="consolas" w:eastAsia="consolas" w:cs="consolas"/>
                <w:sz w:val="16"/>
              </w:rPr>
              <w:t>      17,237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2004</w:t>
            </w:r>
          </w:p>
        </w:tc>
        <w:tc>
          <w:tcPr>
            <w:tcW w:w="1170" w:type="dxa"/>
          </w:tcPr>
          <w:p>
            <w:pPr>
              <w:spacing w:after="0"/>
              <w:jc w:val="right"/>
            </w:pPr>
            <w:r>
              <w:rPr>
                <w:rFonts w:ascii="consolas" w:hAnsi="consolas" w:eastAsia="consolas" w:cs="consolas"/>
                <w:sz w:val="16"/>
              </w:rPr>
              <w:t>      11,750</w:t>
            </w:r>
          </w:p>
        </w:tc>
        <w:tc>
          <w:tcPr>
            <w:tcW w:w="1170" w:type="dxa"/>
          </w:tcPr>
          <w:p>
            <w:pPr>
              <w:spacing w:after="0"/>
              <w:jc w:val="right"/>
            </w:pPr>
            <w:r>
              <w:rPr>
                <w:rFonts w:ascii="consolas" w:hAnsi="consolas" w:eastAsia="consolas" w:cs="consolas"/>
                <w:sz w:val="16"/>
              </w:rPr>
              <w:t>      11,098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7,491</w:t>
            </w:r>
          </w:p>
        </w:tc>
        <w:tc>
          <w:tcPr>
            <w:tcW w:w="1170" w:type="dxa"/>
          </w:tcPr>
          <w:p>
            <w:pPr>
              <w:spacing w:after="0"/>
              <w:jc w:val="right"/>
            </w:pPr>
            <w:r>
              <w:rPr>
                <w:rFonts w:ascii="consolas" w:hAnsi="consolas" w:eastAsia="consolas" w:cs="consolas"/>
                <w:sz w:val="16"/>
              </w:rPr>
              <w:t>      21,643</w:t>
            </w:r>
          </w:p>
        </w:tc>
        <w:tc>
          <w:tcPr>
            <w:tcW w:w="1170" w:type="dxa"/>
          </w:tcPr>
          <w:p>
            <w:pPr>
              <w:spacing w:after="0"/>
              <w:jc w:val="right"/>
            </w:pPr>
            <w:r>
              <w:rPr>
                <w:rFonts w:ascii="consolas" w:hAnsi="consolas" w:eastAsia="consolas" w:cs="consolas"/>
                <w:sz w:val="16"/>
              </w:rPr>
              <w:t>      15,006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2005</w:t>
            </w:r>
          </w:p>
        </w:tc>
        <w:tc>
          <w:tcPr>
            <w:tcW w:w="1170" w:type="dxa"/>
          </w:tcPr>
          <w:p>
            <w:pPr>
              <w:spacing w:after="0"/>
              <w:jc w:val="right"/>
            </w:pPr>
            <w:r>
              <w:rPr>
                <w:rFonts w:ascii="consolas" w:hAnsi="consolas" w:eastAsia="consolas" w:cs="consolas"/>
                <w:sz w:val="16"/>
              </w:rPr>
              <w:t>      12,066</w:t>
            </w:r>
          </w:p>
        </w:tc>
        <w:tc>
          <w:tcPr>
            <w:tcW w:w="1170" w:type="dxa"/>
          </w:tcPr>
          <w:p>
            <w:pPr>
              <w:spacing w:after="0"/>
              <w:jc w:val="right"/>
            </w:pPr>
            <w:r>
              <w:rPr>
                <w:rFonts w:ascii="consolas" w:hAnsi="consolas" w:eastAsia="consolas" w:cs="consolas"/>
                <w:sz w:val="16"/>
              </w:rPr>
              <w:t>      11,023</w:t>
            </w:r>
          </w:p>
        </w:tc>
        <w:tc>
          <w:tcPr>
            <w:tcW w:w="1170" w:type="dxa"/>
          </w:tcPr>
          <w:p>
            <w:pPr>
              <w:spacing w:after="0"/>
              <w:jc w:val="right"/>
            </w:pPr>
            <w:r>
              <w:rPr>
                <w:rFonts w:ascii="consolas" w:hAnsi="consolas" w:eastAsia="consolas" w:cs="consolas"/>
                <w:sz w:val="16"/>
              </w:rPr>
              <w:t>      12,441</w:t>
            </w:r>
          </w:p>
        </w:tc>
        <w:tc>
          <w:tcPr>
            <w:tcW w:w="1170" w:type="dxa"/>
          </w:tcPr>
          <w:p>
            <w:pPr>
              <w:spacing w:after="0"/>
              <w:jc w:val="right"/>
            </w:pPr>
            <w:r>
              <w:rPr>
                <w:rFonts w:ascii="consolas" w:hAnsi="consolas" w:eastAsia="consolas" w:cs="consolas"/>
                <w:sz w:val="16"/>
              </w:rPr>
              <w:t>       6,088</w:t>
            </w:r>
          </w:p>
        </w:tc>
        <w:tc>
          <w:tcPr>
            <w:tcW w:w="1170" w:type="dxa"/>
          </w:tcPr>
          <w:p>
            <w:pPr>
              <w:spacing w:after="0"/>
              <w:jc w:val="right"/>
            </w:pPr>
            <w:r>
              <w:rPr>
                <w:rFonts w:ascii="consolas" w:hAnsi="consolas" w:eastAsia="consolas" w:cs="consolas"/>
                <w:sz w:val="16"/>
              </w:rPr>
              <w:t>      20,734</w:t>
            </w:r>
          </w:p>
        </w:tc>
        <w:tc>
          <w:tcPr>
            <w:tcW w:w="1170" w:type="dxa"/>
          </w:tcPr>
          <w:p>
            <w:pPr>
              <w:spacing w:after="0"/>
              <w:jc w:val="right"/>
            </w:pPr>
            <w:r>
              <w:rPr>
                <w:rFonts w:ascii="consolas" w:hAnsi="consolas" w:eastAsia="consolas" w:cs="consolas"/>
                <w:sz w:val="16"/>
              </w:rPr>
              <w:t>      15,512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2006</w:t>
            </w:r>
          </w:p>
        </w:tc>
        <w:tc>
          <w:tcPr>
            <w:tcW w:w="1170" w:type="dxa"/>
          </w:tcPr>
          <w:p>
            <w:pPr>
              <w:spacing w:after="0"/>
              <w:jc w:val="right"/>
            </w:pPr>
            <w:r>
              <w:rPr>
                <w:rFonts w:ascii="consolas" w:hAnsi="consolas" w:eastAsia="consolas" w:cs="consolas"/>
                <w:sz w:val="16"/>
              </w:rPr>
              <w:t>      12,173</w:t>
            </w:r>
          </w:p>
        </w:tc>
        <w:tc>
          <w:tcPr>
            <w:tcW w:w="1170" w:type="dxa"/>
          </w:tcPr>
          <w:p>
            <w:pPr>
              <w:spacing w:after="0"/>
              <w:jc w:val="right"/>
            </w:pPr>
            <w:r>
              <w:rPr>
                <w:rFonts w:ascii="consolas" w:hAnsi="consolas" w:eastAsia="consolas" w:cs="consolas"/>
                <w:sz w:val="16"/>
              </w:rPr>
              <w:t>      11,176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6,213</w:t>
            </w:r>
          </w:p>
        </w:tc>
        <w:tc>
          <w:tcPr>
            <w:tcW w:w="1170" w:type="dxa"/>
          </w:tcPr>
          <w:p>
            <w:pPr>
              <w:spacing w:after="0"/>
              <w:jc w:val="right"/>
            </w:pPr>
            <w:r>
              <w:rPr>
                <w:rFonts w:ascii="consolas" w:hAnsi="consolas" w:eastAsia="consolas" w:cs="consolas"/>
                <w:sz w:val="16"/>
              </w:rPr>
              <w:t>      22,300</w:t>
            </w:r>
          </w:p>
        </w:tc>
        <w:tc>
          <w:tcPr>
            <w:tcW w:w="1170" w:type="dxa"/>
          </w:tcPr>
          <w:p>
            <w:pPr>
              <w:spacing w:after="0"/>
              <w:jc w:val="right"/>
            </w:pPr>
            <w:r>
              <w:rPr>
                <w:rFonts w:ascii="consolas" w:hAnsi="consolas" w:eastAsia="consolas" w:cs="consolas"/>
                <w:sz w:val="16"/>
              </w:rPr>
              <w:t>      14,882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2007</w:t>
            </w:r>
          </w:p>
        </w:tc>
        <w:tc>
          <w:tcPr>
            <w:tcW w:w="1170" w:type="dxa"/>
          </w:tcPr>
          <w:p>
            <w:pPr>
              <w:spacing w:after="0"/>
              <w:jc w:val="right"/>
            </w:pPr>
            <w:r>
              <w:rPr>
                <w:rFonts w:ascii="consolas" w:hAnsi="consolas" w:eastAsia="consolas" w:cs="consolas"/>
                <w:sz w:val="16"/>
              </w:rPr>
              <w:t>      12,066</w:t>
            </w:r>
          </w:p>
        </w:tc>
        <w:tc>
          <w:tcPr>
            <w:tcW w:w="1170" w:type="dxa"/>
          </w:tcPr>
          <w:p>
            <w:pPr>
              <w:spacing w:after="0"/>
              <w:jc w:val="right"/>
            </w:pPr>
            <w:r>
              <w:rPr>
                <w:rFonts w:ascii="consolas" w:hAnsi="consolas" w:eastAsia="consolas" w:cs="consolas"/>
                <w:sz w:val="16"/>
              </w:rPr>
              <w:t>      11,275</w:t>
            </w:r>
          </w:p>
        </w:tc>
        <w:tc>
          <w:tcPr>
            <w:tcW w:w="1170" w:type="dxa"/>
          </w:tcPr>
          <w:p>
            <w:pPr>
              <w:spacing w:after="0"/>
              <w:jc w:val="right"/>
            </w:pPr>
            <w:r>
              <w:rPr>
                <w:rFonts w:ascii="consolas" w:hAnsi="consolas" w:eastAsia="consolas" w:cs="consolas"/>
                <w:sz w:val="16"/>
              </w:rPr>
              <w:t>      12,834</w:t>
            </w:r>
          </w:p>
        </w:tc>
        <w:tc>
          <w:tcPr>
            <w:tcW w:w="1170" w:type="dxa"/>
          </w:tcPr>
          <w:p>
            <w:pPr>
              <w:spacing w:after="0"/>
              <w:jc w:val="right"/>
            </w:pPr>
            <w:r>
              <w:rPr>
                <w:rFonts w:ascii="consolas" w:hAnsi="consolas" w:eastAsia="consolas" w:cs="consolas"/>
                <w:sz w:val="16"/>
              </w:rPr>
              <w:t>       6,460</w:t>
            </w:r>
          </w:p>
        </w:tc>
        <w:tc>
          <w:tcPr>
            <w:tcW w:w="1170" w:type="dxa"/>
          </w:tcPr>
          <w:p>
            <w:pPr>
              <w:spacing w:after="0"/>
              <w:jc w:val="right"/>
            </w:pPr>
            <w:r>
              <w:rPr>
                <w:rFonts w:ascii="consolas" w:hAnsi="consolas" w:eastAsia="consolas" w:cs="consolas"/>
                <w:sz w:val="16"/>
              </w:rPr>
              <w:t>      20,869</w:t>
            </w:r>
          </w:p>
        </w:tc>
        <w:tc>
          <w:tcPr>
            <w:tcW w:w="1170" w:type="dxa"/>
          </w:tcPr>
          <w:p>
            <w:pPr>
              <w:spacing w:after="0"/>
              <w:jc w:val="right"/>
            </w:pPr>
            <w:r>
              <w:rPr>
                <w:rFonts w:ascii="consolas" w:hAnsi="consolas" w:eastAsia="consolas" w:cs="consolas"/>
                <w:sz w:val="16"/>
              </w:rPr>
              <w:t>      14,398</w:t>
            </w:r>
          </w:p>
        </w:tc>
        <w:tc>
          <w:tcPr>
            <w:tcW w:w="1170" w:type="dxa"/>
          </w:tcPr>
          <w:p>
            <w:pPr>
              <w:spacing w:after="0"/>
              <w:jc w:val="right"/>
            </w:pPr>
            <w:r>
              <w:rPr>
                <w:rFonts w:ascii="consolas" w:hAnsi="consolas" w:eastAsia="consolas" w:cs="consolas"/>
                <w:sz w:val="16"/>
              </w:rPr>
              <w:t>       4,949</w:t>
            </w:r>
          </w:p>
        </w:tc>
      </w:tr>
      <w:tr>
        <w:tc>
          <w:tcPr>
            <w:tcW w:w="1170" w:type="dxa"/>
          </w:tcPr>
          <w:p>
            <w:pPr>
              <w:spacing w:after="0"/>
              <w:jc w:val="right"/>
            </w:pPr>
            <w:r>
              <w:rPr>
                <w:rFonts w:ascii="consolas" w:hAnsi="consolas" w:eastAsia="consolas" w:cs="consolas"/>
                <w:sz w:val="16"/>
              </w:rPr>
              <w:t xml:space="preserve">2008</w:t>
            </w:r>
          </w:p>
        </w:tc>
        <w:tc>
          <w:tcPr>
            <w:tcW w:w="1170" w:type="dxa"/>
          </w:tcPr>
          <w:p>
            <w:pPr>
              <w:spacing w:after="0"/>
              <w:jc w:val="right"/>
            </w:pPr>
            <w:r>
              <w:rPr>
                <w:rFonts w:ascii="consolas" w:hAnsi="consolas" w:eastAsia="consolas" w:cs="consolas"/>
                <w:sz w:val="16"/>
              </w:rPr>
              <w:t>      12,057</w:t>
            </w:r>
          </w:p>
        </w:tc>
        <w:tc>
          <w:tcPr>
            <w:tcW w:w="1170" w:type="dxa"/>
          </w:tcPr>
          <w:p>
            <w:pPr>
              <w:spacing w:after="0"/>
              <w:jc w:val="right"/>
            </w:pPr>
            <w:r>
              <w:rPr>
                <w:rFonts w:ascii="consolas" w:hAnsi="consolas" w:eastAsia="consolas" w:cs="consolas"/>
                <w:sz w:val="16"/>
              </w:rPr>
              <w:t>      11,145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6,388</w:t>
            </w:r>
          </w:p>
        </w:tc>
        <w:tc>
          <w:tcPr>
            <w:tcW w:w="1170" w:type="dxa"/>
          </w:tcPr>
          <w:p>
            <w:pPr>
              <w:spacing w:after="0"/>
              <w:jc w:val="right"/>
            </w:pPr>
            <w:r>
              <w:rPr>
                <w:rFonts w:ascii="consolas" w:hAnsi="consolas" w:eastAsia="consolas" w:cs="consolas"/>
                <w:sz w:val="16"/>
              </w:rPr>
              <w:t>      19,669</w:t>
            </w:r>
          </w:p>
        </w:tc>
        <w:tc>
          <w:tcPr>
            <w:tcW w:w="1170" w:type="dxa"/>
          </w:tcPr>
          <w:p>
            <w:pPr>
              <w:spacing w:after="0"/>
              <w:jc w:val="right"/>
            </w:pPr>
            <w:r>
              <w:rPr>
                <w:rFonts w:ascii="consolas" w:hAnsi="consolas" w:eastAsia="consolas" w:cs="consolas"/>
                <w:sz w:val="16"/>
              </w:rPr>
              <w:t>      13,959</w:t>
            </w:r>
          </w:p>
        </w:tc>
        <w:tc>
          <w:tcPr>
            <w:tcW w:w="1170" w:type="dxa"/>
          </w:tcPr>
          <w:p>
            <w:pPr>
              <w:spacing w:after="0"/>
              <w:jc w:val="right"/>
            </w:pPr>
            <w:r>
              <w:rPr>
                <w:rFonts w:ascii="consolas" w:hAnsi="consolas" w:eastAsia="consolas" w:cs="consolas"/>
                <w:sz w:val="16"/>
              </w:rPr>
              <w:t>       8,780</w:t>
            </w:r>
          </w:p>
        </w:tc>
      </w:tr>
      <w:tr>
        <w:tc>
          <w:tcPr>
            <w:tcW w:w="1170" w:type="dxa"/>
          </w:tcPr>
          <w:p>
            <w:pPr>
              <w:spacing w:after="0"/>
              <w:jc w:val="right"/>
            </w:pPr>
            <w:r>
              <w:rPr>
                <w:rFonts w:ascii="consolas" w:hAnsi="consolas" w:eastAsia="consolas" w:cs="consolas"/>
                <w:sz w:val="16"/>
              </w:rPr>
              <w:t xml:space="preserve">2009</w:t>
            </w:r>
          </w:p>
        </w:tc>
        <w:tc>
          <w:tcPr>
            <w:tcW w:w="1170" w:type="dxa"/>
          </w:tcPr>
          <w:p>
            <w:pPr>
              <w:spacing w:after="0"/>
              <w:jc w:val="right"/>
            </w:pPr>
            <w:r>
              <w:rPr>
                <w:rFonts w:ascii="consolas" w:hAnsi="consolas" w:eastAsia="consolas" w:cs="consolas"/>
                <w:sz w:val="16"/>
              </w:rPr>
              <w:t>      12,595</w:t>
            </w:r>
          </w:p>
        </w:tc>
        <w:tc>
          <w:tcPr>
            <w:tcW w:w="1170" w:type="dxa"/>
          </w:tcPr>
          <w:p>
            <w:pPr>
              <w:spacing w:after="0"/>
              <w:jc w:val="right"/>
            </w:pPr>
            <w:r>
              <w:rPr>
                <w:rFonts w:ascii="consolas" w:hAnsi="consolas" w:eastAsia="consolas" w:cs="consolas"/>
                <w:sz w:val="16"/>
              </w:rPr>
              <w:t>      13,809</w:t>
            </w:r>
          </w:p>
        </w:tc>
        <w:tc>
          <w:tcPr>
            <w:tcW w:w="1170" w:type="dxa"/>
          </w:tcPr>
          <w:p>
            <w:pPr>
              <w:spacing w:after="0"/>
              <w:jc w:val="right"/>
            </w:pPr>
            <w:r>
              <w:rPr>
                <w:rFonts w:ascii="consolas" w:hAnsi="consolas" w:eastAsia="consolas" w:cs="consolas"/>
                <w:sz w:val="16"/>
              </w:rPr>
              <w:t>      13,350</w:t>
            </w:r>
          </w:p>
        </w:tc>
        <w:tc>
          <w:tcPr>
            <w:tcW w:w="1170" w:type="dxa"/>
          </w:tcPr>
          <w:p>
            <w:pPr>
              <w:spacing w:after="0"/>
              <w:jc w:val="right"/>
            </w:pPr>
            <w:r>
              <w:rPr>
                <w:rFonts w:ascii="consolas" w:hAnsi="consolas" w:eastAsia="consolas" w:cs="consolas"/>
                <w:sz w:val="16"/>
              </w:rPr>
              <w:t>       6,592</w:t>
            </w:r>
          </w:p>
        </w:tc>
        <w:tc>
          <w:tcPr>
            <w:tcW w:w="1170" w:type="dxa"/>
          </w:tcPr>
          <w:p>
            <w:pPr>
              <w:spacing w:after="0"/>
              <w:jc w:val="right"/>
            </w:pPr>
            <w:r>
              <w:rPr>
                <w:rFonts w:ascii="consolas" w:hAnsi="consolas" w:eastAsia="consolas" w:cs="consolas"/>
                <w:sz w:val="16"/>
              </w:rPr>
              <w:t>      20,487</w:t>
            </w:r>
          </w:p>
        </w:tc>
        <w:tc>
          <w:tcPr>
            <w:tcW w:w="1170" w:type="dxa"/>
          </w:tcPr>
          <w:p>
            <w:pPr>
              <w:spacing w:after="0"/>
              <w:jc w:val="right"/>
            </w:pPr>
            <w:r>
              <w:rPr>
                <w:rFonts w:ascii="consolas" w:hAnsi="consolas" w:eastAsia="consolas" w:cs="consolas"/>
                <w:sz w:val="16"/>
              </w:rPr>
              <w:t>      25,234</w:t>
            </w:r>
          </w:p>
        </w:tc>
        <w:tc>
          <w:tcPr>
            <w:tcW w:w="1170" w:type="dxa"/>
          </w:tcPr>
          <w:p>
            <w:pPr>
              <w:spacing w:after="0"/>
              <w:jc w:val="right"/>
            </w:pPr>
            <w:r>
              <w:rPr>
                <w:rFonts w:ascii="consolas" w:hAnsi="consolas" w:eastAsia="consolas" w:cs="consolas"/>
                <w:sz w:val="16"/>
              </w:rPr>
              <w:t>       6,614</w:t>
            </w:r>
          </w:p>
        </w:tc>
      </w:tr>
      <w:tr>
        <w:tc>
          <w:tcPr>
            <w:tcW w:w="1170" w:type="dxa"/>
          </w:tcPr>
          <w:p>
            <w:pPr>
              <w:spacing w:after="0"/>
              <w:jc w:val="right"/>
            </w:pPr>
            <w:r>
              <w:rPr>
                <w:rFonts w:ascii="consolas" w:hAnsi="consolas" w:eastAsia="consolas" w:cs="consolas"/>
                <w:sz w:val="16"/>
              </w:rPr>
              <w:t xml:space="preserve">2010</w:t>
            </w:r>
          </w:p>
        </w:tc>
        <w:tc>
          <w:tcPr>
            <w:tcW w:w="1170" w:type="dxa"/>
          </w:tcPr>
          <w:p>
            <w:pPr>
              <w:spacing w:after="0"/>
              <w:jc w:val="right"/>
            </w:pPr>
            <w:r>
              <w:rPr>
                <w:rFonts w:ascii="consolas" w:hAnsi="consolas" w:eastAsia="consolas" w:cs="consolas"/>
                <w:sz w:val="16"/>
              </w:rPr>
              <w:t>      12,795</w:t>
            </w:r>
          </w:p>
        </w:tc>
        <w:tc>
          <w:tcPr>
            <w:tcW w:w="1170" w:type="dxa"/>
          </w:tcPr>
          <w:p>
            <w:pPr>
              <w:spacing w:after="0"/>
              <w:jc w:val="right"/>
            </w:pPr>
            <w:r>
              <w:rPr>
                <w:rFonts w:ascii="consolas" w:hAnsi="consolas" w:eastAsia="consolas" w:cs="consolas"/>
                <w:sz w:val="16"/>
              </w:rPr>
              <w:t>      13,482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7,022</w:t>
            </w:r>
          </w:p>
        </w:tc>
        <w:tc>
          <w:tcPr>
            <w:tcW w:w="1170" w:type="dxa"/>
          </w:tcPr>
          <w:p>
            <w:pPr>
              <w:spacing w:after="0"/>
              <w:jc w:val="right"/>
            </w:pPr>
            <w:r>
              <w:rPr>
                <w:rFonts w:ascii="consolas" w:hAnsi="consolas" w:eastAsia="consolas" w:cs="consolas"/>
                <w:sz w:val="16"/>
              </w:rPr>
              <w:t>      26,826</w:t>
            </w:r>
          </w:p>
        </w:tc>
        <w:tc>
          <w:tcPr>
            <w:tcW w:w="1170" w:type="dxa"/>
          </w:tcPr>
          <w:p>
            <w:pPr>
              <w:spacing w:after="0"/>
              <w:jc w:val="right"/>
            </w:pPr>
            <w:r>
              <w:rPr>
                <w:rFonts w:ascii="consolas" w:hAnsi="consolas" w:eastAsia="consolas" w:cs="consolas"/>
                <w:sz w:val="16"/>
              </w:rPr>
              <w:t>      53,045</w:t>
            </w:r>
          </w:p>
        </w:tc>
        <w:tc>
          <w:tcPr>
            <w:tcW w:w="1170" w:type="dxa"/>
          </w:tcPr>
          <w:p>
            <w:pPr>
              <w:spacing w:after="0"/>
              <w:jc w:val="right"/>
            </w:pPr>
            <w:r>
              <w:rPr>
                <w:rFonts w:ascii="consolas" w:hAnsi="consolas" w:eastAsia="consolas" w:cs="consolas"/>
                <w:sz w:val="16"/>
              </w:rPr>
              <w:t>       6,790</w:t>
            </w:r>
          </w:p>
        </w:tc>
      </w:tr>
      <w:tr>
        <w:tc>
          <w:tcPr>
            <w:tcW w:w="1170" w:type="dxa"/>
          </w:tcPr>
          <w:p>
            <w:pPr>
              <w:spacing w:after="0"/>
              <w:jc w:val="right"/>
            </w:pPr>
            <w:r>
              <w:rPr>
                <w:rFonts w:ascii="consolas" w:hAnsi="consolas" w:eastAsia="consolas" w:cs="consolas"/>
                <w:sz w:val="16"/>
              </w:rPr>
              <w:t xml:space="preserve">2011</w:t>
            </w:r>
          </w:p>
        </w:tc>
        <w:tc>
          <w:tcPr>
            <w:tcW w:w="1170" w:type="dxa"/>
          </w:tcPr>
          <w:p>
            <w:pPr>
              <w:spacing w:after="0"/>
              <w:jc w:val="right"/>
            </w:pPr>
            <w:r>
              <w:rPr>
                <w:rFonts w:ascii="consolas" w:hAnsi="consolas" w:eastAsia="consolas" w:cs="consolas"/>
                <w:sz w:val="16"/>
              </w:rPr>
              <w:t>      16,754</w:t>
            </w:r>
          </w:p>
        </w:tc>
        <w:tc>
          <w:tcPr>
            <w:tcW w:w="1170" w:type="dxa"/>
          </w:tcPr>
          <w:p>
            <w:pPr>
              <w:spacing w:after="0"/>
              <w:jc w:val="right"/>
            </w:pPr>
            <w:r>
              <w:rPr>
                <w:rFonts w:ascii="consolas" w:hAnsi="consolas" w:eastAsia="consolas" w:cs="consolas"/>
                <w:sz w:val="16"/>
              </w:rPr>
              <w:t>      13,299</w:t>
            </w:r>
          </w:p>
        </w:tc>
        <w:tc>
          <w:tcPr>
            <w:tcW w:w="1170" w:type="dxa"/>
          </w:tcPr>
          <w:p>
            <w:pPr>
              <w:spacing w:after="0"/>
              <w:jc w:val="right"/>
            </w:pPr>
            <w:r>
              <w:rPr>
                <w:rFonts w:ascii="consolas" w:hAnsi="consolas" w:eastAsia="consolas" w:cs="consolas"/>
                <w:sz w:val="16"/>
              </w:rPr>
              <w:t>      13,539</w:t>
            </w:r>
          </w:p>
        </w:tc>
        <w:tc>
          <w:tcPr>
            <w:tcW w:w="1170" w:type="dxa"/>
          </w:tcPr>
          <w:p>
            <w:pPr>
              <w:spacing w:after="0"/>
              <w:jc w:val="right"/>
            </w:pPr>
            <w:r>
              <w:rPr>
                <w:rFonts w:ascii="consolas" w:hAnsi="consolas" w:eastAsia="consolas" w:cs="consolas"/>
                <w:sz w:val="16"/>
              </w:rPr>
              <w:t>       7,076</w:t>
            </w:r>
          </w:p>
        </w:tc>
        <w:tc>
          <w:tcPr>
            <w:tcW w:w="1170" w:type="dxa"/>
          </w:tcPr>
          <w:p>
            <w:pPr>
              <w:spacing w:after="0"/>
              <w:jc w:val="right"/>
            </w:pPr>
            <w:r>
              <w:rPr>
                <w:rFonts w:ascii="consolas" w:hAnsi="consolas" w:eastAsia="consolas" w:cs="consolas"/>
                <w:sz w:val="16"/>
              </w:rPr>
              <w:t>      28,815</w:t>
            </w:r>
          </w:p>
        </w:tc>
        <w:tc>
          <w:tcPr>
            <w:tcW w:w="1170" w:type="dxa"/>
          </w:tcPr>
          <w:p>
            <w:pPr>
              <w:spacing w:after="0"/>
              <w:jc w:val="right"/>
            </w:pPr>
            <w:r>
              <w:rPr>
                <w:rFonts w:ascii="consolas" w:hAnsi="consolas" w:eastAsia="consolas" w:cs="consolas"/>
                <w:sz w:val="16"/>
              </w:rPr>
              <w:t>      51,041</w:t>
            </w:r>
          </w:p>
        </w:tc>
        <w:tc>
          <w:tcPr>
            <w:tcW w:w="1170" w:type="dxa"/>
          </w:tcPr>
          <w:p>
            <w:pPr>
              <w:spacing w:after="0"/>
              <w:jc w:val="right"/>
            </w:pPr>
            <w:r>
              <w:rPr>
                <w:rFonts w:ascii="consolas" w:hAnsi="consolas" w:eastAsia="consolas" w:cs="consolas"/>
                <w:sz w:val="16"/>
              </w:rPr>
              <w:t>       5,524</w:t>
            </w:r>
          </w:p>
        </w:tc>
      </w:tr>
      <w:tr>
        <w:tc>
          <w:tcPr>
            <w:tcW w:w="1170" w:type="dxa"/>
          </w:tcPr>
          <w:p>
            <w:pPr>
              <w:spacing w:after="0"/>
              <w:jc w:val="right"/>
            </w:pPr>
            <w:r>
              <w:rPr>
                <w:rFonts w:ascii="consolas" w:hAnsi="consolas" w:eastAsia="consolas" w:cs="consolas"/>
                <w:sz w:val="16"/>
              </w:rPr>
              <w:t xml:space="preserve">2012</w:t>
            </w:r>
          </w:p>
        </w:tc>
        <w:tc>
          <w:tcPr>
            <w:tcW w:w="1170" w:type="dxa"/>
          </w:tcPr>
          <w:p>
            <w:pPr>
              <w:spacing w:after="0"/>
              <w:jc w:val="right"/>
            </w:pPr>
            <w:r>
              <w:rPr>
                <w:rFonts w:ascii="consolas" w:hAnsi="consolas" w:eastAsia="consolas" w:cs="consolas"/>
                <w:sz w:val="16"/>
              </w:rPr>
              <w:t>      16,655</w:t>
            </w:r>
          </w:p>
        </w:tc>
        <w:tc>
          <w:tcPr>
            <w:tcW w:w="1170" w:type="dxa"/>
          </w:tcPr>
          <w:p>
            <w:pPr>
              <w:spacing w:after="0"/>
              <w:jc w:val="right"/>
            </w:pPr>
            <w:r>
              <w:rPr>
                <w:rFonts w:ascii="consolas" w:hAnsi="consolas" w:eastAsia="consolas" w:cs="consolas"/>
                <w:sz w:val="16"/>
              </w:rPr>
              <w:t>      13,416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6,965</w:t>
            </w:r>
          </w:p>
        </w:tc>
        <w:tc>
          <w:tcPr>
            <w:tcW w:w="1170" w:type="dxa"/>
          </w:tcPr>
          <w:p>
            <w:pPr>
              <w:spacing w:after="0"/>
              <w:jc w:val="right"/>
            </w:pPr>
            <w:r>
              <w:rPr>
                <w:rFonts w:ascii="consolas" w:hAnsi="consolas" w:eastAsia="consolas" w:cs="consolas"/>
                <w:sz w:val="16"/>
              </w:rPr>
              <w:t>      27,939</w:t>
            </w:r>
          </w:p>
        </w:tc>
        <w:tc>
          <w:tcPr>
            <w:tcW w:w="1170" w:type="dxa"/>
          </w:tcPr>
          <w:p>
            <w:pPr>
              <w:spacing w:after="0"/>
              <w:jc w:val="right"/>
            </w:pPr>
            <w:r>
              <w:rPr>
                <w:rFonts w:ascii="consolas" w:hAnsi="consolas" w:eastAsia="consolas" w:cs="consolas"/>
                <w:sz w:val="16"/>
              </w:rPr>
              <w:t>      46,028</w:t>
            </w:r>
          </w:p>
        </w:tc>
        <w:tc>
          <w:tcPr>
            <w:tcW w:w="1170" w:type="dxa"/>
          </w:tcPr>
          <w:p>
            <w:pPr>
              <w:spacing w:after="0"/>
              <w:jc w:val="right"/>
            </w:pPr>
            <w:r>
              <w:rPr>
                <w:rFonts w:ascii="consolas" w:hAnsi="consolas" w:eastAsia="consolas" w:cs="consolas"/>
                <w:sz w:val="16"/>
              </w:rPr>
              <w:t>       7,389</w:t>
            </w:r>
          </w:p>
        </w:tc>
      </w:tr>
      <w:tr>
        <w:tc>
          <w:tcPr>
            <w:tcW w:w="1170" w:type="dxa"/>
          </w:tcPr>
          <w:p>
            <w:pPr>
              <w:spacing w:after="0"/>
              <w:jc w:val="right"/>
            </w:pPr>
            <w:r>
              <w:rPr>
                <w:rFonts w:ascii="consolas" w:hAnsi="consolas" w:eastAsia="consolas" w:cs="consolas"/>
                <w:sz w:val="16"/>
              </w:rPr>
              <w:t xml:space="preserve">2013</w:t>
            </w:r>
          </w:p>
        </w:tc>
        <w:tc>
          <w:tcPr>
            <w:tcW w:w="1170" w:type="dxa"/>
          </w:tcPr>
          <w:p>
            <w:pPr>
              <w:spacing w:after="0"/>
              <w:jc w:val="right"/>
            </w:pPr>
            <w:r>
              <w:rPr>
                <w:rFonts w:ascii="consolas" w:hAnsi="consolas" w:eastAsia="consolas" w:cs="consolas"/>
                <w:sz w:val="16"/>
              </w:rPr>
              <w:t>      16,690</w:t>
            </w:r>
          </w:p>
        </w:tc>
        <w:tc>
          <w:tcPr>
            <w:tcW w:w="1170" w:type="dxa"/>
          </w:tcPr>
          <w:p>
            <w:pPr>
              <w:spacing w:after="0"/>
              <w:jc w:val="right"/>
            </w:pPr>
            <w:r>
              <w:rPr>
                <w:rFonts w:ascii="consolas" w:hAnsi="consolas" w:eastAsia="consolas" w:cs="consolas"/>
                <w:sz w:val="16"/>
              </w:rPr>
              <w:t>      13,325</w:t>
            </w:r>
          </w:p>
        </w:tc>
        <w:tc>
          <w:tcPr>
            <w:tcW w:w="1170" w:type="dxa"/>
          </w:tcPr>
          <w:p>
            <w:pPr>
              <w:spacing w:after="0"/>
              <w:jc w:val="right"/>
            </w:pPr>
            <w:r>
              <w:rPr>
                <w:rFonts w:ascii="consolas" w:hAnsi="consolas" w:eastAsia="consolas" w:cs="consolas"/>
                <w:sz w:val="16"/>
              </w:rPr>
              <w:t>      13,672</w:t>
            </w:r>
          </w:p>
        </w:tc>
        <w:tc>
          <w:tcPr>
            <w:tcW w:w="1170" w:type="dxa"/>
          </w:tcPr>
          <w:p>
            <w:pPr>
              <w:spacing w:after="0"/>
              <w:jc w:val="right"/>
            </w:pPr>
            <w:r>
              <w:rPr>
                <w:rFonts w:ascii="consolas" w:hAnsi="consolas" w:eastAsia="consolas" w:cs="consolas"/>
                <w:sz w:val="16"/>
              </w:rPr>
              <w:t>       6,762</w:t>
            </w:r>
          </w:p>
        </w:tc>
        <w:tc>
          <w:tcPr>
            <w:tcW w:w="1170" w:type="dxa"/>
          </w:tcPr>
          <w:p>
            <w:pPr>
              <w:spacing w:after="0"/>
              <w:jc w:val="right"/>
            </w:pPr>
            <w:r>
              <w:rPr>
                <w:rFonts w:ascii="consolas" w:hAnsi="consolas" w:eastAsia="consolas" w:cs="consolas"/>
                <w:sz w:val="16"/>
              </w:rPr>
              <w:t>      30,913</w:t>
            </w:r>
          </w:p>
        </w:tc>
        <w:tc>
          <w:tcPr>
            <w:tcW w:w="1170" w:type="dxa"/>
          </w:tcPr>
          <w:p>
            <w:pPr>
              <w:spacing w:after="0"/>
              <w:jc w:val="right"/>
            </w:pPr>
            <w:r>
              <w:rPr>
                <w:rFonts w:ascii="consolas" w:hAnsi="consolas" w:eastAsia="consolas" w:cs="consolas"/>
                <w:sz w:val="16"/>
              </w:rPr>
              <w:t>      43,460</w:t>
            </w:r>
          </w:p>
        </w:tc>
        <w:tc>
          <w:tcPr>
            <w:tcW w:w="1170" w:type="dxa"/>
          </w:tcPr>
          <w:p>
            <w:pPr>
              <w:spacing w:after="0"/>
              <w:jc w:val="right"/>
            </w:pPr>
            <w:r>
              <w:rPr>
                <w:rFonts w:ascii="consolas" w:hAnsi="consolas" w:eastAsia="consolas" w:cs="consolas"/>
                <w:sz w:val="16"/>
              </w:rPr>
              <w:t>       5,861</w:t>
            </w:r>
          </w:p>
        </w:tc>
      </w:tr>
      <w:tr>
        <w:tc>
          <w:tcPr>
            <w:tcW w:w="1170" w:type="dxa"/>
          </w:tcPr>
          <w:p>
            <w:pPr>
              <w:spacing w:after="0"/>
              <w:jc w:val="right"/>
            </w:pPr>
            <w:r>
              <w:rPr>
                <w:rFonts w:ascii="consolas" w:hAnsi="consolas" w:eastAsia="consolas" w:cs="consolas"/>
                <w:sz w:val="16"/>
              </w:rPr>
              <w:t xml:space="preserve">2014</w:t>
            </w:r>
          </w:p>
        </w:tc>
        <w:tc>
          <w:tcPr>
            <w:tcW w:w="1170" w:type="dxa"/>
          </w:tcPr>
          <w:p>
            <w:pPr>
              <w:spacing w:after="0"/>
              <w:jc w:val="right"/>
            </w:pPr>
            <w:r>
              <w:rPr>
                <w:rFonts w:ascii="consolas" w:hAnsi="consolas" w:eastAsia="consolas" w:cs="consolas"/>
                <w:sz w:val="16"/>
              </w:rPr>
              <w:t>      16,711</w:t>
            </w:r>
          </w:p>
        </w:tc>
        <w:tc>
          <w:tcPr>
            <w:tcW w:w="1170" w:type="dxa"/>
          </w:tcPr>
          <w:p>
            <w:pPr>
              <w:spacing w:after="0"/>
              <w:jc w:val="right"/>
            </w:pPr>
            <w:r>
              <w:rPr>
                <w:rFonts w:ascii="consolas" w:hAnsi="consolas" w:eastAsia="consolas" w:cs="consolas"/>
                <w:sz w:val="16"/>
              </w:rPr>
              <w:t>      12,857</w:t>
            </w:r>
          </w:p>
        </w:tc>
        <w:tc>
          <w:tcPr>
            <w:tcW w:w="1170" w:type="dxa"/>
          </w:tcPr>
          <w:p>
            <w:pPr>
              <w:spacing w:after="0"/>
              <w:jc w:val="right"/>
            </w:pPr>
            <w:r>
              <w:rPr>
                <w:rFonts w:ascii="consolas" w:hAnsi="consolas" w:eastAsia="consolas" w:cs="consolas"/>
                <w:sz w:val="16"/>
              </w:rPr>
              <w:t>          21</w:t>
            </w:r>
          </w:p>
        </w:tc>
        <w:tc>
          <w:tcPr>
            <w:tcW w:w="1170" w:type="dxa"/>
          </w:tcPr>
          <w:p>
            <w:pPr>
              <w:spacing w:after="0"/>
              <w:jc w:val="right"/>
            </w:pPr>
            <w:r>
              <w:rPr>
                <w:rFonts w:ascii="consolas" w:hAnsi="consolas" w:eastAsia="consolas" w:cs="consolas"/>
                <w:sz w:val="16"/>
              </w:rPr>
              <w:t>      11,402</w:t>
            </w:r>
          </w:p>
        </w:tc>
        <w:tc>
          <w:tcPr>
            <w:tcW w:w="1170" w:type="dxa"/>
          </w:tcPr>
          <w:p>
            <w:pPr>
              <w:spacing w:after="0"/>
              <w:jc w:val="right"/>
            </w:pPr>
            <w:r>
              <w:rPr>
                <w:rFonts w:ascii="consolas" w:hAnsi="consolas" w:eastAsia="consolas" w:cs="consolas"/>
                <w:sz w:val="16"/>
              </w:rPr>
              <w:t>      27,369</w:t>
            </w:r>
          </w:p>
        </w:tc>
        <w:tc>
          <w:tcPr>
            <w:tcW w:w="1170" w:type="dxa"/>
          </w:tcPr>
          <w:p>
            <w:pPr>
              <w:spacing w:after="0"/>
              <w:jc w:val="right"/>
            </w:pPr>
            <w:r>
              <w:rPr>
                <w:rFonts w:ascii="consolas" w:hAnsi="consolas" w:eastAsia="consolas" w:cs="consolas"/>
                <w:sz w:val="16"/>
              </w:rPr>
              <w:t>      41,766</w:t>
            </w:r>
          </w:p>
        </w:tc>
        <w:tc>
          <w:tcPr>
            <w:tcW w:w="1170" w:type="dxa"/>
          </w:tcPr>
          <w:p>
            <w:pPr>
              <w:spacing w:after="0"/>
              <w:jc w:val="right"/>
            </w:pPr>
            <w:r>
              <w:rPr>
                <w:rFonts w:ascii="consolas" w:hAnsi="consolas" w:eastAsia="consolas" w:cs="consolas"/>
                <w:sz w:val="16"/>
              </w:rPr>
              <w:t>       2,552</w:t>
            </w:r>
          </w:p>
        </w:tc>
      </w:tr>
      <w:tr>
        <w:tc>
          <w:tcPr>
            <w:tcW w:w="1170" w:type="dxa"/>
          </w:tcPr>
          <w:p>
            <w:pPr>
              <w:spacing w:after="0"/>
              <w:jc w:val="right"/>
            </w:pPr>
            <w:r>
              <w:rPr>
                <w:rFonts w:ascii="consolas" w:hAnsi="consolas" w:eastAsia="consolas" w:cs="consolas"/>
                <w:sz w:val="16"/>
              </w:rPr>
              <w:t xml:space="preserve">2015</w:t>
            </w:r>
          </w:p>
        </w:tc>
        <w:tc>
          <w:tcPr>
            <w:tcW w:w="1170" w:type="dxa"/>
          </w:tcPr>
          <w:p>
            <w:pPr>
              <w:spacing w:after="0"/>
              <w:jc w:val="right"/>
            </w:pPr>
            <w:r>
              <w:rPr>
                <w:rFonts w:ascii="consolas" w:hAnsi="consolas" w:eastAsia="consolas" w:cs="consolas"/>
                <w:sz w:val="16"/>
              </w:rPr>
              <w:t>      16,811</w:t>
            </w:r>
          </w:p>
        </w:tc>
        <w:tc>
          <w:tcPr>
            <w:tcW w:w="1170" w:type="dxa"/>
          </w:tcPr>
          <w:p>
            <w:pPr>
              <w:spacing w:after="0"/>
              <w:jc w:val="right"/>
            </w:pPr>
            <w:r>
              <w:rPr>
                <w:rFonts w:ascii="consolas" w:hAnsi="consolas" w:eastAsia="consolas" w:cs="consolas"/>
                <w:sz w:val="16"/>
              </w:rPr>
              <w:t>      13,499</w:t>
            </w:r>
          </w:p>
        </w:tc>
        <w:tc>
          <w:tcPr>
            <w:tcW w:w="1170" w:type="dxa"/>
          </w:tcPr>
          <w:p>
            <w:pPr>
              <w:spacing w:after="0"/>
              <w:jc w:val="right"/>
            </w:pPr>
            <w:r>
              <w:rPr>
                <w:rFonts w:ascii="consolas" w:hAnsi="consolas" w:eastAsia="consolas" w:cs="consolas"/>
                <w:sz w:val="16"/>
              </w:rPr>
              <w:t>      13,560</w:t>
            </w:r>
          </w:p>
        </w:tc>
        <w:tc>
          <w:tcPr>
            <w:tcW w:w="1170" w:type="dxa"/>
          </w:tcPr>
          <w:p>
            <w:pPr>
              <w:spacing w:after="0"/>
              <w:jc w:val="right"/>
            </w:pPr>
            <w:r>
              <w:rPr>
                <w:rFonts w:ascii="consolas" w:hAnsi="consolas" w:eastAsia="consolas" w:cs="consolas"/>
                <w:sz w:val="16"/>
              </w:rPr>
              <w:t>      10,560</w:t>
            </w:r>
          </w:p>
        </w:tc>
        <w:tc>
          <w:tcPr>
            <w:tcW w:w="1170" w:type="dxa"/>
          </w:tcPr>
          <w:p>
            <w:pPr>
              <w:spacing w:after="0"/>
              <w:jc w:val="right"/>
            </w:pPr>
            <w:r>
              <w:rPr>
                <w:rFonts w:ascii="consolas" w:hAnsi="consolas" w:eastAsia="consolas" w:cs="consolas"/>
                <w:sz w:val="16"/>
              </w:rPr>
              <w:t>      27,105</w:t>
            </w:r>
          </w:p>
        </w:tc>
        <w:tc>
          <w:tcPr>
            <w:tcW w:w="1170" w:type="dxa"/>
          </w:tcPr>
          <w:p>
            <w:pPr>
              <w:spacing w:after="0"/>
              <w:jc w:val="right"/>
            </w:pPr>
            <w:r>
              <w:rPr>
                <w:rFonts w:ascii="consolas" w:hAnsi="consolas" w:eastAsia="consolas" w:cs="consolas"/>
                <w:sz w:val="16"/>
              </w:rPr>
              <w:t>      41,827</w:t>
            </w:r>
          </w:p>
        </w:tc>
        <w:tc>
          <w:tcPr>
            <w:tcW w:w="1170" w:type="dxa"/>
          </w:tcPr>
          <w:p>
            <w:pPr>
              <w:spacing w:after="0"/>
              <w:jc w:val="right"/>
            </w:pPr>
            <w:r>
              <w:rPr>
                <w:rFonts w:ascii="consolas" w:hAnsi="consolas" w:eastAsia="consolas" w:cs="consolas"/>
                <w:sz w:val="16"/>
              </w:rPr>
              <w:t>       6,757</w:t>
            </w:r>
          </w:p>
        </w:tc>
      </w:tr>
      <w:tr>
        <w:tc>
          <w:tcPr>
            <w:tcW w:w="1170" w:type="dxa"/>
          </w:tcPr>
          <w:p>
            <w:pPr>
              <w:spacing w:after="0"/>
              <w:jc w:val="right"/>
            </w:pPr>
            <w:r>
              <w:rPr>
                <w:rFonts w:ascii="consolas" w:hAnsi="consolas" w:eastAsia="consolas" w:cs="consolas"/>
                <w:sz w:val="16"/>
              </w:rPr>
              <w:t xml:space="preserve">2016</w:t>
            </w:r>
          </w:p>
        </w:tc>
        <w:tc>
          <w:tcPr>
            <w:tcW w:w="1170" w:type="dxa"/>
          </w:tcPr>
          <w:p>
            <w:pPr>
              <w:spacing w:after="0"/>
              <w:jc w:val="right"/>
            </w:pPr>
            <w:r>
              <w:rPr>
                <w:rFonts w:ascii="consolas" w:hAnsi="consolas" w:eastAsia="consolas" w:cs="consolas"/>
                <w:sz w:val="16"/>
              </w:rPr>
              <w:t>      16,941</w:t>
            </w:r>
          </w:p>
        </w:tc>
        <w:tc>
          <w:tcPr>
            <w:tcW w:w="1170" w:type="dxa"/>
          </w:tcPr>
          <w:p>
            <w:pPr>
              <w:spacing w:after="0"/>
              <w:jc w:val="right"/>
            </w:pPr>
            <w:r>
              <w:rPr>
                <w:rFonts w:ascii="consolas" w:hAnsi="consolas" w:eastAsia="consolas" w:cs="consolas"/>
                <w:sz w:val="16"/>
              </w:rPr>
              <w:t>      13,697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9,519</w:t>
            </w:r>
          </w:p>
        </w:tc>
        <w:tc>
          <w:tcPr>
            <w:tcW w:w="1170" w:type="dxa"/>
          </w:tcPr>
          <w:p>
            <w:pPr>
              <w:spacing w:after="0"/>
              <w:jc w:val="right"/>
            </w:pPr>
            <w:r>
              <w:rPr>
                <w:rFonts w:ascii="consolas" w:hAnsi="consolas" w:eastAsia="consolas" w:cs="consolas"/>
                <w:sz w:val="16"/>
              </w:rPr>
              <w:t>      29,002</w:t>
            </w:r>
          </w:p>
        </w:tc>
        <w:tc>
          <w:tcPr>
            <w:tcW w:w="1170" w:type="dxa"/>
          </w:tcPr>
          <w:p>
            <w:pPr>
              <w:spacing w:after="0"/>
              <w:jc w:val="right"/>
            </w:pPr>
            <w:r>
              <w:rPr>
                <w:rFonts w:ascii="consolas" w:hAnsi="consolas" w:eastAsia="consolas" w:cs="consolas"/>
                <w:sz w:val="16"/>
              </w:rPr>
              <w:t>      40,327</w:t>
            </w:r>
          </w:p>
        </w:tc>
        <w:tc>
          <w:tcPr>
            <w:tcW w:w="1170" w:type="dxa"/>
          </w:tcPr>
          <w:p>
            <w:pPr>
              <w:spacing w:after="0"/>
              <w:jc w:val="right"/>
            </w:pPr>
            <w:r>
              <w:rPr>
                <w:rFonts w:ascii="consolas" w:hAnsi="consolas" w:eastAsia="consolas" w:cs="consolas"/>
                <w:sz w:val="16"/>
              </w:rPr>
              <w:t>       6,213</w:t>
            </w:r>
          </w:p>
        </w:tc>
      </w:tr>
      <w:tr>
        <w:tc>
          <w:tcPr>
            <w:tcW w:w="1170" w:type="dxa"/>
          </w:tcPr>
          <w:p>
            <w:pPr>
              <w:spacing w:after="0"/>
              <w:jc w:val="right"/>
            </w:pPr>
            <w:r>
              <w:rPr>
                <w:rFonts w:ascii="consolas" w:hAnsi="consolas" w:eastAsia="consolas" w:cs="consolas"/>
                <w:sz w:val="16"/>
              </w:rPr>
              <w:t xml:space="preserve">2017</w:t>
            </w:r>
          </w:p>
        </w:tc>
        <w:tc>
          <w:tcPr>
            <w:tcW w:w="1170" w:type="dxa"/>
          </w:tcPr>
          <w:p>
            <w:pPr>
              <w:spacing w:after="0"/>
              <w:jc w:val="right"/>
            </w:pPr>
            <w:r>
              <w:rPr>
                <w:rFonts w:ascii="consolas" w:hAnsi="consolas" w:eastAsia="consolas" w:cs="consolas"/>
                <w:sz w:val="16"/>
              </w:rPr>
              <w:t>      16,888</w:t>
            </w:r>
          </w:p>
        </w:tc>
        <w:tc>
          <w:tcPr>
            <w:tcW w:w="1170" w:type="dxa"/>
          </w:tcPr>
          <w:p>
            <w:pPr>
              <w:spacing w:after="0"/>
              <w:jc w:val="right"/>
            </w:pPr>
            <w:r>
              <w:rPr>
                <w:rFonts w:ascii="consolas" w:hAnsi="consolas" w:eastAsia="consolas" w:cs="consolas"/>
                <w:sz w:val="16"/>
              </w:rPr>
              <w:t>      13,941</w:t>
            </w:r>
          </w:p>
        </w:tc>
        <w:tc>
          <w:tcPr>
            <w:tcW w:w="1170" w:type="dxa"/>
          </w:tcPr>
          <w:p>
            <w:pPr>
              <w:spacing w:after="0"/>
              <w:jc w:val="right"/>
            </w:pPr>
            <w:r>
              <w:rPr>
                <w:rFonts w:ascii="consolas" w:hAnsi="consolas" w:eastAsia="consolas" w:cs="consolas"/>
                <w:sz w:val="16"/>
              </w:rPr>
              <w:t>      14,445</w:t>
            </w:r>
          </w:p>
        </w:tc>
        <w:tc>
          <w:tcPr>
            <w:tcW w:w="1170" w:type="dxa"/>
          </w:tcPr>
          <w:p>
            <w:pPr>
              <w:spacing w:after="0"/>
              <w:jc w:val="right"/>
            </w:pPr>
            <w:r>
              <w:rPr>
                <w:rFonts w:ascii="consolas" w:hAnsi="consolas" w:eastAsia="consolas" w:cs="consolas"/>
                <w:sz w:val="16"/>
              </w:rPr>
              <w:t>       9,027</w:t>
            </w:r>
          </w:p>
        </w:tc>
        <w:tc>
          <w:tcPr>
            <w:tcW w:w="1170" w:type="dxa"/>
          </w:tcPr>
          <w:p>
            <w:pPr>
              <w:spacing w:after="0"/>
              <w:jc w:val="right"/>
            </w:pPr>
            <w:r>
              <w:rPr>
                <w:rFonts w:ascii="consolas" w:hAnsi="consolas" w:eastAsia="consolas" w:cs="consolas"/>
                <w:sz w:val="16"/>
              </w:rPr>
              <w:t>      31,101</w:t>
            </w:r>
          </w:p>
        </w:tc>
        <w:tc>
          <w:tcPr>
            <w:tcW w:w="1170" w:type="dxa"/>
          </w:tcPr>
          <w:p>
            <w:pPr>
              <w:spacing w:after="0"/>
              <w:jc w:val="right"/>
            </w:pPr>
            <w:r>
              <w:rPr>
                <w:rFonts w:ascii="consolas" w:hAnsi="consolas" w:eastAsia="consolas" w:cs="consolas"/>
                <w:sz w:val="16"/>
              </w:rPr>
              <w:t>      36,295</w:t>
            </w:r>
          </w:p>
        </w:tc>
        <w:tc>
          <w:tcPr>
            <w:tcW w:w="1170" w:type="dxa"/>
          </w:tcPr>
          <w:p>
            <w:pPr>
              <w:spacing w:after="0"/>
              <w:jc w:val="right"/>
            </w:pPr>
            <w:r>
              <w:rPr>
                <w:rFonts w:ascii="consolas" w:hAnsi="consolas" w:eastAsia="consolas" w:cs="consolas"/>
                <w:sz w:val="16"/>
              </w:rPr>
              <w:t>       7,414</w:t>
            </w:r>
          </w:p>
        </w:tc>
      </w:tr>
      <w:tr>
        <w:tc>
          <w:tcPr>
            <w:tcW w:w="1170" w:type="dxa"/>
          </w:tcPr>
          <w:p>
            <w:pPr>
              <w:spacing w:after="0"/>
              <w:jc w:val="right"/>
            </w:pPr>
            <w:r>
              <w:rPr>
                <w:rFonts w:ascii="consolas" w:hAnsi="consolas" w:eastAsia="consolas" w:cs="consolas"/>
                <w:sz w:val="16"/>
              </w:rPr>
              <w:t xml:space="preserve">2018</w:t>
            </w:r>
          </w:p>
        </w:tc>
        <w:tc>
          <w:tcPr>
            <w:tcW w:w="1170" w:type="dxa"/>
          </w:tcPr>
          <w:p>
            <w:pPr>
              <w:spacing w:after="0"/>
              <w:jc w:val="right"/>
            </w:pPr>
            <w:r>
              <w:rPr>
                <w:rFonts w:ascii="consolas" w:hAnsi="consolas" w:eastAsia="consolas" w:cs="consolas"/>
                <w:sz w:val="16"/>
              </w:rPr>
              <w:t>      16,779</w:t>
            </w:r>
          </w:p>
        </w:tc>
        <w:tc>
          <w:tcPr>
            <w:tcW w:w="1170" w:type="dxa"/>
          </w:tcPr>
          <w:p>
            <w:pPr>
              <w:spacing w:after="0"/>
              <w:jc w:val="right"/>
            </w:pPr>
            <w:r>
              <w:rPr>
                <w:rFonts w:ascii="consolas" w:hAnsi="consolas" w:eastAsia="consolas" w:cs="consolas"/>
                <w:sz w:val="16"/>
              </w:rPr>
              <w:t>      23,145</w:t>
            </w:r>
          </w:p>
        </w:tc>
        <w:tc>
          <w:tcPr>
            <w:tcW w:w="1170" w:type="dxa"/>
          </w:tcPr>
          <w:p>
            <w:pPr>
              <w:spacing w:after="0"/>
              <w:jc w:val="right"/>
            </w:pPr>
            <w:r>
              <w:rPr>
                <w:rFonts w:ascii="consolas" w:hAnsi="consolas" w:eastAsia="consolas" w:cs="consolas"/>
                <w:sz w:val="16"/>
              </w:rPr>
              <w:t>         124</w:t>
            </w:r>
          </w:p>
        </w:tc>
        <w:tc>
          <w:tcPr>
            <w:tcW w:w="1170" w:type="dxa"/>
          </w:tcPr>
          <w:p>
            <w:pPr>
              <w:spacing w:after="0"/>
              <w:jc w:val="right"/>
            </w:pPr>
            <w:r>
              <w:rPr>
                <w:rFonts w:ascii="consolas" w:hAnsi="consolas" w:eastAsia="consolas" w:cs="consolas"/>
                <w:sz w:val="16"/>
              </w:rPr>
              <w:t>       8,919</w:t>
            </w:r>
          </w:p>
        </w:tc>
        <w:tc>
          <w:tcPr>
            <w:tcW w:w="1170" w:type="dxa"/>
          </w:tcPr>
          <w:p>
            <w:pPr>
              <w:spacing w:after="0"/>
              <w:jc w:val="right"/>
            </w:pPr>
            <w:r>
              <w:rPr>
                <w:rFonts w:ascii="consolas" w:hAnsi="consolas" w:eastAsia="consolas" w:cs="consolas"/>
                <w:sz w:val="16"/>
              </w:rPr>
              <w:t>      30,628</w:t>
            </w:r>
          </w:p>
        </w:tc>
        <w:tc>
          <w:tcPr>
            <w:tcW w:w="1170" w:type="dxa"/>
          </w:tcPr>
          <w:p>
            <w:pPr>
              <w:spacing w:after="0"/>
              <w:jc w:val="right"/>
            </w:pPr>
            <w:r>
              <w:rPr>
                <w:rFonts w:ascii="consolas" w:hAnsi="consolas" w:eastAsia="consolas" w:cs="consolas"/>
                <w:sz w:val="16"/>
              </w:rPr>
              <w:t>      34,496</w:t>
            </w:r>
          </w:p>
        </w:tc>
        <w:tc>
          <w:tcPr>
            <w:tcW w:w="1170" w:type="dxa"/>
          </w:tcPr>
          <w:p>
            <w:pPr>
              <w:spacing w:after="0"/>
              <w:jc w:val="right"/>
            </w:pPr>
            <w:r>
              <w:rPr>
                <w:rFonts w:ascii="consolas" w:hAnsi="consolas" w:eastAsia="consolas" w:cs="consolas"/>
                <w:sz w:val="16"/>
              </w:rPr>
              <w:t>       6,691</w:t>
            </w:r>
          </w:p>
        </w:tc>
      </w:tr>
      <w:tr>
        <w:tc>
          <w:tcPr>
            <w:tcW w:w="1170" w:type="dxa"/>
          </w:tcPr>
          <w:p>
            <w:pPr>
              <w:spacing w:after="0"/>
              <w:jc w:val="right"/>
            </w:pPr>
            <w:r>
              <w:rPr>
                <w:rFonts w:ascii="consolas" w:hAnsi="consolas" w:eastAsia="consolas" w:cs="consolas"/>
                <w:sz w:val="16"/>
              </w:rPr>
              <w:t xml:space="preserve">2019</w:t>
            </w:r>
          </w:p>
        </w:tc>
        <w:tc>
          <w:tcPr>
            <w:tcW w:w="1170" w:type="dxa"/>
          </w:tcPr>
          <w:p>
            <w:pPr>
              <w:spacing w:after="0"/>
              <w:jc w:val="right"/>
            </w:pPr>
            <w:r>
              <w:rPr>
                <w:rFonts w:ascii="consolas" w:hAnsi="consolas" w:eastAsia="consolas" w:cs="consolas"/>
                <w:sz w:val="16"/>
              </w:rPr>
              <w:t>      16,787</w:t>
            </w:r>
          </w:p>
        </w:tc>
        <w:tc>
          <w:tcPr>
            <w:tcW w:w="1170" w:type="dxa"/>
          </w:tcPr>
          <w:p>
            <w:pPr>
              <w:spacing w:after="0"/>
              <w:jc w:val="right"/>
            </w:pPr>
            <w:r>
              <w:rPr>
                <w:rFonts w:ascii="consolas" w:hAnsi="consolas" w:eastAsia="consolas" w:cs="consolas"/>
                <w:sz w:val="16"/>
              </w:rPr>
              <w:t>      22,466</w:t>
            </w:r>
          </w:p>
        </w:tc>
        <w:tc>
          <w:tcPr>
            <w:tcW w:w="1170" w:type="dxa"/>
          </w:tcPr>
          <w:p>
            <w:pPr>
              <w:spacing w:after="0"/>
              <w:jc w:val="right"/>
            </w:pPr>
            <w:r>
              <w:rPr>
                <w:rFonts w:ascii="consolas" w:hAnsi="consolas" w:eastAsia="consolas" w:cs="consolas"/>
                <w:sz w:val="16"/>
              </w:rPr>
              <w:t>      14,386</w:t>
            </w:r>
          </w:p>
        </w:tc>
        <w:tc>
          <w:tcPr>
            <w:tcW w:w="1170" w:type="dxa"/>
          </w:tcPr>
          <w:p>
            <w:pPr>
              <w:spacing w:after="0"/>
              <w:jc w:val="right"/>
            </w:pPr>
            <w:r>
              <w:rPr>
                <w:rFonts w:ascii="consolas" w:hAnsi="consolas" w:eastAsia="consolas" w:cs="consolas"/>
                <w:sz w:val="16"/>
              </w:rPr>
              <w:t>       8,457</w:t>
            </w:r>
          </w:p>
        </w:tc>
        <w:tc>
          <w:tcPr>
            <w:tcW w:w="1170" w:type="dxa"/>
          </w:tcPr>
          <w:p>
            <w:pPr>
              <w:spacing w:after="0"/>
              <w:jc w:val="right"/>
            </w:pPr>
            <w:r>
              <w:rPr>
                <w:rFonts w:ascii="consolas" w:hAnsi="consolas" w:eastAsia="consolas" w:cs="consolas"/>
                <w:sz w:val="16"/>
              </w:rPr>
              <w:t>      30,527</w:t>
            </w:r>
          </w:p>
        </w:tc>
        <w:tc>
          <w:tcPr>
            <w:tcW w:w="1170" w:type="dxa"/>
          </w:tcPr>
          <w:p>
            <w:pPr>
              <w:spacing w:after="0"/>
              <w:jc w:val="right"/>
            </w:pPr>
            <w:r>
              <w:rPr>
                <w:rFonts w:ascii="consolas" w:hAnsi="consolas" w:eastAsia="consolas" w:cs="consolas"/>
                <w:sz w:val="16"/>
              </w:rPr>
              <w:t>      33,043</w:t>
            </w:r>
          </w:p>
        </w:tc>
        <w:tc>
          <w:tcPr>
            <w:tcW w:w="1170" w:type="dxa"/>
          </w:tcPr>
          <w:p>
            <w:pPr>
              <w:spacing w:after="0"/>
              <w:jc w:val="right"/>
            </w:pPr>
            <w:r>
              <w:rPr>
                <w:rFonts w:ascii="consolas" w:hAnsi="consolas" w:eastAsia="consolas" w:cs="consolas"/>
                <w:sz w:val="16"/>
              </w:rPr>
              <w:t>       6,005</w:t>
            </w:r>
          </w:p>
        </w:tc>
      </w:tr>
      <w:tr>
        <w:tc>
          <w:tcPr>
            <w:tcW w:w="1170" w:type="dxa"/>
          </w:tcPr>
          <w:p>
            <w:pPr>
              <w:spacing w:after="0"/>
              <w:jc w:val="right"/>
            </w:pPr>
            <w:r>
              <w:rPr>
                <w:rFonts w:ascii="consolas" w:hAnsi="consolas" w:eastAsia="consolas" w:cs="consolas"/>
                <w:sz w:val="16"/>
              </w:rPr>
              <w:t xml:space="preserve">2020</w:t>
            </w:r>
          </w:p>
        </w:tc>
        <w:tc>
          <w:tcPr>
            <w:tcW w:w="1170" w:type="dxa"/>
          </w:tcPr>
          <w:p>
            <w:pPr>
              <w:spacing w:after="0"/>
              <w:jc w:val="right"/>
            </w:pPr>
            <w:r>
              <w:rPr>
                <w:rFonts w:ascii="consolas" w:hAnsi="consolas" w:eastAsia="consolas" w:cs="consolas"/>
                <w:sz w:val="16"/>
              </w:rPr>
              <w:t>      16,411</w:t>
            </w:r>
          </w:p>
        </w:tc>
        <w:tc>
          <w:tcPr>
            <w:tcW w:w="1170" w:type="dxa"/>
          </w:tcPr>
          <w:p>
            <w:pPr>
              <w:spacing w:after="0"/>
              <w:jc w:val="right"/>
            </w:pPr>
            <w:r>
              <w:rPr>
                <w:rFonts w:ascii="consolas" w:hAnsi="consolas" w:eastAsia="consolas" w:cs="consolas"/>
                <w:sz w:val="16"/>
              </w:rPr>
              <w:t>      22,258</w:t>
            </w:r>
          </w:p>
        </w:tc>
        <w:tc>
          <w:tcPr>
            <w:tcW w:w="1170" w:type="dxa"/>
          </w:tcPr>
          <w:p>
            <w:pPr>
              <w:spacing w:after="0"/>
              <w:jc w:val="right"/>
            </w:pPr>
            <w:r>
              <w:rPr>
                <w:rFonts w:ascii="consolas" w:hAnsi="consolas" w:eastAsia="consolas" w:cs="consolas"/>
                <w:sz w:val="16"/>
              </w:rPr>
              <w:t>          28</w:t>
            </w:r>
          </w:p>
        </w:tc>
        <w:tc>
          <w:tcPr>
            <w:tcW w:w="1170" w:type="dxa"/>
          </w:tcPr>
          <w:p>
            <w:pPr>
              <w:spacing w:after="0"/>
              <w:jc w:val="right"/>
            </w:pPr>
            <w:r>
              <w:rPr>
                <w:rFonts w:ascii="consolas" w:hAnsi="consolas" w:eastAsia="consolas" w:cs="consolas"/>
                <w:sz w:val="16"/>
              </w:rPr>
              <w:t>      15,052</w:t>
            </w:r>
          </w:p>
        </w:tc>
        <w:tc>
          <w:tcPr>
            <w:tcW w:w="1170" w:type="dxa"/>
          </w:tcPr>
          <w:p>
            <w:pPr>
              <w:spacing w:after="0"/>
              <w:jc w:val="right"/>
            </w:pPr>
            <w:r>
              <w:rPr>
                <w:rFonts w:ascii="consolas" w:hAnsi="consolas" w:eastAsia="consolas" w:cs="consolas"/>
                <w:sz w:val="16"/>
              </w:rPr>
              <w:t>      29,322</w:t>
            </w:r>
          </w:p>
        </w:tc>
        <w:tc>
          <w:tcPr>
            <w:tcW w:w="1170" w:type="dxa"/>
          </w:tcPr>
          <w:p>
            <w:pPr>
              <w:spacing w:after="0"/>
              <w:jc w:val="right"/>
            </w:pPr>
            <w:r>
              <w:rPr>
                <w:rFonts w:ascii="consolas" w:hAnsi="consolas" w:eastAsia="consolas" w:cs="consolas"/>
                <w:sz w:val="16"/>
              </w:rPr>
              <w:t>      30,879</w:t>
            </w:r>
          </w:p>
        </w:tc>
        <w:tc>
          <w:tcPr>
            <w:tcW w:w="1170" w:type="dxa"/>
          </w:tcPr>
          <w:p>
            <w:pPr>
              <w:spacing w:after="0"/>
              <w:jc w:val="right"/>
            </w:pPr>
            <w:r>
              <w:rPr>
                <w:rFonts w:ascii="consolas" w:hAnsi="consolas" w:eastAsia="consolas" w:cs="consolas"/>
                <w:sz w:val="16"/>
              </w:rPr>
              <w:t>       7,020</w:t>
            </w:r>
          </w:p>
        </w:tc>
      </w:tr>
      <w:tr>
        <w:tc>
          <w:tcPr>
            <w:tcW w:w="1170" w:type="dxa"/>
          </w:tcPr>
          <w:p>
            <w:pPr>
              <w:spacing w:after="0"/>
              <w:jc w:val="right"/>
            </w:pPr>
            <w:r>
              <w:rPr>
                <w:rFonts w:ascii="consolas" w:hAnsi="consolas" w:eastAsia="consolas" w:cs="consolas"/>
                <w:sz w:val="16"/>
              </w:rPr>
              <w:t xml:space="preserve">2021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22,230</w:t>
            </w:r>
          </w:p>
        </w:tc>
        <w:tc>
          <w:tcPr>
            <w:tcW w:w="1170" w:type="dxa"/>
          </w:tcPr>
          <w:p>
            <w:pPr>
              <w:spacing w:after="0"/>
              <w:jc w:val="right"/>
            </w:pPr>
            <w:r>
              <w:rPr>
                <w:rFonts w:ascii="consolas" w:hAnsi="consolas" w:eastAsia="consolas" w:cs="consolas"/>
                <w:sz w:val="16"/>
              </w:rPr>
              <w:t>      13,757</w:t>
            </w:r>
          </w:p>
        </w:tc>
        <w:tc>
          <w:tcPr>
            <w:tcW w:w="1170" w:type="dxa"/>
          </w:tcPr>
          <w:p>
            <w:pPr>
              <w:spacing w:after="0"/>
              <w:jc w:val="right"/>
            </w:pPr>
            <w:r>
              <w:rPr>
                <w:rFonts w:ascii="consolas" w:hAnsi="consolas" w:eastAsia="consolas" w:cs="consolas"/>
                <w:sz w:val="16"/>
              </w:rPr>
              <w:t>      12,462</w:t>
            </w:r>
          </w:p>
        </w:tc>
        <w:tc>
          <w:tcPr>
            <w:tcW w:w="1170" w:type="dxa"/>
          </w:tcPr>
          <w:p>
            <w:pPr>
              <w:spacing w:after="0"/>
              <w:jc w:val="right"/>
            </w:pPr>
            <w:r>
              <w:rPr>
                <w:rFonts w:ascii="consolas" w:hAnsi="consolas" w:eastAsia="consolas" w:cs="consolas"/>
                <w:sz w:val="16"/>
              </w:rPr>
              <w:t>      20,043</w:t>
            </w:r>
          </w:p>
        </w:tc>
        <w:tc>
          <w:tcPr>
            <w:tcW w:w="1170" w:type="dxa"/>
          </w:tcPr>
          <w:p>
            <w:pPr>
              <w:spacing w:after="0"/>
              <w:jc w:val="right"/>
            </w:pPr>
            <w:r>
              <w:rPr>
                <w:rFonts w:ascii="consolas" w:hAnsi="consolas" w:eastAsia="consolas" w:cs="consolas"/>
                <w:sz w:val="16"/>
              </w:rPr>
              <w:t>      28,248</w:t>
            </w:r>
          </w:p>
        </w:tc>
        <w:tc>
          <w:tcPr>
            <w:tcW w:w="1170" w:type="dxa"/>
          </w:tcPr>
          <w:p>
            <w:pPr>
              <w:spacing w:after="0"/>
              <w:jc w:val="right"/>
            </w:pPr>
            <w:r>
              <w:rPr>
                <w:rFonts w:ascii="consolas" w:hAnsi="consolas" w:eastAsia="consolas" w:cs="consolas"/>
                <w:sz w:val="16"/>
              </w:rPr>
              <w:t>       6,332</w:t>
            </w:r>
          </w:p>
        </w:tc>
      </w:tr>
      <w:tr>
        <w:tc>
          <w:tcPr>
            <w:tcW w:w="1170" w:type="dxa"/>
          </w:tcPr>
          <w:p>
            <w:pPr>
              <w:spacing w:after="0"/>
              <w:jc w:val="right"/>
            </w:pPr>
            <w:r>
              <w:rPr>
                <w:rFonts w:ascii="consolas" w:hAnsi="consolas" w:eastAsia="consolas" w:cs="consolas"/>
                <w:sz w:val="16"/>
              </w:rPr>
              <w:t xml:space="preserve">2022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22,511</w:t>
            </w:r>
          </w:p>
        </w:tc>
        <w:tc>
          <w:tcPr>
            <w:tcW w:w="1170" w:type="dxa"/>
          </w:tcPr>
          <w:p>
            <w:pPr>
              <w:spacing w:after="0"/>
              <w:jc w:val="right"/>
            </w:pPr>
            <w:r>
              <w:rPr>
                <w:rFonts w:ascii="consolas" w:hAnsi="consolas" w:eastAsia="consolas" w:cs="consolas"/>
                <w:sz w:val="16"/>
              </w:rPr>
              <w:t>         124</w:t>
            </w:r>
          </w:p>
        </w:tc>
        <w:tc>
          <w:tcPr>
            <w:tcW w:w="1170" w:type="dxa"/>
          </w:tcPr>
          <w:p>
            <w:pPr>
              <w:spacing w:after="0"/>
              <w:jc w:val="right"/>
            </w:pPr>
            <w:r>
              <w:rPr>
                <w:rFonts w:ascii="consolas" w:hAnsi="consolas" w:eastAsia="consolas" w:cs="consolas"/>
                <w:sz w:val="16"/>
              </w:rPr>
              <w:t>      10,962</w:t>
            </w:r>
          </w:p>
        </w:tc>
        <w:tc>
          <w:tcPr>
            <w:tcW w:w="1170" w:type="dxa"/>
          </w:tcPr>
          <w:p>
            <w:pPr>
              <w:spacing w:after="0"/>
              <w:jc w:val="right"/>
            </w:pPr>
            <w:r>
              <w:rPr>
                <w:rFonts w:ascii="consolas" w:hAnsi="consolas" w:eastAsia="consolas" w:cs="consolas"/>
                <w:sz w:val="16"/>
              </w:rPr>
              <w:t>      28,660</w:t>
            </w:r>
          </w:p>
        </w:tc>
        <w:tc>
          <w:tcPr>
            <w:tcW w:w="1170" w:type="dxa"/>
          </w:tcPr>
          <w:p>
            <w:pPr>
              <w:spacing w:after="0"/>
              <w:jc w:val="right"/>
            </w:pPr>
            <w:r>
              <w:rPr>
                <w:rFonts w:ascii="consolas" w:hAnsi="consolas" w:eastAsia="consolas" w:cs="consolas"/>
                <w:sz w:val="16"/>
              </w:rPr>
              <w:t>      29,253</w:t>
            </w:r>
          </w:p>
        </w:tc>
        <w:tc>
          <w:tcPr>
            <w:tcW w:w="1170" w:type="dxa"/>
          </w:tcPr>
          <w:p>
            <w:pPr>
              <w:spacing w:after="0"/>
              <w:jc w:val="right"/>
            </w:pPr>
            <w:r>
              <w:rPr>
                <w:rFonts w:ascii="consolas" w:hAnsi="consolas" w:eastAsia="consolas" w:cs="consolas"/>
                <w:sz w:val="16"/>
              </w:rPr>
              <w:t>       7,078</w:t>
            </w:r>
          </w:p>
        </w:tc>
      </w:tr>
      <w:tr>
        <w:tc>
          <w:tcPr>
            <w:tcW w:w="1170" w:type="dxa"/>
          </w:tcPr>
          <w:p>
            <w:pPr>
              <w:spacing w:after="0"/>
              <w:jc w:val="right"/>
            </w:pPr>
            <w:r>
              <w:rPr>
                <w:rFonts w:ascii="consolas" w:hAnsi="consolas" w:eastAsia="consolas" w:cs="consolas"/>
                <w:sz w:val="16"/>
              </w:rPr>
              <w:t xml:space="preserve">2023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22,560</w:t>
            </w:r>
          </w:p>
        </w:tc>
        <w:tc>
          <w:tcPr>
            <w:tcW w:w="1170" w:type="dxa"/>
          </w:tcPr>
          <w:p>
            <w:pPr>
              <w:spacing w:after="0"/>
              <w:jc w:val="right"/>
            </w:pPr>
            <w:r>
              <w:rPr>
                <w:rFonts w:ascii="consolas" w:hAnsi="consolas" w:eastAsia="consolas" w:cs="consolas"/>
                <w:sz w:val="16"/>
              </w:rPr>
              <w:t>      13,565</w:t>
            </w:r>
          </w:p>
        </w:tc>
        <w:tc>
          <w:tcPr>
            <w:tcW w:w="1170" w:type="dxa"/>
          </w:tcPr>
          <w:p>
            <w:pPr>
              <w:spacing w:after="0"/>
              <w:jc w:val="right"/>
            </w:pPr>
            <w:r>
              <w:rPr>
                <w:rFonts w:ascii="consolas" w:hAnsi="consolas" w:eastAsia="consolas" w:cs="consolas"/>
                <w:sz w:val="16"/>
              </w:rPr>
              <w:t>      10,209</w:t>
            </w:r>
          </w:p>
        </w:tc>
        <w:tc>
          <w:tcPr>
            <w:tcW w:w="1170" w:type="dxa"/>
          </w:tcPr>
          <w:p>
            <w:pPr>
              <w:spacing w:after="0"/>
              <w:jc w:val="right"/>
            </w:pPr>
            <w:r>
              <w:rPr>
                <w:rFonts w:ascii="consolas" w:hAnsi="consolas" w:eastAsia="consolas" w:cs="consolas"/>
                <w:sz w:val="16"/>
              </w:rPr>
              <w:t>      28,701</w:t>
            </w:r>
          </w:p>
        </w:tc>
        <w:tc>
          <w:tcPr>
            <w:tcW w:w="1170" w:type="dxa"/>
          </w:tcPr>
          <w:p>
            <w:pPr>
              <w:spacing w:after="0"/>
              <w:jc w:val="right"/>
            </w:pPr>
            <w:r>
              <w:rPr>
                <w:rFonts w:ascii="consolas" w:hAnsi="consolas" w:eastAsia="consolas" w:cs="consolas"/>
                <w:sz w:val="16"/>
              </w:rPr>
              <w:t>      16,201</w:t>
            </w:r>
          </w:p>
        </w:tc>
        <w:tc>
          <w:tcPr>
            <w:tcW w:w="1170" w:type="dxa"/>
          </w:tcPr>
          <w:p>
            <w:pPr>
              <w:spacing w:after="0"/>
              <w:jc w:val="right"/>
            </w:pPr>
            <w:r>
              <w:rPr>
                <w:rFonts w:ascii="consolas" w:hAnsi="consolas" w:eastAsia="consolas" w:cs="consolas"/>
                <w:sz w:val="16"/>
              </w:rPr>
              <w:t>       7,331</w:t>
            </w:r>
          </w:p>
        </w:tc>
      </w:tr>
      <w:tr>
        <w:tc>
          <w:tcPr>
            <w:tcW w:w="1170" w:type="dxa"/>
            <w:tcBorders>
              <w:bottom w:val="single" w:color="000000"/>
            </w:tcBorders>
          </w:tcPr>
          <w:p>
            <w:pPr>
              <w:spacing w:after="0"/>
              <w:jc w:val="right"/>
            </w:pPr>
            <w:r>
              <w:rPr>
                <w:rFonts w:ascii="consolas" w:hAnsi="consolas" w:eastAsia="consolas" w:cs="consolas"/>
                <w:sz w:val="16"/>
              </w:rPr>
              <w:t xml:space="preserve">2024</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152</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143</w:t>
            </w:r>
          </w:p>
        </w:tc>
        <w:tc>
          <w:tcPr>
            <w:tcW w:w="1170" w:type="dxa"/>
            <w:tcBorders>
              <w:bottom w:val="single" w:color="000000"/>
            </w:tcBorders>
          </w:tcPr>
          <w:p>
            <w:pPr>
              <w:spacing w:after="0"/>
              <w:jc w:val="right"/>
            </w:pPr>
            <w:r>
              <w:rPr>
                <w:rFonts w:ascii="consolas" w:hAnsi="consolas" w:eastAsia="consolas" w:cs="consolas"/>
                <w:sz w:val="16"/>
              </w:rPr>
              <w:t>         967</w:t>
            </w:r>
          </w:p>
        </w:tc>
        <w:tc>
          <w:tcPr>
            <w:tcW w:w="1170" w:type="dxa"/>
            <w:tcBorders>
              <w:bottom w:val="single" w:color="000000"/>
            </w:tcBorders>
          </w:tcPr>
          <w:p>
            <w:pPr>
              <w:spacing w:after="0"/>
              <w:jc w:val="right"/>
            </w:pPr>
            <w:r>
              <w:rPr>
                <w:rFonts w:ascii="consolas" w:hAnsi="consolas" w:eastAsia="consolas" w:cs="consolas"/>
                <w:sz w:val="16"/>
              </w:rPr>
              <w:t>       7,055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br w:type="page"/>
      </w:r>
    </w:p>
    <w:p>
      <w:pPr>
        <w:shd w:val="solid" w:color="B0C4DE" w:fill=""/>
      </w:pPr>
      <w:r>
        <w:t/>
      </w:r>
      <w:r>
        <w:rPr>
          <w:b w:val="true"/>
          <w:sz w:val="26"/>
        </w:rPr>
        <w:t xml:space="preserve">intmonth</w:t>
      </w:r>
    </w:p>
    <w:p>
      <w:pPr>
        <w:rPr>
          <w:color w:val="4682B4"/>
        </w:rPr>
      </w:pPr>
      <w:r>
        <w:t/>
      </w:r>
      <w:r>
        <w:rPr>
          <w:rFonts/>
          <w:color w:val="4682B4"/>
        </w:rPr>
        <w:t xml:space="preserve">Month of interview</w:t>
        <w:br w:type="textWrapping"/>
      </w:r>
      <w:r>
        <w:rPr>
          <w:rFonts/>
          <w:color w:val="4682B4"/>
        </w:rPr>
        <w:t xml:space="preserve">&lt;Months 1-12&gt;</w:t>
      </w:r>
    </w:p>
    <w:p>
      <w:r>
        <w:t/>
      </w:r>
      <w:r>
        <w:t xml:space="preserve">Indicates the month of data interview.</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intmonth</w:t>
              <w:br w:type="textWrapping"/>
            </w:r>
            <w:r>
              <w:rPr>
                <w:rFonts w:ascii="consolas" w:hAnsi="consolas" w:eastAsia="consolas" w:cs="consolas"/>
                <w:b w:val="true"/>
                <w:sz w:val="18"/>
              </w:rPr>
              <w:t xml:space="preserve">       Label: </w:t>
            </w:r>
            <w:r>
              <w:rPr>
                <w:rFonts w:ascii="consolas" w:hAnsi="consolas" w:eastAsia="consolas" w:cs="consolas"/>
                <w:sz w:val="18"/>
              </w:rPr>
              <w:t xml:space="preserve">Month of interview</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120,809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5.89           </w:t>
              <w:br w:type="textWrapping"/>
            </w:r>
            <w:r>
              <w:rPr>
                <w:rFonts w:ascii="consolas" w:hAnsi="consolas" w:eastAsia="consolas" w:cs="consolas"/>
                <w:b w:val="true"/>
                <w:sz w:val="18"/>
              </w:rPr>
              <w:t xml:space="preserve">       SD: </w:t>
            </w:r>
            <w:r>
              <w:rPr>
                <w:rFonts w:ascii="consolas" w:hAnsi="consolas" w:eastAsia="consolas" w:cs="consolas"/>
                <w:sz w:val="18"/>
              </w:rPr>
              <w:t xml:space="preserve">3.55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116,360</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3.8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4,310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137,108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266,661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348,698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310,883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282,307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226,996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190,521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247,346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396,858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293,189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176,740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86,214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124</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5</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116,355</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5</w:t>
            </w:r>
          </w:p>
        </w:tc>
        <w:tc>
          <w:tcPr>
            <w:tcW w:w="1170" w:type="dxa"/>
          </w:tcPr>
          <w:p>
            <w:pPr>
              <w:spacing w:after="0"/>
              <w:jc w:val="right"/>
            </w:pPr>
            <w:r>
              <w:rPr>
                <w:rFonts w:ascii="consolas" w:hAnsi="consolas" w:eastAsia="consolas" w:cs="consolas"/>
                <w:sz w:val="16"/>
              </w:rPr>
              <w:t>       1,840</w:t>
            </w:r>
          </w:p>
        </w:tc>
        <w:tc>
          <w:tcPr>
            <w:tcW w:w="1170" w:type="dxa"/>
          </w:tcPr>
          <w:p>
            <w:pPr>
              <w:spacing w:after="0"/>
              <w:jc w:val="right"/>
            </w:pPr>
            <w:r>
              <w:rPr>
                <w:rFonts w:ascii="consolas" w:hAnsi="consolas" w:eastAsia="consolas" w:cs="consolas"/>
                <w:sz w:val="16"/>
              </w:rPr>
              <w:t>       2,421</w:t>
            </w:r>
          </w:p>
        </w:tc>
        <w:tc>
          <w:tcPr>
            <w:tcW w:w="1170" w:type="dxa"/>
          </w:tcPr>
          <w:p>
            <w:pPr>
              <w:spacing w:after="0"/>
              <w:jc w:val="right"/>
            </w:pPr>
            <w:r>
              <w:rPr>
                <w:rFonts w:ascii="consolas" w:hAnsi="consolas" w:eastAsia="consolas" w:cs="consolas"/>
                <w:sz w:val="16"/>
              </w:rPr>
              <w:t>          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3,501</w:t>
            </w:r>
          </w:p>
        </w:tc>
        <w:tc>
          <w:tcPr>
            <w:tcW w:w="1170" w:type="dxa"/>
          </w:tcPr>
          <w:p>
            <w:pPr>
              <w:spacing w:after="0"/>
              <w:jc w:val="right"/>
            </w:pPr>
            <w:r>
              <w:rPr>
                <w:rFonts w:ascii="consolas" w:hAnsi="consolas" w:eastAsia="consolas" w:cs="consolas"/>
                <w:sz w:val="16"/>
              </w:rPr>
              <w:t>         367</w:t>
            </w:r>
          </w:p>
        </w:tc>
        <w:tc>
          <w:tcPr>
            <w:tcW w:w="1170" w:type="dxa"/>
          </w:tcPr>
          <w:p>
            <w:pPr>
              <w:spacing w:after="0"/>
              <w:jc w:val="right"/>
            </w:pPr>
            <w:r>
              <w:rPr>
                <w:rFonts w:ascii="consolas" w:hAnsi="consolas" w:eastAsia="consolas" w:cs="consolas"/>
                <w:sz w:val="16"/>
              </w:rPr>
              <w:t>      13,888</w:t>
            </w:r>
          </w:p>
        </w:tc>
        <w:tc>
          <w:tcPr>
            <w:tcW w:w="1170" w:type="dxa"/>
          </w:tcPr>
          <w:p>
            <w:pPr>
              <w:spacing w:after="0"/>
              <w:jc w:val="right"/>
            </w:pPr>
            <w:r>
              <w:rPr>
                <w:rFonts w:ascii="consolas" w:hAnsi="consolas" w:eastAsia="consolas" w:cs="consolas"/>
                <w:sz w:val="16"/>
              </w:rPr>
              <w:t>      12,794</w:t>
            </w:r>
          </w:p>
        </w:tc>
        <w:tc>
          <w:tcPr>
            <w:tcW w:w="1170" w:type="dxa"/>
          </w:tcPr>
          <w:p>
            <w:pPr>
              <w:spacing w:after="0"/>
              <w:jc w:val="right"/>
            </w:pPr>
            <w:r>
              <w:rPr>
                <w:rFonts w:ascii="consolas" w:hAnsi="consolas" w:eastAsia="consolas" w:cs="consolas"/>
                <w:sz w:val="16"/>
              </w:rPr>
              <w:t>      45,300</w:t>
            </w:r>
          </w:p>
        </w:tc>
        <w:tc>
          <w:tcPr>
            <w:tcW w:w="1170" w:type="dxa"/>
          </w:tcPr>
          <w:p>
            <w:pPr>
              <w:spacing w:after="0"/>
              <w:jc w:val="right"/>
            </w:pPr>
            <w:r>
              <w:rPr>
                <w:rFonts w:ascii="consolas" w:hAnsi="consolas" w:eastAsia="consolas" w:cs="consolas"/>
                <w:sz w:val="16"/>
              </w:rPr>
              <w:t>      61,258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2,423</w:t>
            </w:r>
          </w:p>
        </w:tc>
        <w:tc>
          <w:tcPr>
            <w:tcW w:w="1170" w:type="dxa"/>
          </w:tcPr>
          <w:p>
            <w:pPr>
              <w:spacing w:after="0"/>
              <w:jc w:val="right"/>
            </w:pPr>
            <w:r>
              <w:rPr>
                <w:rFonts w:ascii="consolas" w:hAnsi="consolas" w:eastAsia="consolas" w:cs="consolas"/>
                <w:sz w:val="16"/>
              </w:rPr>
              <w:t>          43</w:t>
            </w:r>
          </w:p>
        </w:tc>
        <w:tc>
          <w:tcPr>
            <w:tcW w:w="1170" w:type="dxa"/>
          </w:tcPr>
          <w:p>
            <w:pPr>
              <w:spacing w:after="0"/>
              <w:jc w:val="right"/>
            </w:pPr>
            <w:r>
              <w:rPr>
                <w:rFonts w:ascii="consolas" w:hAnsi="consolas" w:eastAsia="consolas" w:cs="consolas"/>
                <w:sz w:val="16"/>
              </w:rPr>
              <w:t>      31,382</w:t>
            </w:r>
          </w:p>
        </w:tc>
        <w:tc>
          <w:tcPr>
            <w:tcW w:w="1170" w:type="dxa"/>
          </w:tcPr>
          <w:p>
            <w:pPr>
              <w:spacing w:after="0"/>
              <w:jc w:val="right"/>
            </w:pPr>
            <w:r>
              <w:rPr>
                <w:rFonts w:ascii="consolas" w:hAnsi="consolas" w:eastAsia="consolas" w:cs="consolas"/>
                <w:sz w:val="16"/>
              </w:rPr>
              <w:t>       5,827</w:t>
            </w:r>
          </w:p>
        </w:tc>
        <w:tc>
          <w:tcPr>
            <w:tcW w:w="1170" w:type="dxa"/>
          </w:tcPr>
          <w:p>
            <w:pPr>
              <w:spacing w:after="0"/>
              <w:jc w:val="right"/>
            </w:pPr>
            <w:r>
              <w:rPr>
                <w:rFonts w:ascii="consolas" w:hAnsi="consolas" w:eastAsia="consolas" w:cs="consolas"/>
                <w:sz w:val="16"/>
              </w:rPr>
              <w:t>     175,109</w:t>
            </w:r>
          </w:p>
        </w:tc>
        <w:tc>
          <w:tcPr>
            <w:tcW w:w="1170" w:type="dxa"/>
          </w:tcPr>
          <w:p>
            <w:pPr>
              <w:spacing w:after="0"/>
              <w:jc w:val="right"/>
            </w:pPr>
            <w:r>
              <w:rPr>
                <w:rFonts w:ascii="consolas" w:hAnsi="consolas" w:eastAsia="consolas" w:cs="consolas"/>
                <w:sz w:val="16"/>
              </w:rPr>
              <w:t>      51,877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24</w:t>
            </w:r>
          </w:p>
        </w:tc>
        <w:tc>
          <w:tcPr>
            <w:tcW w:w="1170" w:type="dxa"/>
          </w:tcPr>
          <w:p>
            <w:pPr>
              <w:spacing w:after="0"/>
              <w:jc w:val="right"/>
            </w:pPr>
            <w:r>
              <w:rPr>
                <w:rFonts w:ascii="consolas" w:hAnsi="consolas" w:eastAsia="consolas" w:cs="consolas"/>
                <w:sz w:val="16"/>
              </w:rPr>
              <w:t>       2,293</w:t>
            </w:r>
          </w:p>
        </w:tc>
        <w:tc>
          <w:tcPr>
            <w:tcW w:w="1170" w:type="dxa"/>
          </w:tcPr>
          <w:p>
            <w:pPr>
              <w:spacing w:after="0"/>
              <w:jc w:val="right"/>
            </w:pPr>
            <w:r>
              <w:rPr>
                <w:rFonts w:ascii="consolas" w:hAnsi="consolas" w:eastAsia="consolas" w:cs="consolas"/>
                <w:sz w:val="16"/>
              </w:rPr>
              <w:t>     101,706</w:t>
            </w:r>
          </w:p>
        </w:tc>
        <w:tc>
          <w:tcPr>
            <w:tcW w:w="1170" w:type="dxa"/>
          </w:tcPr>
          <w:p>
            <w:pPr>
              <w:spacing w:after="0"/>
              <w:jc w:val="right"/>
            </w:pPr>
            <w:r>
              <w:rPr>
                <w:rFonts w:ascii="consolas" w:hAnsi="consolas" w:eastAsia="consolas" w:cs="consolas"/>
                <w:sz w:val="16"/>
              </w:rPr>
              <w:t>         513</w:t>
            </w:r>
          </w:p>
        </w:tc>
        <w:tc>
          <w:tcPr>
            <w:tcW w:w="1170" w:type="dxa"/>
          </w:tcPr>
          <w:p>
            <w:pPr>
              <w:spacing w:after="0"/>
              <w:jc w:val="right"/>
            </w:pPr>
            <w:r>
              <w:rPr>
                <w:rFonts w:ascii="consolas" w:hAnsi="consolas" w:eastAsia="consolas" w:cs="consolas"/>
                <w:sz w:val="16"/>
              </w:rPr>
              <w:t>     188,785</w:t>
            </w:r>
          </w:p>
        </w:tc>
        <w:tc>
          <w:tcPr>
            <w:tcW w:w="1170" w:type="dxa"/>
          </w:tcPr>
          <w:p>
            <w:pPr>
              <w:spacing w:after="0"/>
              <w:jc w:val="right"/>
            </w:pPr>
            <w:r>
              <w:rPr>
                <w:rFonts w:ascii="consolas" w:hAnsi="consolas" w:eastAsia="consolas" w:cs="consolas"/>
                <w:sz w:val="16"/>
              </w:rPr>
              <w:t>      55,377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31,296</w:t>
            </w:r>
          </w:p>
        </w:tc>
        <w:tc>
          <w:tcPr>
            <w:tcW w:w="1170" w:type="dxa"/>
          </w:tcPr>
          <w:p>
            <w:pPr>
              <w:spacing w:after="0"/>
              <w:jc w:val="right"/>
            </w:pPr>
            <w:r>
              <w:rPr>
                <w:rFonts w:ascii="consolas" w:hAnsi="consolas" w:eastAsia="consolas" w:cs="consolas"/>
                <w:sz w:val="16"/>
              </w:rPr>
              <w:t>     120,125</w:t>
            </w:r>
          </w:p>
        </w:tc>
        <w:tc>
          <w:tcPr>
            <w:tcW w:w="1170" w:type="dxa"/>
          </w:tcPr>
          <w:p>
            <w:pPr>
              <w:spacing w:after="0"/>
              <w:jc w:val="right"/>
            </w:pPr>
            <w:r>
              <w:rPr>
                <w:rFonts w:ascii="consolas" w:hAnsi="consolas" w:eastAsia="consolas" w:cs="consolas"/>
                <w:sz w:val="16"/>
              </w:rPr>
              <w:t>           2</w:t>
            </w:r>
          </w:p>
        </w:tc>
        <w:tc>
          <w:tcPr>
            <w:tcW w:w="1170" w:type="dxa"/>
          </w:tcPr>
          <w:p>
            <w:pPr>
              <w:spacing w:after="0"/>
              <w:jc w:val="right"/>
            </w:pPr>
            <w:r>
              <w:rPr>
                <w:rFonts w:ascii="consolas" w:hAnsi="consolas" w:eastAsia="consolas" w:cs="consolas"/>
                <w:sz w:val="16"/>
              </w:rPr>
              <w:t>     111,989</w:t>
            </w:r>
          </w:p>
        </w:tc>
        <w:tc>
          <w:tcPr>
            <w:tcW w:w="1170" w:type="dxa"/>
          </w:tcPr>
          <w:p>
            <w:pPr>
              <w:spacing w:after="0"/>
              <w:jc w:val="right"/>
            </w:pPr>
            <w:r>
              <w:rPr>
                <w:rFonts w:ascii="consolas" w:hAnsi="consolas" w:eastAsia="consolas" w:cs="consolas"/>
                <w:sz w:val="16"/>
              </w:rPr>
              <w:t>      47,471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68,937</w:t>
            </w:r>
          </w:p>
        </w:tc>
        <w:tc>
          <w:tcPr>
            <w:tcW w:w="1170" w:type="dxa"/>
          </w:tcPr>
          <w:p>
            <w:pPr>
              <w:spacing w:after="0"/>
              <w:jc w:val="right"/>
            </w:pPr>
            <w:r>
              <w:rPr>
                <w:rFonts w:ascii="consolas" w:hAnsi="consolas" w:eastAsia="consolas" w:cs="consolas"/>
                <w:sz w:val="16"/>
              </w:rPr>
              <w:t>      93,227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72,302</w:t>
            </w:r>
          </w:p>
        </w:tc>
        <w:tc>
          <w:tcPr>
            <w:tcW w:w="1170" w:type="dxa"/>
          </w:tcPr>
          <w:p>
            <w:pPr>
              <w:spacing w:after="0"/>
              <w:jc w:val="right"/>
            </w:pPr>
            <w:r>
              <w:rPr>
                <w:rFonts w:ascii="consolas" w:hAnsi="consolas" w:eastAsia="consolas" w:cs="consolas"/>
                <w:sz w:val="16"/>
              </w:rPr>
              <w:t>      47,841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68,974</w:t>
            </w:r>
          </w:p>
        </w:tc>
        <w:tc>
          <w:tcPr>
            <w:tcW w:w="1170" w:type="dxa"/>
          </w:tcPr>
          <w:p>
            <w:pPr>
              <w:spacing w:after="0"/>
              <w:jc w:val="right"/>
            </w:pPr>
            <w:r>
              <w:rPr>
                <w:rFonts w:ascii="consolas" w:hAnsi="consolas" w:eastAsia="consolas" w:cs="consolas"/>
                <w:sz w:val="16"/>
              </w:rPr>
              <w:t>      53,776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58,300</w:t>
            </w:r>
          </w:p>
        </w:tc>
        <w:tc>
          <w:tcPr>
            <w:tcW w:w="1170" w:type="dxa"/>
          </w:tcPr>
          <w:p>
            <w:pPr>
              <w:spacing w:after="0"/>
              <w:jc w:val="right"/>
            </w:pPr>
            <w:r>
              <w:rPr>
                <w:rFonts w:ascii="consolas" w:hAnsi="consolas" w:eastAsia="consolas" w:cs="consolas"/>
                <w:sz w:val="16"/>
              </w:rPr>
              <w:t>      45,946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1,547</w:t>
            </w:r>
          </w:p>
        </w:tc>
        <w:tc>
          <w:tcPr>
            <w:tcW w:w="1170" w:type="dxa"/>
          </w:tcPr>
          <w:p>
            <w:pPr>
              <w:spacing w:after="0"/>
              <w:jc w:val="right"/>
            </w:pPr>
            <w:r>
              <w:rPr>
                <w:rFonts w:ascii="consolas" w:hAnsi="consolas" w:eastAsia="consolas" w:cs="consolas"/>
                <w:sz w:val="16"/>
              </w:rPr>
              <w:t>      67,147</w:t>
            </w:r>
          </w:p>
        </w:tc>
        <w:tc>
          <w:tcPr>
            <w:tcW w:w="1170" w:type="dxa"/>
          </w:tcPr>
          <w:p>
            <w:pPr>
              <w:spacing w:after="0"/>
              <w:jc w:val="right"/>
            </w:pPr>
            <w:r>
              <w:rPr>
                <w:rFonts w:ascii="consolas" w:hAnsi="consolas" w:eastAsia="consolas" w:cs="consolas"/>
                <w:sz w:val="16"/>
              </w:rPr>
              <w:t>      31,878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44,824</w:t>
            </w:r>
          </w:p>
        </w:tc>
        <w:tc>
          <w:tcPr>
            <w:tcW w:w="1170" w:type="dxa"/>
          </w:tcPr>
          <w:p>
            <w:pPr>
              <w:spacing w:after="0"/>
              <w:jc w:val="right"/>
            </w:pPr>
            <w:r>
              <w:rPr>
                <w:rFonts w:ascii="consolas" w:hAnsi="consolas" w:eastAsia="consolas" w:cs="consolas"/>
                <w:sz w:val="16"/>
              </w:rPr>
              <w:t>      45,125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85,204</w:t>
            </w:r>
          </w:p>
        </w:tc>
        <w:tc>
          <w:tcPr>
            <w:tcW w:w="1170" w:type="dxa"/>
          </w:tcPr>
          <w:p>
            <w:pPr>
              <w:spacing w:after="0"/>
              <w:jc w:val="right"/>
            </w:pPr>
            <w:r>
              <w:rPr>
                <w:rFonts w:ascii="consolas" w:hAnsi="consolas" w:eastAsia="consolas" w:cs="consolas"/>
                <w:sz w:val="16"/>
              </w:rPr>
              <w:t>      59,741</w:t>
            </w:r>
          </w:p>
        </w:tc>
        <w:tc>
          <w:tcPr>
            <w:tcW w:w="1170" w:type="dxa"/>
          </w:tcPr>
          <w:p>
            <w:pPr>
              <w:spacing w:after="0"/>
              <w:jc w:val="right"/>
            </w:pPr>
            <w:r>
              <w:rPr>
                <w:rFonts w:ascii="consolas" w:hAnsi="consolas" w:eastAsia="consolas" w:cs="consolas"/>
                <w:sz w:val="16"/>
              </w:rPr>
              <w:t>      19,554</w:t>
            </w:r>
          </w:p>
        </w:tc>
        <w:tc>
          <w:tcPr>
            <w:tcW w:w="1170" w:type="dxa"/>
          </w:tcPr>
          <w:p>
            <w:pPr>
              <w:spacing w:after="0"/>
              <w:jc w:val="right"/>
            </w:pPr>
            <w:r>
              <w:rPr>
                <w:rFonts w:ascii="consolas" w:hAnsi="consolas" w:eastAsia="consolas" w:cs="consolas"/>
                <w:sz w:val="16"/>
              </w:rPr>
              <w:t>       1,492</w:t>
            </w:r>
          </w:p>
        </w:tc>
        <w:tc>
          <w:tcPr>
            <w:tcW w:w="1170" w:type="dxa"/>
          </w:tcPr>
          <w:p>
            <w:pPr>
              <w:spacing w:after="0"/>
              <w:jc w:val="right"/>
            </w:pPr>
            <w:r>
              <w:rPr>
                <w:rFonts w:ascii="consolas" w:hAnsi="consolas" w:eastAsia="consolas" w:cs="consolas"/>
                <w:sz w:val="16"/>
              </w:rPr>
              <w:t>      36,327</w:t>
            </w:r>
          </w:p>
        </w:tc>
        <w:tc>
          <w:tcPr>
            <w:tcW w:w="1170" w:type="dxa"/>
          </w:tcPr>
          <w:p>
            <w:pPr>
              <w:spacing w:after="0"/>
              <w:jc w:val="right"/>
            </w:pPr>
            <w:r>
              <w:rPr>
                <w:rFonts w:ascii="consolas" w:hAnsi="consolas" w:eastAsia="consolas" w:cs="consolas"/>
                <w:sz w:val="16"/>
              </w:rPr>
              <w:t>      45,028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134,085</w:t>
            </w:r>
          </w:p>
        </w:tc>
        <w:tc>
          <w:tcPr>
            <w:tcW w:w="1170" w:type="dxa"/>
          </w:tcPr>
          <w:p>
            <w:pPr>
              <w:spacing w:after="0"/>
              <w:jc w:val="right"/>
            </w:pPr>
            <w:r>
              <w:rPr>
                <w:rFonts w:ascii="consolas" w:hAnsi="consolas" w:eastAsia="consolas" w:cs="consolas"/>
                <w:sz w:val="16"/>
              </w:rPr>
              <w:t>      33,981</w:t>
            </w:r>
          </w:p>
        </w:tc>
        <w:tc>
          <w:tcPr>
            <w:tcW w:w="1170" w:type="dxa"/>
          </w:tcPr>
          <w:p>
            <w:pPr>
              <w:spacing w:after="0"/>
              <w:jc w:val="right"/>
            </w:pPr>
            <w:r>
              <w:rPr>
                <w:rFonts w:ascii="consolas" w:hAnsi="consolas" w:eastAsia="consolas" w:cs="consolas"/>
                <w:sz w:val="16"/>
              </w:rPr>
              <w:t>      10,407</w:t>
            </w:r>
          </w:p>
        </w:tc>
        <w:tc>
          <w:tcPr>
            <w:tcW w:w="1170" w:type="dxa"/>
          </w:tcPr>
          <w:p>
            <w:pPr>
              <w:spacing w:after="0"/>
              <w:jc w:val="right"/>
            </w:pPr>
            <w:r>
              <w:rPr>
                <w:rFonts w:ascii="consolas" w:hAnsi="consolas" w:eastAsia="consolas" w:cs="consolas"/>
                <w:sz w:val="16"/>
              </w:rPr>
              <w:t>      58,053</w:t>
            </w:r>
          </w:p>
        </w:tc>
        <w:tc>
          <w:tcPr>
            <w:tcW w:w="1170" w:type="dxa"/>
          </w:tcPr>
          <w:p>
            <w:pPr>
              <w:spacing w:after="0"/>
              <w:jc w:val="right"/>
            </w:pPr>
            <w:r>
              <w:rPr>
                <w:rFonts w:ascii="consolas" w:hAnsi="consolas" w:eastAsia="consolas" w:cs="consolas"/>
                <w:sz w:val="16"/>
              </w:rPr>
              <w:t>      28,358</w:t>
            </w:r>
          </w:p>
        </w:tc>
        <w:tc>
          <w:tcPr>
            <w:tcW w:w="1170" w:type="dxa"/>
          </w:tcPr>
          <w:p>
            <w:pPr>
              <w:spacing w:after="0"/>
              <w:jc w:val="right"/>
            </w:pPr>
            <w:r>
              <w:rPr>
                <w:rFonts w:ascii="consolas" w:hAnsi="consolas" w:eastAsia="consolas" w:cs="consolas"/>
                <w:sz w:val="16"/>
              </w:rPr>
              <w:t>     131,974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45,157</w:t>
            </w:r>
          </w:p>
        </w:tc>
        <w:tc>
          <w:tcPr>
            <w:tcW w:w="1170" w:type="dxa"/>
          </w:tcPr>
          <w:p>
            <w:pPr>
              <w:spacing w:after="0"/>
              <w:jc w:val="right"/>
            </w:pPr>
            <w:r>
              <w:rPr>
                <w:rFonts w:ascii="consolas" w:hAnsi="consolas" w:eastAsia="consolas" w:cs="consolas"/>
                <w:sz w:val="16"/>
              </w:rPr>
              <w:t>      24,899</w:t>
            </w:r>
          </w:p>
        </w:tc>
        <w:tc>
          <w:tcPr>
            <w:tcW w:w="1170" w:type="dxa"/>
          </w:tcPr>
          <w:p>
            <w:pPr>
              <w:spacing w:after="0"/>
              <w:jc w:val="right"/>
            </w:pPr>
            <w:r>
              <w:rPr>
                <w:rFonts w:ascii="consolas" w:hAnsi="consolas" w:eastAsia="consolas" w:cs="consolas"/>
                <w:sz w:val="16"/>
              </w:rPr>
              <w:t>       8,025</w:t>
            </w:r>
          </w:p>
        </w:tc>
        <w:tc>
          <w:tcPr>
            <w:tcW w:w="1170" w:type="dxa"/>
          </w:tcPr>
          <w:p>
            <w:pPr>
              <w:spacing w:after="0"/>
              <w:jc w:val="right"/>
            </w:pPr>
            <w:r>
              <w:rPr>
                <w:rFonts w:ascii="consolas" w:hAnsi="consolas" w:eastAsia="consolas" w:cs="consolas"/>
                <w:sz w:val="16"/>
              </w:rPr>
              <w:t>      70,588</w:t>
            </w:r>
          </w:p>
        </w:tc>
        <w:tc>
          <w:tcPr>
            <w:tcW w:w="1170" w:type="dxa"/>
          </w:tcPr>
          <w:p>
            <w:pPr>
              <w:spacing w:after="0"/>
              <w:jc w:val="right"/>
            </w:pPr>
            <w:r>
              <w:rPr>
                <w:rFonts w:ascii="consolas" w:hAnsi="consolas" w:eastAsia="consolas" w:cs="consolas"/>
                <w:sz w:val="16"/>
              </w:rPr>
              <w:t>      21,253</w:t>
            </w:r>
          </w:p>
        </w:tc>
        <w:tc>
          <w:tcPr>
            <w:tcW w:w="1170" w:type="dxa"/>
          </w:tcPr>
          <w:p>
            <w:pPr>
              <w:spacing w:after="0"/>
              <w:jc w:val="right"/>
            </w:pPr>
            <w:r>
              <w:rPr>
                <w:rFonts w:ascii="consolas" w:hAnsi="consolas" w:eastAsia="consolas" w:cs="consolas"/>
                <w:sz w:val="16"/>
              </w:rPr>
              <w:t>     123,267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11</w:t>
            </w:r>
          </w:p>
        </w:tc>
        <w:tc>
          <w:tcPr>
            <w:tcW w:w="1170" w:type="dxa"/>
          </w:tcPr>
          <w:p>
            <w:pPr>
              <w:spacing w:after="0"/>
              <w:jc w:val="right"/>
            </w:pPr>
            <w:r>
              <w:rPr>
                <w:rFonts w:ascii="consolas" w:hAnsi="consolas" w:eastAsia="consolas" w:cs="consolas"/>
                <w:sz w:val="16"/>
              </w:rPr>
              <w:t>      15,497</w:t>
            </w:r>
          </w:p>
        </w:tc>
        <w:tc>
          <w:tcPr>
            <w:tcW w:w="1170" w:type="dxa"/>
          </w:tcPr>
          <w:p>
            <w:pPr>
              <w:spacing w:after="0"/>
              <w:jc w:val="right"/>
            </w:pPr>
            <w:r>
              <w:rPr>
                <w:rFonts w:ascii="consolas" w:hAnsi="consolas" w:eastAsia="consolas" w:cs="consolas"/>
                <w:sz w:val="16"/>
              </w:rPr>
              <w:t>      15,822</w:t>
            </w:r>
          </w:p>
        </w:tc>
        <w:tc>
          <w:tcPr>
            <w:tcW w:w="1170" w:type="dxa"/>
          </w:tcPr>
          <w:p>
            <w:pPr>
              <w:spacing w:after="0"/>
              <w:jc w:val="right"/>
            </w:pPr>
            <w:r>
              <w:rPr>
                <w:rFonts w:ascii="consolas" w:hAnsi="consolas" w:eastAsia="consolas" w:cs="consolas"/>
                <w:sz w:val="16"/>
              </w:rPr>
              <w:t>       6,228</w:t>
            </w:r>
          </w:p>
        </w:tc>
        <w:tc>
          <w:tcPr>
            <w:tcW w:w="1170" w:type="dxa"/>
          </w:tcPr>
          <w:p>
            <w:pPr>
              <w:spacing w:after="0"/>
              <w:jc w:val="right"/>
            </w:pPr>
            <w:r>
              <w:rPr>
                <w:rFonts w:ascii="consolas" w:hAnsi="consolas" w:eastAsia="consolas" w:cs="consolas"/>
                <w:sz w:val="16"/>
              </w:rPr>
              <w:t>      40,121</w:t>
            </w:r>
          </w:p>
        </w:tc>
        <w:tc>
          <w:tcPr>
            <w:tcW w:w="1170" w:type="dxa"/>
          </w:tcPr>
          <w:p>
            <w:pPr>
              <w:spacing w:after="0"/>
              <w:jc w:val="right"/>
            </w:pPr>
            <w:r>
              <w:rPr>
                <w:rFonts w:ascii="consolas" w:hAnsi="consolas" w:eastAsia="consolas" w:cs="consolas"/>
                <w:sz w:val="16"/>
              </w:rPr>
              <w:t>      17,378</w:t>
            </w:r>
          </w:p>
        </w:tc>
        <w:tc>
          <w:tcPr>
            <w:tcW w:w="1170" w:type="dxa"/>
          </w:tcPr>
          <w:p>
            <w:pPr>
              <w:spacing w:after="0"/>
              <w:jc w:val="right"/>
            </w:pPr>
            <w:r>
              <w:rPr>
                <w:rFonts w:ascii="consolas" w:hAnsi="consolas" w:eastAsia="consolas" w:cs="consolas"/>
                <w:sz w:val="16"/>
              </w:rPr>
              <w:t>      81,694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12</w:t>
            </w:r>
          </w:p>
        </w:tc>
        <w:tc>
          <w:tcPr>
            <w:tcW w:w="1170" w:type="dxa"/>
          </w:tcPr>
          <w:p>
            <w:pPr>
              <w:spacing w:after="0"/>
              <w:jc w:val="right"/>
            </w:pPr>
            <w:r>
              <w:rPr>
                <w:rFonts w:ascii="consolas" w:hAnsi="consolas" w:eastAsia="consolas" w:cs="consolas"/>
                <w:sz w:val="16"/>
              </w:rPr>
              <w:t>       3,049</w:t>
            </w:r>
          </w:p>
        </w:tc>
        <w:tc>
          <w:tcPr>
            <w:tcW w:w="1170" w:type="dxa"/>
          </w:tcPr>
          <w:p>
            <w:pPr>
              <w:spacing w:after="0"/>
              <w:jc w:val="right"/>
            </w:pPr>
            <w:r>
              <w:rPr>
                <w:rFonts w:ascii="consolas" w:hAnsi="consolas" w:eastAsia="consolas" w:cs="consolas"/>
                <w:sz w:val="16"/>
              </w:rPr>
              <w:t>       3,426</w:t>
            </w:r>
          </w:p>
        </w:tc>
        <w:tc>
          <w:tcPr>
            <w:tcW w:w="1170" w:type="dxa"/>
          </w:tcPr>
          <w:p>
            <w:pPr>
              <w:spacing w:after="0"/>
              <w:jc w:val="right"/>
            </w:pPr>
            <w:r>
              <w:rPr>
                <w:rFonts w:ascii="consolas" w:hAnsi="consolas" w:eastAsia="consolas" w:cs="consolas"/>
                <w:sz w:val="16"/>
              </w:rPr>
              <w:t>       7,041</w:t>
            </w:r>
          </w:p>
        </w:tc>
        <w:tc>
          <w:tcPr>
            <w:tcW w:w="1170" w:type="dxa"/>
          </w:tcPr>
          <w:p>
            <w:pPr>
              <w:spacing w:after="0"/>
              <w:jc w:val="right"/>
            </w:pPr>
            <w:r>
              <w:rPr>
                <w:rFonts w:ascii="consolas" w:hAnsi="consolas" w:eastAsia="consolas" w:cs="consolas"/>
                <w:sz w:val="16"/>
              </w:rPr>
              <w:t>      14,501</w:t>
            </w:r>
          </w:p>
        </w:tc>
        <w:tc>
          <w:tcPr>
            <w:tcW w:w="1170" w:type="dxa"/>
          </w:tcPr>
          <w:p>
            <w:pPr>
              <w:spacing w:after="0"/>
              <w:jc w:val="right"/>
            </w:pPr>
            <w:r>
              <w:rPr>
                <w:rFonts w:ascii="consolas" w:hAnsi="consolas" w:eastAsia="consolas" w:cs="consolas"/>
                <w:sz w:val="16"/>
              </w:rPr>
              <w:t>      12,190</w:t>
            </w:r>
          </w:p>
        </w:tc>
        <w:tc>
          <w:tcPr>
            <w:tcW w:w="1170" w:type="dxa"/>
          </w:tcPr>
          <w:p>
            <w:pPr>
              <w:spacing w:after="0"/>
              <w:jc w:val="right"/>
            </w:pPr>
            <w:r>
              <w:rPr>
                <w:rFonts w:ascii="consolas" w:hAnsi="consolas" w:eastAsia="consolas" w:cs="consolas"/>
                <w:sz w:val="16"/>
              </w:rPr>
              <w:t>      46,007</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124</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br w:type="page"/>
      </w:r>
    </w:p>
    <w:p>
      <w:pPr>
        <w:shd w:val="solid" w:color="B0C4DE" w:fill=""/>
      </w:pPr>
      <w:r>
        <w:t/>
      </w:r>
      <w:r>
        <w:rPr>
          <w:b w:val="true"/>
          <w:sz w:val="26"/>
        </w:rPr>
        <w:t xml:space="preserve">respstat</w:t>
      </w:r>
    </w:p>
    <w:p>
      <w:pPr>
        <w:rPr>
          <w:color w:val="4682B4"/>
        </w:rPr>
      </w:pPr>
      <w:r>
        <w:t/>
      </w:r>
      <w:r>
        <w:rPr>
          <w:rFonts/>
          <w:color w:val="4682B4"/>
        </w:rPr>
        <w:t xml:space="preserve">Respondent status</w:t>
        <w:br w:type="textWrapping"/>
      </w:r>
      <w:r>
        <w:rPr>
          <w:rFonts/>
          <w:color w:val="4682B4"/>
        </w:rPr>
        <w:t xml:space="preserve">   (1):   Interviewed</w:t>
        <w:br w:type="textWrapping"/>
      </w:r>
      <w:r>
        <w:rPr>
          <w:rFonts/>
          <w:color w:val="4682B4"/>
        </w:rPr>
        <w:t xml:space="preserve">   (2):   Not interviewed (has values)</w:t>
        <w:br w:type="textWrapping"/>
      </w:r>
    </w:p>
    <w:p>
      <w:r>
        <w:t/>
      </w:r>
      <w:r>
        <w:t xml:space="preserve">Status of respondent in relation to a type of interview. Category '2. Not interviewed (has values)' refers to individuals who are not interviewed but they have information available through a proxy questionnaire. Not available for US (information is missing for some waves).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respstat</w:t>
              <w:br w:type="textWrapping"/>
            </w:r>
            <w:r>
              <w:rPr>
                <w:rFonts w:ascii="consolas" w:hAnsi="consolas" w:eastAsia="consolas" w:cs="consolas"/>
                <w:b w:val="true"/>
                <w:sz w:val="18"/>
              </w:rPr>
              <w:t xml:space="preserve">       Label: </w:t>
            </w:r>
            <w:r>
              <w:rPr>
                <w:rFonts w:ascii="consolas" w:hAnsi="consolas" w:eastAsia="consolas" w:cs="consolas"/>
                <w:sz w:val="18"/>
              </w:rPr>
              <w:t xml:space="preserve">Respondent status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528,146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0.92           </w:t>
              <w:br w:type="textWrapping"/>
            </w:r>
            <w:r>
              <w:rPr>
                <w:rFonts w:ascii="consolas" w:hAnsi="consolas" w:eastAsia="consolas" w:cs="consolas"/>
                <w:b w:val="true"/>
                <w:sz w:val="18"/>
              </w:rPr>
              <w:t xml:space="preserve">       SD: </w:t>
            </w:r>
            <w:r>
              <w:rPr>
                <w:rFonts w:ascii="consolas" w:hAnsi="consolas" w:eastAsia="consolas" w:cs="consolas"/>
                <w:sz w:val="18"/>
              </w:rPr>
              <w:t xml:space="preserve">0.94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28,007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Interviewed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2516872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81.6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Not interviewed (has values)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39,312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500,139</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16.2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28,007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290,616</w:t>
            </w:r>
          </w:p>
        </w:tc>
        <w:tc>
          <w:tcPr>
            <w:tcW w:w="1170" w:type="dxa"/>
          </w:tcPr>
          <w:p>
            <w:pPr>
              <w:spacing w:after="0"/>
              <w:jc w:val="right"/>
            </w:pPr>
            <w:r>
              <w:rPr>
                <w:rFonts w:ascii="consolas" w:hAnsi="consolas" w:eastAsia="consolas" w:cs="consolas"/>
                <w:sz w:val="16"/>
              </w:rPr>
              <w:t>     378,764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203,914</w:t>
            </w:r>
          </w:p>
        </w:tc>
        <w:tc>
          <w:tcPr>
            <w:tcW w:w="1170" w:type="dxa"/>
          </w:tcPr>
          <w:p>
            <w:pPr>
              <w:spacing w:after="0"/>
              <w:jc w:val="right"/>
            </w:pPr>
            <w:r>
              <w:rPr>
                <w:rFonts w:ascii="consolas" w:hAnsi="consolas" w:eastAsia="consolas" w:cs="consolas"/>
                <w:sz w:val="16"/>
              </w:rPr>
              <w:t>     783,649</w:t>
            </w:r>
          </w:p>
        </w:tc>
        <w:tc>
          <w:tcPr>
            <w:tcW w:w="1170" w:type="dxa"/>
          </w:tcPr>
          <w:p>
            <w:pPr>
              <w:spacing w:after="0"/>
              <w:jc w:val="right"/>
            </w:pPr>
            <w:r>
              <w:rPr>
                <w:rFonts w:ascii="consolas" w:hAnsi="consolas" w:eastAsia="consolas" w:cs="consolas"/>
                <w:sz w:val="16"/>
              </w:rPr>
              <w:t>     743,574</w:t>
            </w:r>
          </w:p>
        </w:tc>
        <w:tc>
          <w:tcPr>
            <w:tcW w:w="1170" w:type="dxa"/>
          </w:tcPr>
          <w:p>
            <w:pPr>
              <w:spacing w:after="0"/>
              <w:jc w:val="right"/>
            </w:pPr>
            <w:r>
              <w:rPr>
                <w:rFonts w:ascii="consolas" w:hAnsi="consolas" w:eastAsia="consolas" w:cs="consolas"/>
                <w:sz w:val="16"/>
              </w:rPr>
              <w:t>     116,355</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39,312</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br w:type="page"/>
      </w:r>
    </w:p>
    <w:p>
      <w:pPr>
        <w:pStyle w:val="Heading1"/>
      </w:pPr>
      <w:r>
        <w:t/>
      </w:r>
      <w:r>
        <w:t xml:space="preserve"/>
      </w:r>
      <w:r>
        <w:rPr>
          <w:b w:val="true"/>
          <w:sz w:val="30"/>
        </w:rPr>
        <w:t xml:space="preserve">Gender, age</w:t>
      </w:r>
    </w:p>
    <w:p>
      <w:pPr>
        <w:shd w:val="solid" w:color="B0C4DE" w:fill=""/>
      </w:pPr>
      <w:r>
        <w:t/>
      </w:r>
      <w:r>
        <w:rPr>
          <w:b w:val="true"/>
          <w:sz w:val="26"/>
        </w:rPr>
        <w:t xml:space="preserve">female</w:t>
      </w:r>
    </w:p>
    <w:p>
      <w:pPr>
        <w:rPr>
          <w:color w:val="4682B4"/>
        </w:rPr>
      </w:pPr>
      <w:r>
        <w:t/>
      </w:r>
      <w:r>
        <w:rPr>
          <w:rFonts/>
          <w:color w:val="4682B4"/>
        </w:rPr>
        <w:t xml:space="preserve">Gender (female)</w:t>
        <w:br w:type="textWrapping"/>
      </w:r>
      <w:r>
        <w:rPr>
          <w:rFonts/>
          <w:color w:val="4682B4"/>
        </w:rPr>
        <w:t xml:space="preserve">  (0): No (respondent is male)</w:t>
        <w:br w:type="textWrapping"/>
      </w:r>
      <w:r>
        <w:rPr>
          <w:rFonts/>
          <w:color w:val="4682B4"/>
        </w:rPr>
        <w:t xml:space="preserve">  (1): Yes (respondent is female)</w:t>
      </w:r>
    </w:p>
    <w:p>
      <w:r>
        <w:t/>
      </w:r>
      <w:r>
        <w:t xml:space="preserve">Gender of the respondent</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female</w:t>
              <w:br w:type="textWrapping"/>
            </w:r>
            <w:r>
              <w:rPr>
                <w:rFonts w:ascii="consolas" w:hAnsi="consolas" w:eastAsia="consolas" w:cs="consolas"/>
                <w:b w:val="true"/>
                <w:sz w:val="18"/>
              </w:rPr>
              <w:t xml:space="preserve">       Label: </w:t>
            </w:r>
            <w:r>
              <w:rPr>
                <w:rFonts w:ascii="consolas" w:hAnsi="consolas" w:eastAsia="consolas" w:cs="consolas"/>
                <w:sz w:val="18"/>
              </w:rPr>
              <w:t xml:space="preserve">Gender (female)</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3</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0.54           </w:t>
              <w:br w:type="textWrapping"/>
            </w:r>
            <w:r>
              <w:rPr>
                <w:rFonts w:ascii="consolas" w:hAnsi="consolas" w:eastAsia="consolas" w:cs="consolas"/>
                <w:b w:val="true"/>
                <w:sz w:val="18"/>
              </w:rPr>
              <w:t xml:space="preserve">       SD: </w:t>
            </w:r>
            <w:r>
              <w:rPr>
                <w:rFonts w:ascii="consolas" w:hAnsi="consolas" w:eastAsia="consolas" w:cs="consolas"/>
                <w:sz w:val="18"/>
              </w:rPr>
              <w:t xml:space="preserve">0.50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000000"/>
              <w:bottom w:val="single" w:color="D3D3D3"/>
            </w:tcBorders>
          </w:tcPr>
          <w:p>
            <w:pPr>
              <w:spacing w:after="0"/>
            </w:pPr>
            <w:r>
              <w:rPr>
                <w:rFonts w:ascii="consolas" w:hAnsi="consolas" w:eastAsia="consolas" w:cs="consolas"/>
                <w:sz w:val="16"/>
              </w:rPr>
              <w:t xml:space="preserve">[0] No</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1432312</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46.4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1651908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110</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0</w:t>
            </w:r>
          </w:p>
        </w:tc>
        <w:tc>
          <w:tcPr>
            <w:tcW w:w="1170" w:type="dxa"/>
            <w:tcBorders>
              <w:top w:val="single" w:color="000000"/>
            </w:tcBorders>
          </w:tcPr>
          <w:p>
            <w:pPr>
              <w:spacing w:after="0"/>
              <w:jc w:val="right"/>
            </w:pPr>
            <w:r>
              <w:rPr>
                <w:rFonts w:ascii="consolas" w:hAnsi="consolas" w:eastAsia="consolas" w:cs="consolas"/>
                <w:sz w:val="16"/>
              </w:rPr>
              <w:t>     137,206</w:t>
            </w:r>
          </w:p>
        </w:tc>
        <w:tc>
          <w:tcPr>
            <w:tcW w:w="1170" w:type="dxa"/>
            <w:tcBorders>
              <w:top w:val="single" w:color="000000"/>
            </w:tcBorders>
          </w:tcPr>
          <w:p>
            <w:pPr>
              <w:spacing w:after="0"/>
              <w:jc w:val="right"/>
            </w:pPr>
            <w:r>
              <w:rPr>
                <w:rFonts w:ascii="consolas" w:hAnsi="consolas" w:eastAsia="consolas" w:cs="consolas"/>
                <w:sz w:val="16"/>
              </w:rPr>
              <w:t>     180,288</w:t>
            </w:r>
          </w:p>
        </w:tc>
        <w:tc>
          <w:tcPr>
            <w:tcW w:w="1170" w:type="dxa"/>
            <w:tcBorders>
              <w:top w:val="single" w:color="000000"/>
            </w:tcBorders>
          </w:tcPr>
          <w:p>
            <w:pPr>
              <w:spacing w:after="0"/>
              <w:jc w:val="right"/>
            </w:pPr>
            <w:r>
              <w:rPr>
                <w:rFonts w:ascii="consolas" w:hAnsi="consolas" w:eastAsia="consolas" w:cs="consolas"/>
                <w:sz w:val="16"/>
              </w:rPr>
              <w:t>     223,558</w:t>
            </w:r>
          </w:p>
        </w:tc>
        <w:tc>
          <w:tcPr>
            <w:tcW w:w="1170" w:type="dxa"/>
            <w:tcBorders>
              <w:top w:val="single" w:color="000000"/>
            </w:tcBorders>
          </w:tcPr>
          <w:p>
            <w:pPr>
              <w:spacing w:after="0"/>
              <w:jc w:val="right"/>
            </w:pPr>
            <w:r>
              <w:rPr>
                <w:rFonts w:ascii="consolas" w:hAnsi="consolas" w:eastAsia="consolas" w:cs="consolas"/>
                <w:sz w:val="16"/>
              </w:rPr>
              <w:t>      92,397</w:t>
            </w:r>
          </w:p>
        </w:tc>
        <w:tc>
          <w:tcPr>
            <w:tcW w:w="1170" w:type="dxa"/>
            <w:tcBorders>
              <w:top w:val="single" w:color="000000"/>
            </w:tcBorders>
          </w:tcPr>
          <w:p>
            <w:pPr>
              <w:spacing w:after="0"/>
              <w:jc w:val="right"/>
            </w:pPr>
            <w:r>
              <w:rPr>
                <w:rFonts w:ascii="consolas" w:hAnsi="consolas" w:eastAsia="consolas" w:cs="consolas"/>
                <w:sz w:val="16"/>
              </w:rPr>
              <w:t>     388,548</w:t>
            </w:r>
          </w:p>
        </w:tc>
        <w:tc>
          <w:tcPr>
            <w:tcW w:w="1170" w:type="dxa"/>
            <w:tcBorders>
              <w:top w:val="single" w:color="000000"/>
            </w:tcBorders>
          </w:tcPr>
          <w:p>
            <w:pPr>
              <w:spacing w:after="0"/>
              <w:jc w:val="right"/>
            </w:pPr>
            <w:r>
              <w:rPr>
                <w:rFonts w:ascii="consolas" w:hAnsi="consolas" w:eastAsia="consolas" w:cs="consolas"/>
                <w:sz w:val="16"/>
              </w:rPr>
              <w:t>     356,735</w:t>
            </w:r>
          </w:p>
        </w:tc>
        <w:tc>
          <w:tcPr>
            <w:tcW w:w="1170" w:type="dxa"/>
            <w:tcBorders>
              <w:top w:val="single" w:color="000000"/>
            </w:tcBorders>
          </w:tcPr>
          <w:p>
            <w:pPr>
              <w:spacing w:after="0"/>
              <w:jc w:val="right"/>
            </w:pPr>
            <w:r>
              <w:rPr>
                <w:rFonts w:ascii="consolas" w:hAnsi="consolas" w:eastAsia="consolas" w:cs="consolas"/>
                <w:sz w:val="16"/>
              </w:rPr>
              <w:t>      53,580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153,410</w:t>
            </w:r>
          </w:p>
        </w:tc>
        <w:tc>
          <w:tcPr>
            <w:tcW w:w="1170" w:type="dxa"/>
          </w:tcPr>
          <w:p>
            <w:pPr>
              <w:spacing w:after="0"/>
              <w:jc w:val="right"/>
            </w:pPr>
            <w:r>
              <w:rPr>
                <w:rFonts w:ascii="consolas" w:hAnsi="consolas" w:eastAsia="consolas" w:cs="consolas"/>
                <w:sz w:val="16"/>
              </w:rPr>
              <w:t>     198,478</w:t>
            </w:r>
          </w:p>
        </w:tc>
        <w:tc>
          <w:tcPr>
            <w:tcW w:w="1170" w:type="dxa"/>
          </w:tcPr>
          <w:p>
            <w:pPr>
              <w:spacing w:after="0"/>
              <w:jc w:val="right"/>
            </w:pPr>
            <w:r>
              <w:rPr>
                <w:rFonts w:ascii="consolas" w:hAnsi="consolas" w:eastAsia="consolas" w:cs="consolas"/>
                <w:sz w:val="16"/>
              </w:rPr>
              <w:t>     276,100</w:t>
            </w:r>
          </w:p>
        </w:tc>
        <w:tc>
          <w:tcPr>
            <w:tcW w:w="1170" w:type="dxa"/>
          </w:tcPr>
          <w:p>
            <w:pPr>
              <w:spacing w:after="0"/>
              <w:jc w:val="right"/>
            </w:pPr>
            <w:r>
              <w:rPr>
                <w:rFonts w:ascii="consolas" w:hAnsi="consolas" w:eastAsia="consolas" w:cs="consolas"/>
                <w:sz w:val="16"/>
              </w:rPr>
              <w:t>     111,508</w:t>
            </w:r>
          </w:p>
        </w:tc>
        <w:tc>
          <w:tcPr>
            <w:tcW w:w="1170" w:type="dxa"/>
          </w:tcPr>
          <w:p>
            <w:pPr>
              <w:spacing w:after="0"/>
              <w:jc w:val="right"/>
            </w:pPr>
            <w:r>
              <w:rPr>
                <w:rFonts w:ascii="consolas" w:hAnsi="consolas" w:eastAsia="consolas" w:cs="consolas"/>
                <w:sz w:val="16"/>
              </w:rPr>
              <w:t>     423,521</w:t>
            </w:r>
          </w:p>
        </w:tc>
        <w:tc>
          <w:tcPr>
            <w:tcW w:w="1170" w:type="dxa"/>
          </w:tcPr>
          <w:p>
            <w:pPr>
              <w:spacing w:after="0"/>
              <w:jc w:val="right"/>
            </w:pPr>
            <w:r>
              <w:rPr>
                <w:rFonts w:ascii="consolas" w:hAnsi="consolas" w:eastAsia="consolas" w:cs="consolas"/>
                <w:sz w:val="16"/>
              </w:rPr>
              <w:t>     426,142</w:t>
            </w:r>
          </w:p>
        </w:tc>
        <w:tc>
          <w:tcPr>
            <w:tcW w:w="1170" w:type="dxa"/>
          </w:tcPr>
          <w:p>
            <w:pPr>
              <w:spacing w:after="0"/>
              <w:jc w:val="right"/>
            </w:pPr>
            <w:r>
              <w:rPr>
                <w:rFonts w:ascii="consolas" w:hAnsi="consolas" w:eastAsia="consolas" w:cs="consolas"/>
                <w:sz w:val="16"/>
              </w:rPr>
              <w:t>      62,749</w:t>
            </w:r>
          </w:p>
        </w:tc>
      </w:tr>
      <w:tr>
        <w:tc>
          <w:tcPr>
            <w:tcW w:w="1170" w:type="dxa"/>
            <w:tcBorders>
              <w:bottom w:val="single" w:color="000000"/>
            </w:tcBorders>
          </w:tcPr>
          <w:p>
            <w:pPr>
              <w:spacing w:after="0"/>
              <w:jc w:val="right"/>
            </w:pPr>
            <w:r>
              <w:rPr>
                <w:rFonts w:ascii="consolas" w:hAnsi="consolas" w:eastAsia="consolas" w:cs="consolas"/>
                <w:sz w:val="16"/>
              </w:rPr>
              <w:t xml:space="preserve">2</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9</w:t>
            </w:r>
          </w:p>
        </w:tc>
        <w:tc>
          <w:tcPr>
            <w:tcW w:w="1170" w:type="dxa"/>
            <w:tcBorders>
              <w:bottom w:val="single" w:color="000000"/>
            </w:tcBorders>
          </w:tcPr>
          <w:p>
            <w:pPr>
              <w:spacing w:after="0"/>
              <w:jc w:val="right"/>
            </w:pPr>
            <w:r>
              <w:rPr>
                <w:rFonts w:ascii="consolas" w:hAnsi="consolas" w:eastAsia="consolas" w:cs="consolas"/>
                <w:sz w:val="16"/>
              </w:rPr>
              <w:t>          66</w:t>
            </w:r>
          </w:p>
        </w:tc>
        <w:tc>
          <w:tcPr>
            <w:tcW w:w="1170" w:type="dxa"/>
            <w:tcBorders>
              <w:bottom w:val="single" w:color="000000"/>
            </w:tcBorders>
          </w:tcPr>
          <w:p>
            <w:pPr>
              <w:spacing w:after="0"/>
              <w:jc w:val="right"/>
            </w:pPr>
            <w:r>
              <w:rPr>
                <w:rFonts w:ascii="consolas" w:hAnsi="consolas" w:eastAsia="consolas" w:cs="consolas"/>
                <w:sz w:val="16"/>
              </w:rPr>
              <w:t>           9</w:t>
            </w:r>
          </w:p>
        </w:tc>
        <w:tc>
          <w:tcPr>
            <w:tcW w:w="1170" w:type="dxa"/>
            <w:tcBorders>
              <w:bottom w:val="single" w:color="000000"/>
            </w:tcBorders>
          </w:tcPr>
          <w:p>
            <w:pPr>
              <w:spacing w:after="0"/>
              <w:jc w:val="right"/>
            </w:pPr>
            <w:r>
              <w:rPr>
                <w:rFonts w:ascii="consolas" w:hAnsi="consolas" w:eastAsia="consolas" w:cs="consolas"/>
                <w:sz w:val="16"/>
              </w:rPr>
              <w:t>          26</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br w:type="page"/>
      </w:r>
    </w:p>
    <w:p>
      <w:pPr>
        <w:shd w:val="solid" w:color="B0C4DE" w:fill=""/>
      </w:pPr>
      <w:r>
        <w:t/>
      </w:r>
      <w:r>
        <w:rPr>
          <w:b w:val="true"/>
          <w:sz w:val="26"/>
        </w:rPr>
        <w:t xml:space="preserve">yborn</w:t>
      </w:r>
    </w:p>
    <w:p>
      <w:pPr>
        <w:rPr>
          <w:color w:val="4682B4"/>
        </w:rPr>
      </w:pPr>
      <w:r>
        <w:t/>
      </w:r>
      <w:r>
        <w:rPr>
          <w:rFonts/>
          <w:color w:val="4682B4"/>
        </w:rPr>
        <w:t xml:space="preserve">Birth year</w:t>
        <w:br w:type="textWrapping"/>
      </w:r>
      <w:r>
        <w:rPr>
          <w:rFonts/>
          <w:color w:val="4682B4"/>
        </w:rPr>
        <w:t xml:space="preserve">&lt;year&gt;</w:t>
      </w:r>
    </w:p>
    <w:p>
      <w:r>
        <w:t/>
      </w:r>
      <w:r>
        <w:t xml:space="preserve">Year of birth. It could have been updated during the panel if at a subsequent wave a more accurate date of birth was obtained. Corresponds to 'age'.</w:t>
      </w:r>
    </w:p>
    <w:p>
      <w:r>
        <w:t/>
      </w:r>
      <w:r>
        <w:t xml:space="preserve"/>
      </w:r>
      <w:r>
        <w:t xml:space="preserve">Variable was corrected for US, UK, and RUS:</w:t>
      </w:r>
    </w:p>
    <w:p>
      <w:r>
        <w:t/>
      </w:r>
      <w:r>
        <w:t xml:space="preserve"/>
      </w:r>
      <w:r>
        <w:t xml:space="preserve">-	missing values were filled based on age if available</w:t>
      </w:r>
    </w:p>
    <w:p>
      <w:r>
        <w:t/>
      </w:r>
      <w:r>
        <w:t xml:space="preserve"/>
      </w:r>
      <w:r>
        <w:t xml:space="preserve">-	to be consistent across waves: if inconsistent values, then the mode year was selected</w:t>
      </w:r>
    </w:p>
    <w:p>
      <w:r>
        <w:t/>
      </w:r>
      <w:r>
        <w:t xml:space="preserve"/>
      </w:r>
      <w:r>
        <w:rPr>
          <w:color w:val="FF0000"/>
        </w:rPr>
        <w:t xml:space="preserve">XXX ADD TABEL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yborn</w:t>
              <w:br w:type="textWrapping"/>
            </w:r>
            <w:r>
              <w:rPr>
                <w:rFonts w:ascii="consolas" w:hAnsi="consolas" w:eastAsia="consolas" w:cs="consolas"/>
                <w:b w:val="true"/>
                <w:sz w:val="18"/>
              </w:rPr>
              <w:t xml:space="preserve">       Label: </w:t>
            </w:r>
            <w:r>
              <w:rPr>
                <w:rFonts w:ascii="consolas" w:hAnsi="consolas" w:eastAsia="consolas" w:cs="consolas"/>
                <w:sz w:val="18"/>
              </w:rPr>
              <w:t xml:space="preserve">Birth year</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130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1,960.42       </w:t>
              <w:br w:type="textWrapping"/>
            </w:r>
            <w:r>
              <w:rPr>
                <w:rFonts w:ascii="consolas" w:hAnsi="consolas" w:eastAsia="consolas" w:cs="consolas"/>
                <w:b w:val="true"/>
                <w:sz w:val="18"/>
              </w:rPr>
              <w:t xml:space="preserve">       SD: </w:t>
            </w:r>
            <w:r>
              <w:rPr>
                <w:rFonts w:ascii="consolas" w:hAnsi="consolas" w:eastAsia="consolas" w:cs="consolas"/>
                <w:sz w:val="18"/>
              </w:rPr>
              <w:t xml:space="preserve">19.80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1,901.0</w:t>
            </w:r>
          </w:p>
        </w:tc>
        <w:tc>
          <w:tcPr>
            <w:tcW w:w="1170" w:type="dxa"/>
            <w:tcBorders>
              <w:top w:val="single" w:color="000000"/>
            </w:tcBorders>
          </w:tcPr>
          <w:p>
            <w:pPr>
              <w:spacing w:after="0"/>
              <w:jc w:val="right"/>
            </w:pPr>
            <w:r>
              <w:rPr>
                <w:rFonts w:ascii="consolas" w:hAnsi="consolas" w:eastAsia="consolas" w:cs="consolas"/>
                <w:sz w:val="16"/>
              </w:rPr>
              <w:t>   2,002.0</w:t>
            </w:r>
          </w:p>
        </w:tc>
        <w:tc>
          <w:tcPr>
            <w:tcW w:w="1170" w:type="dxa"/>
            <w:tcBorders>
              <w:top w:val="single" w:color="000000"/>
            </w:tcBorders>
          </w:tcPr>
          <w:p>
            <w:pPr>
              <w:spacing w:after="0"/>
              <w:jc w:val="right"/>
            </w:pPr>
            <w:r>
              <w:rPr>
                <w:rFonts w:ascii="consolas" w:hAnsi="consolas" w:eastAsia="consolas" w:cs="consolas"/>
                <w:sz w:val="16"/>
              </w:rPr>
              <w:t>   1,964.8</w:t>
            </w:r>
          </w:p>
        </w:tc>
        <w:tc>
          <w:tcPr>
            <w:tcW w:w="1170" w:type="dxa"/>
            <w:tcBorders>
              <w:top w:val="single" w:color="000000"/>
            </w:tcBorders>
          </w:tcPr>
          <w:p>
            <w:pPr>
              <w:spacing w:after="0"/>
              <w:jc w:val="right"/>
            </w:pPr>
            <w:r>
              <w:rPr>
                <w:rFonts w:ascii="consolas" w:hAnsi="consolas" w:eastAsia="consolas" w:cs="consolas"/>
                <w:sz w:val="16"/>
              </w:rPr>
              <w:t>   1,966.0</w:t>
            </w:r>
          </w:p>
        </w:tc>
        <w:tc>
          <w:tcPr>
            <w:tcW w:w="1170" w:type="dxa"/>
            <w:tcBorders>
              <w:top w:val="single" w:color="000000"/>
            </w:tcBorders>
          </w:tcPr>
          <w:p>
            <w:pPr>
              <w:spacing w:after="0"/>
              <w:jc w:val="right"/>
            </w:pPr>
            <w:r>
              <w:rPr>
                <w:rFonts w:ascii="consolas" w:hAnsi="consolas" w:eastAsia="consolas" w:cs="consolas"/>
                <w:sz w:val="16"/>
              </w:rPr>
              <w:t>   1,951.0</w:t>
            </w:r>
          </w:p>
        </w:tc>
        <w:tc>
          <w:tcPr>
            <w:tcW w:w="1170" w:type="dxa"/>
            <w:tcBorders>
              <w:top w:val="single" w:color="000000"/>
            </w:tcBorders>
          </w:tcPr>
          <w:p>
            <w:pPr>
              <w:spacing w:after="0"/>
              <w:jc w:val="right"/>
            </w:pPr>
            <w:r>
              <w:rPr>
                <w:rFonts w:ascii="consolas" w:hAnsi="consolas" w:eastAsia="consolas" w:cs="consolas"/>
                <w:sz w:val="16"/>
              </w:rPr>
              <w:t>   1,980.0</w:t>
            </w:r>
          </w:p>
        </w:tc>
        <w:tc>
          <w:tcPr>
            <w:tcW w:w="1170" w:type="dxa"/>
            <w:tcBorders>
              <w:top w:val="single" w:color="000000"/>
            </w:tcBorders>
          </w:tcPr>
          <w:p>
            <w:pPr>
              <w:spacing w:after="0"/>
              <w:jc w:val="right"/>
            </w:pPr>
            <w:r>
              <w:rPr>
                <w:rFonts w:ascii="consolas" w:hAnsi="consolas" w:eastAsia="consolas" w:cs="consolas"/>
                <w:sz w:val="16"/>
              </w:rPr>
              <w:t>      18.8</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1,902.0</w:t>
            </w:r>
          </w:p>
        </w:tc>
        <w:tc>
          <w:tcPr>
            <w:tcW w:w="1170" w:type="dxa"/>
          </w:tcPr>
          <w:p>
            <w:pPr>
              <w:spacing w:after="0"/>
              <w:jc w:val="right"/>
            </w:pPr>
            <w:r>
              <w:rPr>
                <w:rFonts w:ascii="consolas" w:hAnsi="consolas" w:eastAsia="consolas" w:cs="consolas"/>
                <w:sz w:val="16"/>
              </w:rPr>
              <w:t>   2,005.0</w:t>
            </w:r>
          </w:p>
        </w:tc>
        <w:tc>
          <w:tcPr>
            <w:tcW w:w="1170" w:type="dxa"/>
          </w:tcPr>
          <w:p>
            <w:pPr>
              <w:spacing w:after="0"/>
              <w:jc w:val="right"/>
            </w:pPr>
            <w:r>
              <w:rPr>
                <w:rFonts w:ascii="consolas" w:hAnsi="consolas" w:eastAsia="consolas" w:cs="consolas"/>
                <w:sz w:val="16"/>
              </w:rPr>
              <w:t>   1,963.8</w:t>
            </w:r>
          </w:p>
        </w:tc>
        <w:tc>
          <w:tcPr>
            <w:tcW w:w="1170" w:type="dxa"/>
          </w:tcPr>
          <w:p>
            <w:pPr>
              <w:spacing w:after="0"/>
              <w:jc w:val="right"/>
            </w:pPr>
            <w:r>
              <w:rPr>
                <w:rFonts w:ascii="consolas" w:hAnsi="consolas" w:eastAsia="consolas" w:cs="consolas"/>
                <w:sz w:val="16"/>
              </w:rPr>
              <w:t>   1,965.0</w:t>
            </w:r>
          </w:p>
        </w:tc>
        <w:tc>
          <w:tcPr>
            <w:tcW w:w="1170" w:type="dxa"/>
          </w:tcPr>
          <w:p>
            <w:pPr>
              <w:spacing w:after="0"/>
              <w:jc w:val="right"/>
            </w:pPr>
            <w:r>
              <w:rPr>
                <w:rFonts w:ascii="consolas" w:hAnsi="consolas" w:eastAsia="consolas" w:cs="consolas"/>
                <w:sz w:val="16"/>
              </w:rPr>
              <w:t>   1,951.0</w:t>
            </w:r>
          </w:p>
        </w:tc>
        <w:tc>
          <w:tcPr>
            <w:tcW w:w="1170" w:type="dxa"/>
          </w:tcPr>
          <w:p>
            <w:pPr>
              <w:spacing w:after="0"/>
              <w:jc w:val="right"/>
            </w:pPr>
            <w:r>
              <w:rPr>
                <w:rFonts w:ascii="consolas" w:hAnsi="consolas" w:eastAsia="consolas" w:cs="consolas"/>
                <w:sz w:val="16"/>
              </w:rPr>
              <w:t>   1,977.0</w:t>
            </w:r>
          </w:p>
        </w:tc>
        <w:tc>
          <w:tcPr>
            <w:tcW w:w="1170" w:type="dxa"/>
          </w:tcPr>
          <w:p>
            <w:pPr>
              <w:spacing w:after="0"/>
              <w:jc w:val="right"/>
            </w:pPr>
            <w:r>
              <w:rPr>
                <w:rFonts w:ascii="consolas" w:hAnsi="consolas" w:eastAsia="consolas" w:cs="consolas"/>
                <w:sz w:val="16"/>
              </w:rPr>
              <w:t>      17.7</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1,870.0</w:t>
            </w:r>
          </w:p>
        </w:tc>
        <w:tc>
          <w:tcPr>
            <w:tcW w:w="1170" w:type="dxa"/>
          </w:tcPr>
          <w:p>
            <w:pPr>
              <w:spacing w:after="0"/>
              <w:jc w:val="right"/>
            </w:pPr>
            <w:r>
              <w:rPr>
                <w:rFonts w:ascii="consolas" w:hAnsi="consolas" w:eastAsia="consolas" w:cs="consolas"/>
                <w:sz w:val="16"/>
              </w:rPr>
              <w:t>   2,005.0</w:t>
            </w:r>
          </w:p>
        </w:tc>
        <w:tc>
          <w:tcPr>
            <w:tcW w:w="1170" w:type="dxa"/>
          </w:tcPr>
          <w:p>
            <w:pPr>
              <w:spacing w:after="0"/>
              <w:jc w:val="right"/>
            </w:pPr>
            <w:r>
              <w:rPr>
                <w:rFonts w:ascii="consolas" w:hAnsi="consolas" w:eastAsia="consolas" w:cs="consolas"/>
                <w:sz w:val="16"/>
              </w:rPr>
              <w:t>   1,949.9</w:t>
            </w:r>
          </w:p>
        </w:tc>
        <w:tc>
          <w:tcPr>
            <w:tcW w:w="1170" w:type="dxa"/>
          </w:tcPr>
          <w:p>
            <w:pPr>
              <w:spacing w:after="0"/>
              <w:jc w:val="right"/>
            </w:pPr>
            <w:r>
              <w:rPr>
                <w:rFonts w:ascii="consolas" w:hAnsi="consolas" w:eastAsia="consolas" w:cs="consolas"/>
                <w:sz w:val="16"/>
              </w:rPr>
              <w:t>   1,952.0</w:t>
            </w:r>
          </w:p>
        </w:tc>
        <w:tc>
          <w:tcPr>
            <w:tcW w:w="1170" w:type="dxa"/>
          </w:tcPr>
          <w:p>
            <w:pPr>
              <w:spacing w:after="0"/>
              <w:jc w:val="right"/>
            </w:pPr>
            <w:r>
              <w:rPr>
                <w:rFonts w:ascii="consolas" w:hAnsi="consolas" w:eastAsia="consolas" w:cs="consolas"/>
                <w:sz w:val="16"/>
              </w:rPr>
              <w:t>   1,937.0</w:t>
            </w:r>
          </w:p>
        </w:tc>
        <w:tc>
          <w:tcPr>
            <w:tcW w:w="1170" w:type="dxa"/>
          </w:tcPr>
          <w:p>
            <w:pPr>
              <w:spacing w:after="0"/>
              <w:jc w:val="right"/>
            </w:pPr>
            <w:r>
              <w:rPr>
                <w:rFonts w:ascii="consolas" w:hAnsi="consolas" w:eastAsia="consolas" w:cs="consolas"/>
                <w:sz w:val="16"/>
              </w:rPr>
              <w:t>   1,963.0</w:t>
            </w:r>
          </w:p>
        </w:tc>
        <w:tc>
          <w:tcPr>
            <w:tcW w:w="1170" w:type="dxa"/>
          </w:tcPr>
          <w:p>
            <w:pPr>
              <w:spacing w:after="0"/>
              <w:jc w:val="right"/>
            </w:pPr>
            <w:r>
              <w:rPr>
                <w:rFonts w:ascii="consolas" w:hAnsi="consolas" w:eastAsia="consolas" w:cs="consolas"/>
                <w:sz w:val="16"/>
              </w:rPr>
              <w:t>      20.8</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1,906.0</w:t>
            </w:r>
          </w:p>
        </w:tc>
        <w:tc>
          <w:tcPr>
            <w:tcW w:w="1170" w:type="dxa"/>
          </w:tcPr>
          <w:p>
            <w:pPr>
              <w:spacing w:after="0"/>
              <w:jc w:val="right"/>
            </w:pPr>
            <w:r>
              <w:rPr>
                <w:rFonts w:ascii="consolas" w:hAnsi="consolas" w:eastAsia="consolas" w:cs="consolas"/>
                <w:sz w:val="16"/>
              </w:rPr>
              <w:t>   2,005.0</w:t>
            </w:r>
          </w:p>
        </w:tc>
        <w:tc>
          <w:tcPr>
            <w:tcW w:w="1170" w:type="dxa"/>
          </w:tcPr>
          <w:p>
            <w:pPr>
              <w:spacing w:after="0"/>
              <w:jc w:val="right"/>
            </w:pPr>
            <w:r>
              <w:rPr>
                <w:rFonts w:ascii="consolas" w:hAnsi="consolas" w:eastAsia="consolas" w:cs="consolas"/>
                <w:sz w:val="16"/>
              </w:rPr>
              <w:t>   1,962.7</w:t>
            </w:r>
          </w:p>
        </w:tc>
        <w:tc>
          <w:tcPr>
            <w:tcW w:w="1170" w:type="dxa"/>
          </w:tcPr>
          <w:p>
            <w:pPr>
              <w:spacing w:after="0"/>
              <w:jc w:val="right"/>
            </w:pPr>
            <w:r>
              <w:rPr>
                <w:rFonts w:ascii="consolas" w:hAnsi="consolas" w:eastAsia="consolas" w:cs="consolas"/>
                <w:sz w:val="16"/>
              </w:rPr>
              <w:t>   1,962.0</w:t>
            </w:r>
          </w:p>
        </w:tc>
        <w:tc>
          <w:tcPr>
            <w:tcW w:w="1170" w:type="dxa"/>
          </w:tcPr>
          <w:p>
            <w:pPr>
              <w:spacing w:after="0"/>
              <w:jc w:val="right"/>
            </w:pPr>
            <w:r>
              <w:rPr>
                <w:rFonts w:ascii="consolas" w:hAnsi="consolas" w:eastAsia="consolas" w:cs="consolas"/>
                <w:sz w:val="16"/>
              </w:rPr>
              <w:t>   1,950.0</w:t>
            </w:r>
          </w:p>
        </w:tc>
        <w:tc>
          <w:tcPr>
            <w:tcW w:w="1170" w:type="dxa"/>
          </w:tcPr>
          <w:p>
            <w:pPr>
              <w:spacing w:after="0"/>
              <w:jc w:val="right"/>
            </w:pPr>
            <w:r>
              <w:rPr>
                <w:rFonts w:ascii="consolas" w:hAnsi="consolas" w:eastAsia="consolas" w:cs="consolas"/>
                <w:sz w:val="16"/>
              </w:rPr>
              <w:t>   1,975.0</w:t>
            </w:r>
          </w:p>
        </w:tc>
        <w:tc>
          <w:tcPr>
            <w:tcW w:w="1170" w:type="dxa"/>
          </w:tcPr>
          <w:p>
            <w:pPr>
              <w:spacing w:after="0"/>
              <w:jc w:val="right"/>
            </w:pPr>
            <w:r>
              <w:rPr>
                <w:rFonts w:ascii="consolas" w:hAnsi="consolas" w:eastAsia="consolas" w:cs="consolas"/>
                <w:sz w:val="16"/>
              </w:rPr>
              <w:t>      18.0</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1,882.0</w:t>
            </w:r>
          </w:p>
        </w:tc>
        <w:tc>
          <w:tcPr>
            <w:tcW w:w="1170" w:type="dxa"/>
          </w:tcPr>
          <w:p>
            <w:pPr>
              <w:spacing w:after="0"/>
              <w:jc w:val="right"/>
            </w:pPr>
            <w:r>
              <w:rPr>
                <w:rFonts w:ascii="consolas" w:hAnsi="consolas" w:eastAsia="consolas" w:cs="consolas"/>
                <w:sz w:val="16"/>
              </w:rPr>
              <w:t>   2,005.0</w:t>
            </w:r>
          </w:p>
        </w:tc>
        <w:tc>
          <w:tcPr>
            <w:tcW w:w="1170" w:type="dxa"/>
          </w:tcPr>
          <w:p>
            <w:pPr>
              <w:spacing w:after="0"/>
              <w:jc w:val="right"/>
            </w:pPr>
            <w:r>
              <w:rPr>
                <w:rFonts w:ascii="consolas" w:hAnsi="consolas" w:eastAsia="consolas" w:cs="consolas"/>
                <w:sz w:val="16"/>
              </w:rPr>
              <w:t>   1,960.8</w:t>
            </w:r>
          </w:p>
        </w:tc>
        <w:tc>
          <w:tcPr>
            <w:tcW w:w="1170" w:type="dxa"/>
          </w:tcPr>
          <w:p>
            <w:pPr>
              <w:spacing w:after="0"/>
              <w:jc w:val="right"/>
            </w:pPr>
            <w:r>
              <w:rPr>
                <w:rFonts w:ascii="consolas" w:hAnsi="consolas" w:eastAsia="consolas" w:cs="consolas"/>
                <w:sz w:val="16"/>
              </w:rPr>
              <w:t>   1,962.0</w:t>
            </w:r>
          </w:p>
        </w:tc>
        <w:tc>
          <w:tcPr>
            <w:tcW w:w="1170" w:type="dxa"/>
          </w:tcPr>
          <w:p>
            <w:pPr>
              <w:spacing w:after="0"/>
              <w:jc w:val="right"/>
            </w:pPr>
            <w:r>
              <w:rPr>
                <w:rFonts w:ascii="consolas" w:hAnsi="consolas" w:eastAsia="consolas" w:cs="consolas"/>
                <w:sz w:val="16"/>
              </w:rPr>
              <w:t>   1,947.0</w:t>
            </w:r>
          </w:p>
        </w:tc>
        <w:tc>
          <w:tcPr>
            <w:tcW w:w="1170" w:type="dxa"/>
          </w:tcPr>
          <w:p>
            <w:pPr>
              <w:spacing w:after="0"/>
              <w:jc w:val="right"/>
            </w:pPr>
            <w:r>
              <w:rPr>
                <w:rFonts w:ascii="consolas" w:hAnsi="consolas" w:eastAsia="consolas" w:cs="consolas"/>
                <w:sz w:val="16"/>
              </w:rPr>
              <w:t>   1,975.0</w:t>
            </w:r>
          </w:p>
        </w:tc>
        <w:tc>
          <w:tcPr>
            <w:tcW w:w="1170" w:type="dxa"/>
          </w:tcPr>
          <w:p>
            <w:pPr>
              <w:spacing w:after="0"/>
              <w:jc w:val="right"/>
            </w:pPr>
            <w:r>
              <w:rPr>
                <w:rFonts w:ascii="consolas" w:hAnsi="consolas" w:eastAsia="consolas" w:cs="consolas"/>
                <w:sz w:val="16"/>
              </w:rPr>
              <w:t>      19.6</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1,895.0</w:t>
            </w:r>
          </w:p>
        </w:tc>
        <w:tc>
          <w:tcPr>
            <w:tcW w:w="1170" w:type="dxa"/>
          </w:tcPr>
          <w:p>
            <w:pPr>
              <w:spacing w:after="0"/>
              <w:jc w:val="right"/>
            </w:pPr>
            <w:r>
              <w:rPr>
                <w:rFonts w:ascii="consolas" w:hAnsi="consolas" w:eastAsia="consolas" w:cs="consolas"/>
                <w:sz w:val="16"/>
              </w:rPr>
              <w:t>   2,006.0</w:t>
            </w:r>
          </w:p>
        </w:tc>
        <w:tc>
          <w:tcPr>
            <w:tcW w:w="1170" w:type="dxa"/>
          </w:tcPr>
          <w:p>
            <w:pPr>
              <w:spacing w:after="0"/>
              <w:jc w:val="right"/>
            </w:pPr>
            <w:r>
              <w:rPr>
                <w:rFonts w:ascii="consolas" w:hAnsi="consolas" w:eastAsia="consolas" w:cs="consolas"/>
                <w:sz w:val="16"/>
              </w:rPr>
              <w:t>   1,962.0</w:t>
            </w:r>
          </w:p>
        </w:tc>
        <w:tc>
          <w:tcPr>
            <w:tcW w:w="1170" w:type="dxa"/>
          </w:tcPr>
          <w:p>
            <w:pPr>
              <w:spacing w:after="0"/>
              <w:jc w:val="right"/>
            </w:pPr>
            <w:r>
              <w:rPr>
                <w:rFonts w:ascii="consolas" w:hAnsi="consolas" w:eastAsia="consolas" w:cs="consolas"/>
                <w:sz w:val="16"/>
              </w:rPr>
              <w:t>   1,963.0</w:t>
            </w:r>
          </w:p>
        </w:tc>
        <w:tc>
          <w:tcPr>
            <w:tcW w:w="1170" w:type="dxa"/>
          </w:tcPr>
          <w:p>
            <w:pPr>
              <w:spacing w:after="0"/>
              <w:jc w:val="right"/>
            </w:pPr>
            <w:r>
              <w:rPr>
                <w:rFonts w:ascii="consolas" w:hAnsi="consolas" w:eastAsia="consolas" w:cs="consolas"/>
                <w:sz w:val="16"/>
              </w:rPr>
              <w:t>   1,948.0</w:t>
            </w:r>
          </w:p>
        </w:tc>
        <w:tc>
          <w:tcPr>
            <w:tcW w:w="1170" w:type="dxa"/>
          </w:tcPr>
          <w:p>
            <w:pPr>
              <w:spacing w:after="0"/>
              <w:jc w:val="right"/>
            </w:pPr>
            <w:r>
              <w:rPr>
                <w:rFonts w:ascii="consolas" w:hAnsi="consolas" w:eastAsia="consolas" w:cs="consolas"/>
                <w:sz w:val="16"/>
              </w:rPr>
              <w:t>   1,976.0</w:t>
            </w:r>
          </w:p>
        </w:tc>
        <w:tc>
          <w:tcPr>
            <w:tcW w:w="1170" w:type="dxa"/>
          </w:tcPr>
          <w:p>
            <w:pPr>
              <w:spacing w:after="0"/>
              <w:jc w:val="right"/>
            </w:pPr>
            <w:r>
              <w:rPr>
                <w:rFonts w:ascii="consolas" w:hAnsi="consolas" w:eastAsia="consolas" w:cs="consolas"/>
                <w:sz w:val="16"/>
              </w:rPr>
              <w:t>      19.1</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1,913.0</w:t>
            </w:r>
          </w:p>
        </w:tc>
        <w:tc>
          <w:tcPr>
            <w:tcW w:w="1170" w:type="dxa"/>
            <w:tcBorders>
              <w:bottom w:val="single" w:color="000000"/>
            </w:tcBorders>
          </w:tcPr>
          <w:p>
            <w:pPr>
              <w:spacing w:after="0"/>
              <w:jc w:val="right"/>
            </w:pPr>
            <w:r>
              <w:rPr>
                <w:rFonts w:ascii="consolas" w:hAnsi="consolas" w:eastAsia="consolas" w:cs="consolas"/>
                <w:sz w:val="16"/>
              </w:rPr>
              <w:t>   2,006.0</w:t>
            </w:r>
          </w:p>
        </w:tc>
        <w:tc>
          <w:tcPr>
            <w:tcW w:w="1170" w:type="dxa"/>
            <w:tcBorders>
              <w:bottom w:val="single" w:color="000000"/>
            </w:tcBorders>
          </w:tcPr>
          <w:p>
            <w:pPr>
              <w:spacing w:after="0"/>
              <w:jc w:val="right"/>
            </w:pPr>
            <w:r>
              <w:rPr>
                <w:rFonts w:ascii="consolas" w:hAnsi="consolas" w:eastAsia="consolas" w:cs="consolas"/>
                <w:sz w:val="16"/>
              </w:rPr>
              <w:t>   1,965.6</w:t>
            </w:r>
          </w:p>
        </w:tc>
        <w:tc>
          <w:tcPr>
            <w:tcW w:w="1170" w:type="dxa"/>
            <w:tcBorders>
              <w:bottom w:val="single" w:color="000000"/>
            </w:tcBorders>
          </w:tcPr>
          <w:p>
            <w:pPr>
              <w:spacing w:after="0"/>
              <w:jc w:val="right"/>
            </w:pPr>
            <w:r>
              <w:rPr>
                <w:rFonts w:ascii="consolas" w:hAnsi="consolas" w:eastAsia="consolas" w:cs="consolas"/>
                <w:sz w:val="16"/>
              </w:rPr>
              <w:t>   1,965.0</w:t>
            </w:r>
          </w:p>
        </w:tc>
        <w:tc>
          <w:tcPr>
            <w:tcW w:w="1170" w:type="dxa"/>
            <w:tcBorders>
              <w:bottom w:val="single" w:color="000000"/>
            </w:tcBorders>
          </w:tcPr>
          <w:p>
            <w:pPr>
              <w:spacing w:after="0"/>
              <w:jc w:val="right"/>
            </w:pPr>
            <w:r>
              <w:rPr>
                <w:rFonts w:ascii="consolas" w:hAnsi="consolas" w:eastAsia="consolas" w:cs="consolas"/>
                <w:sz w:val="16"/>
              </w:rPr>
              <w:t>   1,951.0</w:t>
            </w:r>
          </w:p>
        </w:tc>
        <w:tc>
          <w:tcPr>
            <w:tcW w:w="1170" w:type="dxa"/>
            <w:tcBorders>
              <w:bottom w:val="single" w:color="000000"/>
            </w:tcBorders>
          </w:tcPr>
          <w:p>
            <w:pPr>
              <w:spacing w:after="0"/>
              <w:jc w:val="right"/>
            </w:pPr>
            <w:r>
              <w:rPr>
                <w:rFonts w:ascii="consolas" w:hAnsi="consolas" w:eastAsia="consolas" w:cs="consolas"/>
                <w:sz w:val="16"/>
              </w:rPr>
              <w:t>   1,980.0</w:t>
            </w:r>
          </w:p>
        </w:tc>
        <w:tc>
          <w:tcPr>
            <w:tcW w:w="1170" w:type="dxa"/>
            <w:tcBorders>
              <w:bottom w:val="single" w:color="000000"/>
            </w:tcBorders>
          </w:tcPr>
          <w:p>
            <w:pPr>
              <w:spacing w:after="0"/>
              <w:jc w:val="right"/>
            </w:pPr>
            <w:r>
              <w:rPr>
                <w:rFonts w:ascii="consolas" w:hAnsi="consolas" w:eastAsia="consolas" w:cs="consolas"/>
                <w:sz w:val="16"/>
              </w:rPr>
              <w:t>      17.8</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1,870.0</w:t>
            </w:r>
          </w:p>
        </w:tc>
        <w:tc>
          <w:tcPr>
            <w:tcW w:w="1170" w:type="dxa"/>
            <w:tcBorders>
              <w:top w:val="single" w:color="000000"/>
              <w:bottom w:val="single" w:color="000000"/>
            </w:tcBorders>
          </w:tcPr>
          <w:p>
            <w:pPr>
              <w:spacing w:after="0"/>
              <w:jc w:val="right"/>
            </w:pPr>
            <w:r>
              <w:rPr>
                <w:rFonts w:ascii="consolas" w:hAnsi="consolas" w:eastAsia="consolas" w:cs="consolas"/>
                <w:sz w:val="16"/>
              </w:rPr>
              <w:t>   2,006.0</w:t>
            </w:r>
          </w:p>
        </w:tc>
        <w:tc>
          <w:tcPr>
            <w:tcW w:w="1170" w:type="dxa"/>
            <w:tcBorders>
              <w:top w:val="single" w:color="000000"/>
              <w:bottom w:val="single" w:color="000000"/>
            </w:tcBorders>
          </w:tcPr>
          <w:p>
            <w:pPr>
              <w:spacing w:after="0"/>
              <w:jc w:val="right"/>
            </w:pPr>
            <w:r>
              <w:rPr>
                <w:rFonts w:ascii="consolas" w:hAnsi="consolas" w:eastAsia="consolas" w:cs="consolas"/>
                <w:sz w:val="16"/>
              </w:rPr>
              <w:t>   1,960.4</w:t>
            </w:r>
          </w:p>
        </w:tc>
        <w:tc>
          <w:tcPr>
            <w:tcW w:w="1170" w:type="dxa"/>
            <w:tcBorders>
              <w:top w:val="single" w:color="000000"/>
              <w:bottom w:val="single" w:color="000000"/>
            </w:tcBorders>
          </w:tcPr>
          <w:p>
            <w:pPr>
              <w:spacing w:after="0"/>
              <w:jc w:val="right"/>
            </w:pPr>
            <w:r>
              <w:rPr>
                <w:rFonts w:ascii="consolas" w:hAnsi="consolas" w:eastAsia="consolas" w:cs="consolas"/>
                <w:sz w:val="16"/>
              </w:rPr>
              <w:t>   1,961.0</w:t>
            </w:r>
          </w:p>
        </w:tc>
        <w:tc>
          <w:tcPr>
            <w:tcW w:w="1170" w:type="dxa"/>
            <w:tcBorders>
              <w:top w:val="single" w:color="000000"/>
              <w:bottom w:val="single" w:color="000000"/>
            </w:tcBorders>
          </w:tcPr>
          <w:p>
            <w:pPr>
              <w:spacing w:after="0"/>
              <w:jc w:val="right"/>
            </w:pPr>
            <w:r>
              <w:rPr>
                <w:rFonts w:ascii="consolas" w:hAnsi="consolas" w:eastAsia="consolas" w:cs="consolas"/>
                <w:sz w:val="16"/>
              </w:rPr>
              <w:t>   1,947.0</w:t>
            </w:r>
          </w:p>
        </w:tc>
        <w:tc>
          <w:tcPr>
            <w:tcW w:w="1170" w:type="dxa"/>
            <w:tcBorders>
              <w:top w:val="single" w:color="000000"/>
              <w:bottom w:val="single" w:color="000000"/>
            </w:tcBorders>
          </w:tcPr>
          <w:p>
            <w:pPr>
              <w:spacing w:after="0"/>
              <w:jc w:val="right"/>
            </w:pPr>
            <w:r>
              <w:rPr>
                <w:rFonts w:ascii="consolas" w:hAnsi="consolas" w:eastAsia="consolas" w:cs="consolas"/>
                <w:sz w:val="16"/>
              </w:rPr>
              <w:t>   1,975.0</w:t>
            </w:r>
          </w:p>
        </w:tc>
        <w:tc>
          <w:tcPr>
            <w:tcW w:w="1170" w:type="dxa"/>
            <w:tcBorders>
              <w:top w:val="single" w:color="000000"/>
              <w:bottom w:val="single" w:color="000000"/>
            </w:tcBorders>
          </w:tcPr>
          <w:p>
            <w:pPr>
              <w:spacing w:after="0"/>
              <w:jc w:val="right"/>
            </w:pPr>
            <w:r>
              <w:rPr>
                <w:rFonts w:ascii="consolas" w:hAnsi="consolas" w:eastAsia="consolas" w:cs="consolas"/>
                <w:sz w:val="16"/>
              </w:rPr>
              <w:t>      19.8</w:t>
            </w:r>
          </w:p>
        </w:tc>
      </w:tr>
    </w:tbl>
    <w:p>
      <w:r>
        <w:t/>
      </w:r>
    </w:p>
    <w:p>
      <w:r>
        <w:br w:type="page"/>
      </w:r>
    </w:p>
    <w:p>
      <w:pPr>
        <w:shd w:val="solid" w:color="B0C4DE" w:fill=""/>
      </w:pPr>
      <w:r>
        <w:t/>
      </w:r>
      <w:r>
        <w:rPr>
          <w:b w:val="true"/>
          <w:sz w:val="26"/>
        </w:rPr>
        <w:t xml:space="preserve">age</w:t>
      </w:r>
    </w:p>
    <w:p>
      <w:pPr>
        <w:rPr>
          <w:color w:val="4682B4"/>
        </w:rPr>
      </w:pPr>
      <w:r>
        <w:t/>
      </w:r>
      <w:r>
        <w:rPr>
          <w:rFonts/>
          <w:color w:val="4682B4"/>
        </w:rPr>
        <w:t xml:space="preserve">Age</w:t>
        <w:br w:type="textWrapping"/>
      </w:r>
      <w:r>
        <w:rPr>
          <w:rFonts/>
          <w:color w:val="4682B4"/>
        </w:rPr>
        <w:t xml:space="preserve">&lt;number&gt;</w:t>
      </w:r>
    </w:p>
    <w:p>
      <w:r>
        <w:t/>
      </w:r>
      <w:r>
        <w:t xml:space="preserve">Number of full years at the date of interview. Corresponds to yborn.</w:t>
        <w:br w:type="textWrapping"/>
      </w:r>
      <w:r>
        <w:rPr>
          <w:color w:val="FF0000"/>
        </w:rPr>
        <w:t xml:space="preserve">XXX ADD DESRIPTION MANUALLY XXX</w:t>
      </w:r>
      <w:r>
        <w:rPr>
          <w:color w:val="FF0000"/>
        </w:rPr>
        <w:t xml:space="preserve">XXX ADD TABEL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age</w:t>
              <w:br w:type="textWrapping"/>
            </w:r>
            <w:r>
              <w:rPr>
                <w:rFonts w:ascii="consolas" w:hAnsi="consolas" w:eastAsia="consolas" w:cs="consolas"/>
                <w:b w:val="true"/>
                <w:sz w:val="18"/>
              </w:rPr>
              <w:t xml:space="preserve">       Label: </w:t>
            </w:r>
            <w:r>
              <w:rPr>
                <w:rFonts w:ascii="consolas" w:hAnsi="consolas" w:eastAsia="consolas" w:cs="consolas"/>
                <w:sz w:val="18"/>
              </w:rPr>
              <w:t xml:space="preserve">Age</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92</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47.03          </w:t>
              <w:br w:type="textWrapping"/>
            </w:r>
            <w:r>
              <w:rPr>
                <w:rFonts w:ascii="consolas" w:hAnsi="consolas" w:eastAsia="consolas" w:cs="consolas"/>
                <w:b w:val="true"/>
                <w:sz w:val="18"/>
              </w:rPr>
              <w:t xml:space="preserve">       SD: </w:t>
            </w:r>
            <w:r>
              <w:rPr>
                <w:rFonts w:ascii="consolas" w:hAnsi="consolas" w:eastAsia="consolas" w:cs="consolas"/>
                <w:sz w:val="18"/>
              </w:rPr>
              <w:t xml:space="preserve">17.58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18.0</w:t>
            </w:r>
          </w:p>
        </w:tc>
        <w:tc>
          <w:tcPr>
            <w:tcW w:w="1170" w:type="dxa"/>
            <w:tcBorders>
              <w:top w:val="single" w:color="000000"/>
            </w:tcBorders>
          </w:tcPr>
          <w:p>
            <w:pPr>
              <w:spacing w:after="0"/>
              <w:jc w:val="right"/>
            </w:pPr>
            <w:r>
              <w:rPr>
                <w:rFonts w:ascii="consolas" w:hAnsi="consolas" w:eastAsia="consolas" w:cs="consolas"/>
                <w:sz w:val="16"/>
              </w:rPr>
              <w:t>     101.0</w:t>
            </w:r>
          </w:p>
        </w:tc>
        <w:tc>
          <w:tcPr>
            <w:tcW w:w="1170" w:type="dxa"/>
            <w:tcBorders>
              <w:top w:val="single" w:color="000000"/>
            </w:tcBorders>
          </w:tcPr>
          <w:p>
            <w:pPr>
              <w:spacing w:after="0"/>
              <w:jc w:val="right"/>
            </w:pPr>
            <w:r>
              <w:rPr>
                <w:rFonts w:ascii="consolas" w:hAnsi="consolas" w:eastAsia="consolas" w:cs="consolas"/>
                <w:sz w:val="16"/>
              </w:rPr>
              <w:t>      46.1</w:t>
            </w:r>
          </w:p>
        </w:tc>
        <w:tc>
          <w:tcPr>
            <w:tcW w:w="1170" w:type="dxa"/>
            <w:tcBorders>
              <w:top w:val="single" w:color="000000"/>
            </w:tcBorders>
          </w:tcPr>
          <w:p>
            <w:pPr>
              <w:spacing w:after="0"/>
              <w:jc w:val="right"/>
            </w:pPr>
            <w:r>
              <w:rPr>
                <w:rFonts w:ascii="consolas" w:hAnsi="consolas" w:eastAsia="consolas" w:cs="consolas"/>
                <w:sz w:val="16"/>
              </w:rPr>
              <w:t>      45.0</w:t>
            </w:r>
          </w:p>
        </w:tc>
        <w:tc>
          <w:tcPr>
            <w:tcW w:w="1170" w:type="dxa"/>
            <w:tcBorders>
              <w:top w:val="single" w:color="000000"/>
            </w:tcBorders>
          </w:tcPr>
          <w:p>
            <w:pPr>
              <w:spacing w:after="0"/>
              <w:jc w:val="right"/>
            </w:pPr>
            <w:r>
              <w:rPr>
                <w:rFonts w:ascii="consolas" w:hAnsi="consolas" w:eastAsia="consolas" w:cs="consolas"/>
                <w:sz w:val="16"/>
              </w:rPr>
              <w:t>      31.0</w:t>
            </w:r>
          </w:p>
        </w:tc>
        <w:tc>
          <w:tcPr>
            <w:tcW w:w="1170" w:type="dxa"/>
            <w:tcBorders>
              <w:top w:val="single" w:color="000000"/>
            </w:tcBorders>
          </w:tcPr>
          <w:p>
            <w:pPr>
              <w:spacing w:after="0"/>
              <w:jc w:val="right"/>
            </w:pPr>
            <w:r>
              <w:rPr>
                <w:rFonts w:ascii="consolas" w:hAnsi="consolas" w:eastAsia="consolas" w:cs="consolas"/>
                <w:sz w:val="16"/>
              </w:rPr>
              <w:t>      59.0</w:t>
            </w:r>
          </w:p>
        </w:tc>
        <w:tc>
          <w:tcPr>
            <w:tcW w:w="1170" w:type="dxa"/>
            <w:tcBorders>
              <w:top w:val="single" w:color="000000"/>
            </w:tcBorders>
          </w:tcPr>
          <w:p>
            <w:pPr>
              <w:spacing w:after="0"/>
              <w:jc w:val="right"/>
            </w:pPr>
            <w:r>
              <w:rPr>
                <w:rFonts w:ascii="consolas" w:hAnsi="consolas" w:eastAsia="consolas" w:cs="consolas"/>
                <w:sz w:val="16"/>
              </w:rPr>
              <w:t>      18.1</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18.0</w:t>
            </w:r>
          </w:p>
        </w:tc>
        <w:tc>
          <w:tcPr>
            <w:tcW w:w="1170" w:type="dxa"/>
          </w:tcPr>
          <w:p>
            <w:pPr>
              <w:spacing w:after="0"/>
              <w:jc w:val="right"/>
            </w:pPr>
            <w:r>
              <w:rPr>
                <w:rFonts w:ascii="consolas" w:hAnsi="consolas" w:eastAsia="consolas" w:cs="consolas"/>
                <w:sz w:val="16"/>
              </w:rPr>
              <w:t>     106.0</w:t>
            </w:r>
          </w:p>
        </w:tc>
        <w:tc>
          <w:tcPr>
            <w:tcW w:w="1170" w:type="dxa"/>
          </w:tcPr>
          <w:p>
            <w:pPr>
              <w:spacing w:after="0"/>
              <w:jc w:val="right"/>
            </w:pPr>
            <w:r>
              <w:rPr>
                <w:rFonts w:ascii="consolas" w:hAnsi="consolas" w:eastAsia="consolas" w:cs="consolas"/>
                <w:sz w:val="16"/>
              </w:rPr>
              <w:t>      48.6</w:t>
            </w:r>
          </w:p>
        </w:tc>
        <w:tc>
          <w:tcPr>
            <w:tcW w:w="1170" w:type="dxa"/>
          </w:tcPr>
          <w:p>
            <w:pPr>
              <w:spacing w:after="0"/>
              <w:jc w:val="right"/>
            </w:pPr>
            <w:r>
              <w:rPr>
                <w:rFonts w:ascii="consolas" w:hAnsi="consolas" w:eastAsia="consolas" w:cs="consolas"/>
                <w:sz w:val="16"/>
              </w:rPr>
              <w:t>      47.0</w:t>
            </w:r>
          </w:p>
        </w:tc>
        <w:tc>
          <w:tcPr>
            <w:tcW w:w="1170" w:type="dxa"/>
          </w:tcPr>
          <w:p>
            <w:pPr>
              <w:spacing w:after="0"/>
              <w:jc w:val="right"/>
            </w:pPr>
            <w:r>
              <w:rPr>
                <w:rFonts w:ascii="consolas" w:hAnsi="consolas" w:eastAsia="consolas" w:cs="consolas"/>
                <w:sz w:val="16"/>
              </w:rPr>
              <w:t>      35.0</w:t>
            </w:r>
          </w:p>
        </w:tc>
        <w:tc>
          <w:tcPr>
            <w:tcW w:w="1170" w:type="dxa"/>
          </w:tcPr>
          <w:p>
            <w:pPr>
              <w:spacing w:after="0"/>
              <w:jc w:val="right"/>
            </w:pPr>
            <w:r>
              <w:rPr>
                <w:rFonts w:ascii="consolas" w:hAnsi="consolas" w:eastAsia="consolas" w:cs="consolas"/>
                <w:sz w:val="16"/>
              </w:rPr>
              <w:t>      62.0</w:t>
            </w:r>
          </w:p>
        </w:tc>
        <w:tc>
          <w:tcPr>
            <w:tcW w:w="1170" w:type="dxa"/>
          </w:tcPr>
          <w:p>
            <w:pPr>
              <w:spacing w:after="0"/>
              <w:jc w:val="right"/>
            </w:pPr>
            <w:r>
              <w:rPr>
                <w:rFonts w:ascii="consolas" w:hAnsi="consolas" w:eastAsia="consolas" w:cs="consolas"/>
                <w:sz w:val="16"/>
              </w:rPr>
              <w:t>      17.8</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18.0</w:t>
            </w:r>
          </w:p>
        </w:tc>
        <w:tc>
          <w:tcPr>
            <w:tcW w:w="1170" w:type="dxa"/>
          </w:tcPr>
          <w:p>
            <w:pPr>
              <w:spacing w:after="0"/>
              <w:jc w:val="right"/>
            </w:pPr>
            <w:r>
              <w:rPr>
                <w:rFonts w:ascii="consolas" w:hAnsi="consolas" w:eastAsia="consolas" w:cs="consolas"/>
                <w:sz w:val="16"/>
              </w:rPr>
              <w:t>     109.0</w:t>
            </w:r>
          </w:p>
        </w:tc>
        <w:tc>
          <w:tcPr>
            <w:tcW w:w="1170" w:type="dxa"/>
          </w:tcPr>
          <w:p>
            <w:pPr>
              <w:spacing w:after="0"/>
              <w:jc w:val="right"/>
            </w:pPr>
            <w:r>
              <w:rPr>
                <w:rFonts w:ascii="consolas" w:hAnsi="consolas" w:eastAsia="consolas" w:cs="consolas"/>
                <w:sz w:val="16"/>
              </w:rPr>
              <w:t>      43.1</w:t>
            </w:r>
          </w:p>
        </w:tc>
        <w:tc>
          <w:tcPr>
            <w:tcW w:w="1170" w:type="dxa"/>
          </w:tcPr>
          <w:p>
            <w:pPr>
              <w:spacing w:after="0"/>
              <w:jc w:val="right"/>
            </w:pPr>
            <w:r>
              <w:rPr>
                <w:rFonts w:ascii="consolas" w:hAnsi="consolas" w:eastAsia="consolas" w:cs="consolas"/>
                <w:sz w:val="16"/>
              </w:rPr>
              <w:t>      40.0</w:t>
            </w:r>
          </w:p>
        </w:tc>
        <w:tc>
          <w:tcPr>
            <w:tcW w:w="1170" w:type="dxa"/>
          </w:tcPr>
          <w:p>
            <w:pPr>
              <w:spacing w:after="0"/>
              <w:jc w:val="right"/>
            </w:pPr>
            <w:r>
              <w:rPr>
                <w:rFonts w:ascii="consolas" w:hAnsi="consolas" w:eastAsia="consolas" w:cs="consolas"/>
                <w:sz w:val="16"/>
              </w:rPr>
              <w:t>      30.0</w:t>
            </w:r>
          </w:p>
        </w:tc>
        <w:tc>
          <w:tcPr>
            <w:tcW w:w="1170" w:type="dxa"/>
          </w:tcPr>
          <w:p>
            <w:pPr>
              <w:spacing w:after="0"/>
              <w:jc w:val="right"/>
            </w:pPr>
            <w:r>
              <w:rPr>
                <w:rFonts w:ascii="consolas" w:hAnsi="consolas" w:eastAsia="consolas" w:cs="consolas"/>
                <w:sz w:val="16"/>
              </w:rPr>
              <w:t>      54.0</w:t>
            </w:r>
          </w:p>
        </w:tc>
        <w:tc>
          <w:tcPr>
            <w:tcW w:w="1170" w:type="dxa"/>
          </w:tcPr>
          <w:p>
            <w:pPr>
              <w:spacing w:after="0"/>
              <w:jc w:val="right"/>
            </w:pPr>
            <w:r>
              <w:rPr>
                <w:rFonts w:ascii="consolas" w:hAnsi="consolas" w:eastAsia="consolas" w:cs="consolas"/>
                <w:sz w:val="16"/>
              </w:rPr>
              <w:t>      15.9</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18.0</w:t>
            </w:r>
          </w:p>
        </w:tc>
        <w:tc>
          <w:tcPr>
            <w:tcW w:w="1170" w:type="dxa"/>
          </w:tcPr>
          <w:p>
            <w:pPr>
              <w:spacing w:after="0"/>
              <w:jc w:val="right"/>
            </w:pPr>
            <w:r>
              <w:rPr>
                <w:rFonts w:ascii="consolas" w:hAnsi="consolas" w:eastAsia="consolas" w:cs="consolas"/>
                <w:sz w:val="16"/>
              </w:rPr>
              <w:t>     104.0</w:t>
            </w:r>
          </w:p>
        </w:tc>
        <w:tc>
          <w:tcPr>
            <w:tcW w:w="1170" w:type="dxa"/>
          </w:tcPr>
          <w:p>
            <w:pPr>
              <w:spacing w:after="0"/>
              <w:jc w:val="right"/>
            </w:pPr>
            <w:r>
              <w:rPr>
                <w:rFonts w:ascii="consolas" w:hAnsi="consolas" w:eastAsia="consolas" w:cs="consolas"/>
                <w:sz w:val="16"/>
              </w:rPr>
              <w:t>      50.0</w:t>
            </w:r>
          </w:p>
        </w:tc>
        <w:tc>
          <w:tcPr>
            <w:tcW w:w="1170" w:type="dxa"/>
          </w:tcPr>
          <w:p>
            <w:pPr>
              <w:spacing w:after="0"/>
              <w:jc w:val="right"/>
            </w:pPr>
            <w:r>
              <w:rPr>
                <w:rFonts w:ascii="consolas" w:hAnsi="consolas" w:eastAsia="consolas" w:cs="consolas"/>
                <w:sz w:val="16"/>
              </w:rPr>
              <w:t>      50.0</w:t>
            </w:r>
          </w:p>
        </w:tc>
        <w:tc>
          <w:tcPr>
            <w:tcW w:w="1170" w:type="dxa"/>
          </w:tcPr>
          <w:p>
            <w:pPr>
              <w:spacing w:after="0"/>
              <w:jc w:val="right"/>
            </w:pPr>
            <w:r>
              <w:rPr>
                <w:rFonts w:ascii="consolas" w:hAnsi="consolas" w:eastAsia="consolas" w:cs="consolas"/>
                <w:sz w:val="16"/>
              </w:rPr>
              <w:t>      37.0</w:t>
            </w:r>
          </w:p>
        </w:tc>
        <w:tc>
          <w:tcPr>
            <w:tcW w:w="1170" w:type="dxa"/>
          </w:tcPr>
          <w:p>
            <w:pPr>
              <w:spacing w:after="0"/>
              <w:jc w:val="right"/>
            </w:pPr>
            <w:r>
              <w:rPr>
                <w:rFonts w:ascii="consolas" w:hAnsi="consolas" w:eastAsia="consolas" w:cs="consolas"/>
                <w:sz w:val="16"/>
              </w:rPr>
              <w:t>      63.0</w:t>
            </w:r>
          </w:p>
        </w:tc>
        <w:tc>
          <w:tcPr>
            <w:tcW w:w="1170" w:type="dxa"/>
          </w:tcPr>
          <w:p>
            <w:pPr>
              <w:spacing w:after="0"/>
              <w:jc w:val="right"/>
            </w:pPr>
            <w:r>
              <w:rPr>
                <w:rFonts w:ascii="consolas" w:hAnsi="consolas" w:eastAsia="consolas" w:cs="consolas"/>
                <w:sz w:val="16"/>
              </w:rPr>
              <w:t>      17.6</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18.0</w:t>
            </w:r>
          </w:p>
        </w:tc>
        <w:tc>
          <w:tcPr>
            <w:tcW w:w="1170" w:type="dxa"/>
          </w:tcPr>
          <w:p>
            <w:pPr>
              <w:spacing w:after="0"/>
              <w:jc w:val="right"/>
            </w:pPr>
            <w:r>
              <w:rPr>
                <w:rFonts w:ascii="consolas" w:hAnsi="consolas" w:eastAsia="consolas" w:cs="consolas"/>
                <w:sz w:val="16"/>
              </w:rPr>
              <w:t>     105.0</w:t>
            </w:r>
          </w:p>
        </w:tc>
        <w:tc>
          <w:tcPr>
            <w:tcW w:w="1170" w:type="dxa"/>
          </w:tcPr>
          <w:p>
            <w:pPr>
              <w:spacing w:after="0"/>
              <w:jc w:val="right"/>
            </w:pPr>
            <w:r>
              <w:rPr>
                <w:rFonts w:ascii="consolas" w:hAnsi="consolas" w:eastAsia="consolas" w:cs="consolas"/>
                <w:sz w:val="16"/>
              </w:rPr>
              <w:t>      46.4</w:t>
            </w:r>
          </w:p>
        </w:tc>
        <w:tc>
          <w:tcPr>
            <w:tcW w:w="1170" w:type="dxa"/>
          </w:tcPr>
          <w:p>
            <w:pPr>
              <w:spacing w:after="0"/>
              <w:jc w:val="right"/>
            </w:pPr>
            <w:r>
              <w:rPr>
                <w:rFonts w:ascii="consolas" w:hAnsi="consolas" w:eastAsia="consolas" w:cs="consolas"/>
                <w:sz w:val="16"/>
              </w:rPr>
              <w:t>      45.0</w:t>
            </w:r>
          </w:p>
        </w:tc>
        <w:tc>
          <w:tcPr>
            <w:tcW w:w="1170" w:type="dxa"/>
          </w:tcPr>
          <w:p>
            <w:pPr>
              <w:spacing w:after="0"/>
              <w:jc w:val="right"/>
            </w:pPr>
            <w:r>
              <w:rPr>
                <w:rFonts w:ascii="consolas" w:hAnsi="consolas" w:eastAsia="consolas" w:cs="consolas"/>
                <w:sz w:val="16"/>
              </w:rPr>
              <w:t>      33.0</w:t>
            </w:r>
          </w:p>
        </w:tc>
        <w:tc>
          <w:tcPr>
            <w:tcW w:w="1170" w:type="dxa"/>
          </w:tcPr>
          <w:p>
            <w:pPr>
              <w:spacing w:after="0"/>
              <w:jc w:val="right"/>
            </w:pPr>
            <w:r>
              <w:rPr>
                <w:rFonts w:ascii="consolas" w:hAnsi="consolas" w:eastAsia="consolas" w:cs="consolas"/>
                <w:sz w:val="16"/>
              </w:rPr>
              <w:t>      59.0</w:t>
            </w:r>
          </w:p>
        </w:tc>
        <w:tc>
          <w:tcPr>
            <w:tcW w:w="1170" w:type="dxa"/>
          </w:tcPr>
          <w:p>
            <w:pPr>
              <w:spacing w:after="0"/>
              <w:jc w:val="right"/>
            </w:pPr>
            <w:r>
              <w:rPr>
                <w:rFonts w:ascii="consolas" w:hAnsi="consolas" w:eastAsia="consolas" w:cs="consolas"/>
                <w:sz w:val="16"/>
              </w:rPr>
              <w:t>      17.2</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18.0</w:t>
            </w:r>
          </w:p>
        </w:tc>
        <w:tc>
          <w:tcPr>
            <w:tcW w:w="1170" w:type="dxa"/>
          </w:tcPr>
          <w:p>
            <w:pPr>
              <w:spacing w:after="0"/>
              <w:jc w:val="right"/>
            </w:pPr>
            <w:r>
              <w:rPr>
                <w:rFonts w:ascii="consolas" w:hAnsi="consolas" w:eastAsia="consolas" w:cs="consolas"/>
                <w:sz w:val="16"/>
              </w:rPr>
              <w:t>     104.0</w:t>
            </w:r>
          </w:p>
        </w:tc>
        <w:tc>
          <w:tcPr>
            <w:tcW w:w="1170" w:type="dxa"/>
          </w:tcPr>
          <w:p>
            <w:pPr>
              <w:spacing w:after="0"/>
              <w:jc w:val="right"/>
            </w:pPr>
            <w:r>
              <w:rPr>
                <w:rFonts w:ascii="consolas" w:hAnsi="consolas" w:eastAsia="consolas" w:cs="consolas"/>
                <w:sz w:val="16"/>
              </w:rPr>
              <w:t>      48.5</w:t>
            </w:r>
          </w:p>
        </w:tc>
        <w:tc>
          <w:tcPr>
            <w:tcW w:w="1170" w:type="dxa"/>
          </w:tcPr>
          <w:p>
            <w:pPr>
              <w:spacing w:after="0"/>
              <w:jc w:val="right"/>
            </w:pPr>
            <w:r>
              <w:rPr>
                <w:rFonts w:ascii="consolas" w:hAnsi="consolas" w:eastAsia="consolas" w:cs="consolas"/>
                <w:sz w:val="16"/>
              </w:rPr>
              <w:t>      48.0</w:t>
            </w:r>
          </w:p>
        </w:tc>
        <w:tc>
          <w:tcPr>
            <w:tcW w:w="1170" w:type="dxa"/>
          </w:tcPr>
          <w:p>
            <w:pPr>
              <w:spacing w:after="0"/>
              <w:jc w:val="right"/>
            </w:pPr>
            <w:r>
              <w:rPr>
                <w:rFonts w:ascii="consolas" w:hAnsi="consolas" w:eastAsia="consolas" w:cs="consolas"/>
                <w:sz w:val="16"/>
              </w:rPr>
              <w:t>      34.0</w:t>
            </w:r>
          </w:p>
        </w:tc>
        <w:tc>
          <w:tcPr>
            <w:tcW w:w="1170" w:type="dxa"/>
          </w:tcPr>
          <w:p>
            <w:pPr>
              <w:spacing w:after="0"/>
              <w:jc w:val="right"/>
            </w:pPr>
            <w:r>
              <w:rPr>
                <w:rFonts w:ascii="consolas" w:hAnsi="consolas" w:eastAsia="consolas" w:cs="consolas"/>
                <w:sz w:val="16"/>
              </w:rPr>
              <w:t>      63.0</w:t>
            </w:r>
          </w:p>
        </w:tc>
        <w:tc>
          <w:tcPr>
            <w:tcW w:w="1170" w:type="dxa"/>
          </w:tcPr>
          <w:p>
            <w:pPr>
              <w:spacing w:after="0"/>
              <w:jc w:val="right"/>
            </w:pPr>
            <w:r>
              <w:rPr>
                <w:rFonts w:ascii="consolas" w:hAnsi="consolas" w:eastAsia="consolas" w:cs="consolas"/>
                <w:sz w:val="16"/>
              </w:rPr>
              <w:t>      18.2</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18.0</w:t>
            </w:r>
          </w:p>
        </w:tc>
        <w:tc>
          <w:tcPr>
            <w:tcW w:w="1170" w:type="dxa"/>
            <w:tcBorders>
              <w:bottom w:val="single" w:color="000000"/>
            </w:tcBorders>
          </w:tcPr>
          <w:p>
            <w:pPr>
              <w:spacing w:after="0"/>
              <w:jc w:val="right"/>
            </w:pPr>
            <w:r>
              <w:rPr>
                <w:rFonts w:ascii="consolas" w:hAnsi="consolas" w:eastAsia="consolas" w:cs="consolas"/>
                <w:sz w:val="16"/>
              </w:rPr>
              <w:t>     104.0</w:t>
            </w:r>
          </w:p>
        </w:tc>
        <w:tc>
          <w:tcPr>
            <w:tcW w:w="1170" w:type="dxa"/>
            <w:tcBorders>
              <w:bottom w:val="single" w:color="000000"/>
            </w:tcBorders>
          </w:tcPr>
          <w:p>
            <w:pPr>
              <w:spacing w:after="0"/>
              <w:jc w:val="right"/>
            </w:pPr>
            <w:r>
              <w:rPr>
                <w:rFonts w:ascii="consolas" w:hAnsi="consolas" w:eastAsia="consolas" w:cs="consolas"/>
                <w:sz w:val="16"/>
              </w:rPr>
              <w:t>      50.0</w:t>
            </w:r>
          </w:p>
        </w:tc>
        <w:tc>
          <w:tcPr>
            <w:tcW w:w="1170" w:type="dxa"/>
            <w:tcBorders>
              <w:bottom w:val="single" w:color="000000"/>
            </w:tcBorders>
          </w:tcPr>
          <w:p>
            <w:pPr>
              <w:spacing w:after="0"/>
              <w:jc w:val="right"/>
            </w:pPr>
            <w:r>
              <w:rPr>
                <w:rFonts w:ascii="consolas" w:hAnsi="consolas" w:eastAsia="consolas" w:cs="consolas"/>
                <w:sz w:val="16"/>
              </w:rPr>
              <w:t>      50.0</w:t>
            </w:r>
          </w:p>
        </w:tc>
        <w:tc>
          <w:tcPr>
            <w:tcW w:w="1170" w:type="dxa"/>
            <w:tcBorders>
              <w:bottom w:val="single" w:color="000000"/>
            </w:tcBorders>
          </w:tcPr>
          <w:p>
            <w:pPr>
              <w:spacing w:after="0"/>
              <w:jc w:val="right"/>
            </w:pPr>
            <w:r>
              <w:rPr>
                <w:rFonts w:ascii="consolas" w:hAnsi="consolas" w:eastAsia="consolas" w:cs="consolas"/>
                <w:sz w:val="16"/>
              </w:rPr>
              <w:t>      36.0</w:t>
            </w:r>
          </w:p>
        </w:tc>
        <w:tc>
          <w:tcPr>
            <w:tcW w:w="1170" w:type="dxa"/>
            <w:tcBorders>
              <w:bottom w:val="single" w:color="000000"/>
            </w:tcBorders>
          </w:tcPr>
          <w:p>
            <w:pPr>
              <w:spacing w:after="0"/>
              <w:jc w:val="right"/>
            </w:pPr>
            <w:r>
              <w:rPr>
                <w:rFonts w:ascii="consolas" w:hAnsi="consolas" w:eastAsia="consolas" w:cs="consolas"/>
                <w:sz w:val="16"/>
              </w:rPr>
              <w:t>      64.0</w:t>
            </w:r>
          </w:p>
        </w:tc>
        <w:tc>
          <w:tcPr>
            <w:tcW w:w="1170" w:type="dxa"/>
            <w:tcBorders>
              <w:bottom w:val="single" w:color="000000"/>
            </w:tcBorders>
          </w:tcPr>
          <w:p>
            <w:pPr>
              <w:spacing w:after="0"/>
              <w:jc w:val="right"/>
            </w:pPr>
            <w:r>
              <w:rPr>
                <w:rFonts w:ascii="consolas" w:hAnsi="consolas" w:eastAsia="consolas" w:cs="consolas"/>
                <w:sz w:val="16"/>
              </w:rPr>
              <w:t>      17.6</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18.0</w:t>
            </w:r>
          </w:p>
        </w:tc>
        <w:tc>
          <w:tcPr>
            <w:tcW w:w="1170" w:type="dxa"/>
            <w:tcBorders>
              <w:top w:val="single" w:color="000000"/>
              <w:bottom w:val="single" w:color="000000"/>
            </w:tcBorders>
          </w:tcPr>
          <w:p>
            <w:pPr>
              <w:spacing w:after="0"/>
              <w:jc w:val="right"/>
            </w:pPr>
            <w:r>
              <w:rPr>
                <w:rFonts w:ascii="consolas" w:hAnsi="consolas" w:eastAsia="consolas" w:cs="consolas"/>
                <w:sz w:val="16"/>
              </w:rPr>
              <w:t>     109.0</w:t>
            </w:r>
          </w:p>
        </w:tc>
        <w:tc>
          <w:tcPr>
            <w:tcW w:w="1170" w:type="dxa"/>
            <w:tcBorders>
              <w:top w:val="single" w:color="000000"/>
              <w:bottom w:val="single" w:color="000000"/>
            </w:tcBorders>
          </w:tcPr>
          <w:p>
            <w:pPr>
              <w:spacing w:after="0"/>
              <w:jc w:val="right"/>
            </w:pPr>
            <w:r>
              <w:rPr>
                <w:rFonts w:ascii="consolas" w:hAnsi="consolas" w:eastAsia="consolas" w:cs="consolas"/>
                <w:sz w:val="16"/>
              </w:rPr>
              <w:t>      47.0</w:t>
            </w:r>
          </w:p>
        </w:tc>
        <w:tc>
          <w:tcPr>
            <w:tcW w:w="1170" w:type="dxa"/>
            <w:tcBorders>
              <w:top w:val="single" w:color="000000"/>
              <w:bottom w:val="single" w:color="000000"/>
            </w:tcBorders>
          </w:tcPr>
          <w:p>
            <w:pPr>
              <w:spacing w:after="0"/>
              <w:jc w:val="right"/>
            </w:pPr>
            <w:r>
              <w:rPr>
                <w:rFonts w:ascii="consolas" w:hAnsi="consolas" w:eastAsia="consolas" w:cs="consolas"/>
                <w:sz w:val="16"/>
              </w:rPr>
              <w:t>      46.0</w:t>
            </w:r>
          </w:p>
        </w:tc>
        <w:tc>
          <w:tcPr>
            <w:tcW w:w="1170" w:type="dxa"/>
            <w:tcBorders>
              <w:top w:val="single" w:color="000000"/>
              <w:bottom w:val="single" w:color="000000"/>
            </w:tcBorders>
          </w:tcPr>
          <w:p>
            <w:pPr>
              <w:spacing w:after="0"/>
              <w:jc w:val="right"/>
            </w:pPr>
            <w:r>
              <w:rPr>
                <w:rFonts w:ascii="consolas" w:hAnsi="consolas" w:eastAsia="consolas" w:cs="consolas"/>
                <w:sz w:val="16"/>
              </w:rPr>
              <w:t>      33.0</w:t>
            </w:r>
          </w:p>
        </w:tc>
        <w:tc>
          <w:tcPr>
            <w:tcW w:w="1170" w:type="dxa"/>
            <w:tcBorders>
              <w:top w:val="single" w:color="000000"/>
              <w:bottom w:val="single" w:color="000000"/>
            </w:tcBorders>
          </w:tcPr>
          <w:p>
            <w:pPr>
              <w:spacing w:after="0"/>
              <w:jc w:val="right"/>
            </w:pPr>
            <w:r>
              <w:rPr>
                <w:rFonts w:ascii="consolas" w:hAnsi="consolas" w:eastAsia="consolas" w:cs="consolas"/>
                <w:sz w:val="16"/>
              </w:rPr>
              <w:t>      60.0</w:t>
            </w:r>
          </w:p>
        </w:tc>
        <w:tc>
          <w:tcPr>
            <w:tcW w:w="1170" w:type="dxa"/>
            <w:tcBorders>
              <w:top w:val="single" w:color="000000"/>
              <w:bottom w:val="single" w:color="000000"/>
            </w:tcBorders>
          </w:tcPr>
          <w:p>
            <w:pPr>
              <w:spacing w:after="0"/>
              <w:jc w:val="right"/>
            </w:pPr>
            <w:r>
              <w:rPr>
                <w:rFonts w:ascii="consolas" w:hAnsi="consolas" w:eastAsia="consolas" w:cs="consolas"/>
                <w:sz w:val="16"/>
              </w:rPr>
              <w:t>      17.6</w:t>
            </w:r>
          </w:p>
        </w:tc>
      </w:tr>
    </w:tbl>
    <w:p>
      <w:r>
        <w:t/>
      </w:r>
    </w:p>
    <w:p>
      <w:r>
        <w:br w:type="page"/>
      </w:r>
    </w:p>
    <w:p>
      <w:pPr>
        <w:pStyle w:val="Heading1"/>
      </w:pPr>
      <w:r>
        <w:t/>
      </w:r>
      <w:r>
        <w:t xml:space="preserve"/>
      </w:r>
      <w:r>
        <w:rPr>
          <w:b w:val="true"/>
          <w:sz w:val="30"/>
        </w:rPr>
        <w:t xml:space="preserve">Education level</w:t>
      </w:r>
    </w:p>
    <w:p>
      <w:r>
        <w:t/>
      </w:r>
      <w:r>
        <w:rPr>
          <w:color w:val="FF0000"/>
        </w:rPr>
        <w:t xml:space="preserve">XXX ADD DESRIPTION AND TABEL MANUALLY XXX</w:t>
      </w:r>
    </w:p>
    <w:p>
      <w:pPr>
        <w:shd w:val="solid" w:color="B0C4DE" w:fill=""/>
      </w:pPr>
      <w:r>
        <w:t/>
      </w:r>
      <w:r>
        <w:rPr>
          <w:b w:val="true"/>
          <w:sz w:val="26"/>
        </w:rPr>
        <w:t xml:space="preserve">edu3</w:t>
      </w:r>
    </w:p>
    <w:p>
      <w:pPr>
        <w:rPr>
          <w:color w:val="4682B4"/>
        </w:rPr>
      </w:pPr>
      <w:r>
        <w:t/>
      </w:r>
      <w:r>
        <w:rPr>
          <w:rFonts/>
          <w:color w:val="4682B4"/>
        </w:rPr>
        <w:t xml:space="preserve">Education: 3 levels</w:t>
        <w:br w:type="textWrapping"/>
      </w:r>
      <w:r>
        <w:rPr>
          <w:rFonts/>
          <w:color w:val="4682B4"/>
        </w:rPr>
        <w:t xml:space="preserve">   (1):   [0-2] Low</w:t>
        <w:br w:type="textWrapping"/>
      </w:r>
      <w:r>
        <w:rPr>
          <w:rFonts/>
          <w:color w:val="4682B4"/>
        </w:rPr>
        <w:t xml:space="preserve">   (2):   [3-4] Medium</w:t>
        <w:br w:type="textWrapping"/>
      </w:r>
      <w:r>
        <w:rPr>
          <w:rFonts/>
          <w:color w:val="4682B4"/>
        </w:rPr>
        <w:t xml:space="preserve">   (3):   [5-8] High</w:t>
        <w:br w:type="textWrapping"/>
      </w:r>
    </w:p>
    <w:p>
      <w:r>
        <w:t/>
      </w:r>
      <w:r>
        <w:t xml:space="preserve">Numbers in brackets indicate ISCED-11 levels.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edu3</w:t>
              <w:br w:type="textWrapping"/>
            </w:r>
            <w:r>
              <w:rPr>
                <w:rFonts w:ascii="consolas" w:hAnsi="consolas" w:eastAsia="consolas" w:cs="consolas"/>
                <w:b w:val="true"/>
                <w:sz w:val="18"/>
              </w:rPr>
              <w:t xml:space="preserve">       Label: </w:t>
            </w:r>
            <w:r>
              <w:rPr>
                <w:rFonts w:ascii="consolas" w:hAnsi="consolas" w:eastAsia="consolas" w:cs="consolas"/>
                <w:sz w:val="18"/>
              </w:rPr>
              <w:t xml:space="preserve">Education: 3 levels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425,533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1.99           </w:t>
              <w:br w:type="textWrapping"/>
            </w:r>
            <w:r>
              <w:rPr>
                <w:rFonts w:ascii="consolas" w:hAnsi="consolas" w:eastAsia="consolas" w:cs="consolas"/>
                <w:b w:val="true"/>
                <w:sz w:val="18"/>
              </w:rPr>
              <w:t xml:space="preserve">       SD: </w:t>
            </w:r>
            <w:r>
              <w:rPr>
                <w:rFonts w:ascii="consolas" w:hAnsi="consolas" w:eastAsia="consolas" w:cs="consolas"/>
                <w:sz w:val="18"/>
              </w:rPr>
              <w:t xml:space="preserve">0.88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14,665</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3,196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28,906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[0-2] Low</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624,027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[3-4] Medium</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1261792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[5-8] High</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772,978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378,766</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12.3</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2,400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12,265</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3,091</w:t>
            </w:r>
          </w:p>
        </w:tc>
        <w:tc>
          <w:tcPr>
            <w:tcW w:w="1170" w:type="dxa"/>
          </w:tcPr>
          <w:p>
            <w:pPr>
              <w:spacing w:after="0"/>
              <w:jc w:val="right"/>
            </w:pPr>
            <w:r>
              <w:rPr>
                <w:rFonts w:ascii="consolas" w:hAnsi="consolas" w:eastAsia="consolas" w:cs="consolas"/>
                <w:sz w:val="16"/>
              </w:rPr>
              <w:t>         105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157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175</w:t>
            </w:r>
          </w:p>
        </w:tc>
        <w:tc>
          <w:tcPr>
            <w:tcW w:w="1170" w:type="dxa"/>
          </w:tcPr>
          <w:p>
            <w:pPr>
              <w:spacing w:after="0"/>
              <w:jc w:val="right"/>
            </w:pPr>
            <w:r>
              <w:rPr>
                <w:rFonts w:ascii="consolas" w:hAnsi="consolas" w:eastAsia="consolas" w:cs="consolas"/>
                <w:sz w:val="16"/>
              </w:rPr>
              <w:t>          41</w:t>
            </w:r>
          </w:p>
        </w:tc>
        <w:tc>
          <w:tcPr>
            <w:tcW w:w="1170" w:type="dxa"/>
          </w:tcPr>
          <w:p>
            <w:pPr>
              <w:spacing w:after="0"/>
              <w:jc w:val="right"/>
            </w:pPr>
            <w:r>
              <w:rPr>
                <w:rFonts w:ascii="consolas" w:hAnsi="consolas" w:eastAsia="consolas" w:cs="consolas"/>
                <w:sz w:val="16"/>
              </w:rPr>
              <w:t>      14,226</w:t>
            </w:r>
          </w:p>
        </w:tc>
        <w:tc>
          <w:tcPr>
            <w:tcW w:w="1170" w:type="dxa"/>
          </w:tcPr>
          <w:p>
            <w:pPr>
              <w:spacing w:after="0"/>
              <w:jc w:val="right"/>
            </w:pPr>
            <w:r>
              <w:rPr>
                <w:rFonts w:ascii="consolas" w:hAnsi="consolas" w:eastAsia="consolas" w:cs="consolas"/>
                <w:sz w:val="16"/>
              </w:rPr>
              <w:t>      13,899</w:t>
            </w:r>
          </w:p>
        </w:tc>
        <w:tc>
          <w:tcPr>
            <w:tcW w:w="1170" w:type="dxa"/>
          </w:tcPr>
          <w:p>
            <w:pPr>
              <w:spacing w:after="0"/>
              <w:jc w:val="right"/>
            </w:pPr>
            <w:r>
              <w:rPr>
                <w:rFonts w:ascii="consolas" w:hAnsi="consolas" w:eastAsia="consolas" w:cs="consolas"/>
                <w:sz w:val="16"/>
              </w:rPr>
              <w:t>         408</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81,545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120,080</w:t>
            </w:r>
          </w:p>
        </w:tc>
        <w:tc>
          <w:tcPr>
            <w:tcW w:w="1170" w:type="dxa"/>
          </w:tcPr>
          <w:p>
            <w:pPr>
              <w:spacing w:after="0"/>
              <w:jc w:val="right"/>
            </w:pPr>
            <w:r>
              <w:rPr>
                <w:rFonts w:ascii="consolas" w:hAnsi="consolas" w:eastAsia="consolas" w:cs="consolas"/>
                <w:sz w:val="16"/>
              </w:rPr>
              <w:t>      18,369</w:t>
            </w:r>
          </w:p>
        </w:tc>
        <w:tc>
          <w:tcPr>
            <w:tcW w:w="1170" w:type="dxa"/>
          </w:tcPr>
          <w:p>
            <w:pPr>
              <w:spacing w:after="0"/>
              <w:jc w:val="right"/>
            </w:pPr>
            <w:r>
              <w:rPr>
                <w:rFonts w:ascii="consolas" w:hAnsi="consolas" w:eastAsia="consolas" w:cs="consolas"/>
                <w:sz w:val="16"/>
              </w:rPr>
              <w:t>     158,196</w:t>
            </w:r>
          </w:p>
        </w:tc>
        <w:tc>
          <w:tcPr>
            <w:tcW w:w="1170" w:type="dxa"/>
          </w:tcPr>
          <w:p>
            <w:pPr>
              <w:spacing w:after="0"/>
              <w:jc w:val="right"/>
            </w:pPr>
            <w:r>
              <w:rPr>
                <w:rFonts w:ascii="consolas" w:hAnsi="consolas" w:eastAsia="consolas" w:cs="consolas"/>
                <w:sz w:val="16"/>
              </w:rPr>
              <w:t>     213,855</w:t>
            </w:r>
          </w:p>
        </w:tc>
        <w:tc>
          <w:tcPr>
            <w:tcW w:w="1170" w:type="dxa"/>
          </w:tcPr>
          <w:p>
            <w:pPr>
              <w:spacing w:after="0"/>
              <w:jc w:val="right"/>
            </w:pPr>
            <w:r>
              <w:rPr>
                <w:rFonts w:ascii="consolas" w:hAnsi="consolas" w:eastAsia="consolas" w:cs="consolas"/>
                <w:sz w:val="16"/>
              </w:rPr>
              <w:t>      31,982</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111,382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277,596</w:t>
            </w:r>
          </w:p>
        </w:tc>
        <w:tc>
          <w:tcPr>
            <w:tcW w:w="1170" w:type="dxa"/>
          </w:tcPr>
          <w:p>
            <w:pPr>
              <w:spacing w:after="0"/>
              <w:jc w:val="right"/>
            </w:pPr>
            <w:r>
              <w:rPr>
                <w:rFonts w:ascii="consolas" w:hAnsi="consolas" w:eastAsia="consolas" w:cs="consolas"/>
                <w:sz w:val="16"/>
              </w:rPr>
              <w:t>     111,755</w:t>
            </w:r>
          </w:p>
        </w:tc>
        <w:tc>
          <w:tcPr>
            <w:tcW w:w="1170" w:type="dxa"/>
          </w:tcPr>
          <w:p>
            <w:pPr>
              <w:spacing w:after="0"/>
              <w:jc w:val="right"/>
            </w:pPr>
            <w:r>
              <w:rPr>
                <w:rFonts w:ascii="consolas" w:hAnsi="consolas" w:eastAsia="consolas" w:cs="consolas"/>
                <w:sz w:val="16"/>
              </w:rPr>
              <w:t>     438,248</w:t>
            </w:r>
          </w:p>
        </w:tc>
        <w:tc>
          <w:tcPr>
            <w:tcW w:w="1170" w:type="dxa"/>
          </w:tcPr>
          <w:p>
            <w:pPr>
              <w:spacing w:after="0"/>
              <w:jc w:val="right"/>
            </w:pPr>
            <w:r>
              <w:rPr>
                <w:rFonts w:ascii="consolas" w:hAnsi="consolas" w:eastAsia="consolas" w:cs="consolas"/>
                <w:sz w:val="16"/>
              </w:rPr>
              <w:t>     277,845</w:t>
            </w:r>
          </w:p>
        </w:tc>
        <w:tc>
          <w:tcPr>
            <w:tcW w:w="1170" w:type="dxa"/>
          </w:tcPr>
          <w:p>
            <w:pPr>
              <w:spacing w:after="0"/>
              <w:jc w:val="right"/>
            </w:pPr>
            <w:r>
              <w:rPr>
                <w:rFonts w:ascii="consolas" w:hAnsi="consolas" w:eastAsia="consolas" w:cs="consolas"/>
                <w:sz w:val="16"/>
              </w:rPr>
              <w:t>      44,966</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97,532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96,316</w:t>
            </w:r>
          </w:p>
        </w:tc>
        <w:tc>
          <w:tcPr>
            <w:tcW w:w="1170" w:type="dxa"/>
          </w:tcPr>
          <w:p>
            <w:pPr>
              <w:spacing w:after="0"/>
              <w:jc w:val="right"/>
            </w:pPr>
            <w:r>
              <w:rPr>
                <w:rFonts w:ascii="consolas" w:hAnsi="consolas" w:eastAsia="consolas" w:cs="consolas"/>
                <w:sz w:val="16"/>
              </w:rPr>
              <w:t>      73,644</w:t>
            </w:r>
          </w:p>
        </w:tc>
        <w:tc>
          <w:tcPr>
            <w:tcW w:w="1170" w:type="dxa"/>
          </w:tcPr>
          <w:p>
            <w:pPr>
              <w:spacing w:after="0"/>
              <w:jc w:val="right"/>
            </w:pPr>
            <w:r>
              <w:rPr>
                <w:rFonts w:ascii="consolas" w:hAnsi="consolas" w:eastAsia="consolas" w:cs="consolas"/>
                <w:sz w:val="16"/>
              </w:rPr>
              <w:t>     201,465</w:t>
            </w:r>
          </w:p>
        </w:tc>
        <w:tc>
          <w:tcPr>
            <w:tcW w:w="1170" w:type="dxa"/>
          </w:tcPr>
          <w:p>
            <w:pPr>
              <w:spacing w:after="0"/>
              <w:jc w:val="right"/>
            </w:pPr>
            <w:r>
              <w:rPr>
                <w:rFonts w:ascii="consolas" w:hAnsi="consolas" w:eastAsia="consolas" w:cs="consolas"/>
                <w:sz w:val="16"/>
              </w:rPr>
              <w:t>     265,022</w:t>
            </w:r>
          </w:p>
        </w:tc>
        <w:tc>
          <w:tcPr>
            <w:tcW w:w="1170" w:type="dxa"/>
          </w:tcPr>
          <w:p>
            <w:pPr>
              <w:spacing w:after="0"/>
              <w:jc w:val="right"/>
            </w:pPr>
            <w:r>
              <w:rPr>
                <w:rFonts w:ascii="consolas" w:hAnsi="consolas" w:eastAsia="consolas" w:cs="consolas"/>
                <w:sz w:val="16"/>
              </w:rPr>
              <w:t>      38,999</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edu4</w:t>
      </w:r>
    </w:p>
    <w:p>
      <w:pPr>
        <w:rPr>
          <w:color w:val="4682B4"/>
        </w:rPr>
      </w:pPr>
      <w:r>
        <w:t/>
      </w:r>
      <w:r>
        <w:rPr>
          <w:rFonts/>
          <w:color w:val="4682B4"/>
        </w:rPr>
        <w:t xml:space="preserve">Education: 4 levels</w:t>
        <w:br w:type="textWrapping"/>
      </w:r>
      <w:r>
        <w:rPr>
          <w:rFonts/>
          <w:color w:val="4682B4"/>
        </w:rPr>
        <w:t xml:space="preserve">   (1):   [0-1] Primary</w:t>
        <w:br w:type="textWrapping"/>
      </w:r>
      <w:r>
        <w:rPr>
          <w:rFonts/>
          <w:color w:val="4682B4"/>
        </w:rPr>
        <w:t xml:space="preserve">   (2):   [2] Secondary lower</w:t>
        <w:br w:type="textWrapping"/>
      </w:r>
      <w:r>
        <w:rPr>
          <w:rFonts/>
          <w:color w:val="4682B4"/>
        </w:rPr>
        <w:t xml:space="preserve">   (3):   [3-4] Secondary upper</w:t>
        <w:br w:type="textWrapping"/>
      </w:r>
      <w:r>
        <w:rPr>
          <w:rFonts/>
          <w:color w:val="4682B4"/>
        </w:rPr>
        <w:t xml:space="preserve">   (4):   [5-8] Tertiary</w:t>
        <w:br w:type="textWrapping"/>
      </w:r>
    </w:p>
    <w:p>
      <w:r>
        <w:t/>
      </w:r>
      <w:r>
        <w:t xml:space="preserve">Numbers in brackets indicate ISCED-11 levels.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edu4</w:t>
              <w:br w:type="textWrapping"/>
            </w:r>
            <w:r>
              <w:rPr>
                <w:rFonts w:ascii="consolas" w:hAnsi="consolas" w:eastAsia="consolas" w:cs="consolas"/>
                <w:b w:val="true"/>
                <w:sz w:val="18"/>
              </w:rPr>
              <w:t xml:space="preserve">       Label: </w:t>
            </w:r>
            <w:r>
              <w:rPr>
                <w:rFonts w:ascii="consolas" w:hAnsi="consolas" w:eastAsia="consolas" w:cs="consolas"/>
                <w:sz w:val="18"/>
              </w:rPr>
              <w:t xml:space="preserve">Education: 4 levels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46,720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2.84           </w:t>
              <w:br w:type="textWrapping"/>
            </w:r>
            <w:r>
              <w:rPr>
                <w:rFonts w:ascii="consolas" w:hAnsi="consolas" w:eastAsia="consolas" w:cs="consolas"/>
                <w:b w:val="true"/>
                <w:sz w:val="18"/>
              </w:rPr>
              <w:t xml:space="preserve">       SD: </w:t>
            </w:r>
            <w:r>
              <w:rPr>
                <w:rFonts w:ascii="consolas" w:hAnsi="consolas" w:eastAsia="consolas" w:cs="consolas"/>
                <w:sz w:val="18"/>
              </w:rPr>
              <w:t xml:space="preserve">1.10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14,665</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3,196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28,859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[0-1] Primary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379,008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Secondary lower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365,432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[3-4] Secondary upper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1444667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46.8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000000"/>
            </w:tcBorders>
          </w:tcPr>
          <w:p>
            <w:pPr>
              <w:spacing w:after="0"/>
            </w:pPr>
            <w:r>
              <w:rPr>
                <w:rFonts w:ascii="consolas" w:hAnsi="consolas" w:eastAsia="consolas" w:cs="consolas"/>
                <w:sz w:val="16"/>
              </w:rPr>
              <w:t xml:space="preserve">[5-8] Tertiary</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848,503</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27.5</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2,400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12,265</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3,091</w:t>
            </w:r>
          </w:p>
        </w:tc>
        <w:tc>
          <w:tcPr>
            <w:tcW w:w="1170" w:type="dxa"/>
          </w:tcPr>
          <w:p>
            <w:pPr>
              <w:spacing w:after="0"/>
              <w:jc w:val="right"/>
            </w:pPr>
            <w:r>
              <w:rPr>
                <w:rFonts w:ascii="consolas" w:hAnsi="consolas" w:eastAsia="consolas" w:cs="consolas"/>
                <w:sz w:val="16"/>
              </w:rPr>
              <w:t>         105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157</w:t>
            </w:r>
          </w:p>
        </w:tc>
        <w:tc>
          <w:tcPr>
            <w:tcW w:w="1170" w:type="dxa"/>
          </w:tcPr>
          <w:p>
            <w:pPr>
              <w:spacing w:after="0"/>
              <w:jc w:val="right"/>
            </w:pPr>
            <w:r>
              <w:rPr>
                <w:rFonts w:ascii="consolas" w:hAnsi="consolas" w:eastAsia="consolas" w:cs="consolas"/>
                <w:sz w:val="16"/>
              </w:rPr>
              <w:t>          45</w:t>
            </w:r>
          </w:p>
        </w:tc>
        <w:tc>
          <w:tcPr>
            <w:tcW w:w="1170" w:type="dxa"/>
          </w:tcPr>
          <w:p>
            <w:pPr>
              <w:spacing w:after="0"/>
              <w:jc w:val="right"/>
            </w:pPr>
            <w:r>
              <w:rPr>
                <w:rFonts w:ascii="consolas" w:hAnsi="consolas" w:eastAsia="consolas" w:cs="consolas"/>
                <w:sz w:val="16"/>
              </w:rPr>
              <w:t>         175</w:t>
            </w:r>
          </w:p>
        </w:tc>
        <w:tc>
          <w:tcPr>
            <w:tcW w:w="1170" w:type="dxa"/>
          </w:tcPr>
          <w:p>
            <w:pPr>
              <w:spacing w:after="0"/>
              <w:jc w:val="right"/>
            </w:pPr>
            <w:r>
              <w:rPr>
                <w:rFonts w:ascii="consolas" w:hAnsi="consolas" w:eastAsia="consolas" w:cs="consolas"/>
                <w:sz w:val="16"/>
              </w:rPr>
              <w:t>          41</w:t>
            </w:r>
          </w:p>
        </w:tc>
        <w:tc>
          <w:tcPr>
            <w:tcW w:w="1170" w:type="dxa"/>
          </w:tcPr>
          <w:p>
            <w:pPr>
              <w:spacing w:after="0"/>
              <w:jc w:val="right"/>
            </w:pPr>
            <w:r>
              <w:rPr>
                <w:rFonts w:ascii="consolas" w:hAnsi="consolas" w:eastAsia="consolas" w:cs="consolas"/>
                <w:sz w:val="16"/>
              </w:rPr>
              <w:t>      14,226</w:t>
            </w:r>
          </w:p>
        </w:tc>
        <w:tc>
          <w:tcPr>
            <w:tcW w:w="1170" w:type="dxa"/>
          </w:tcPr>
          <w:p>
            <w:pPr>
              <w:spacing w:after="0"/>
              <w:jc w:val="right"/>
            </w:pPr>
            <w:r>
              <w:rPr>
                <w:rFonts w:ascii="consolas" w:hAnsi="consolas" w:eastAsia="consolas" w:cs="consolas"/>
                <w:sz w:val="16"/>
              </w:rPr>
              <w:t>      13,899</w:t>
            </w:r>
          </w:p>
        </w:tc>
        <w:tc>
          <w:tcPr>
            <w:tcW w:w="1170" w:type="dxa"/>
          </w:tcPr>
          <w:p>
            <w:pPr>
              <w:spacing w:after="0"/>
              <w:jc w:val="right"/>
            </w:pPr>
            <w:r>
              <w:rPr>
                <w:rFonts w:ascii="consolas" w:hAnsi="consolas" w:eastAsia="consolas" w:cs="consolas"/>
                <w:sz w:val="16"/>
              </w:rPr>
              <w:t>         316</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9,282</w:t>
            </w:r>
          </w:p>
        </w:tc>
        <w:tc>
          <w:tcPr>
            <w:tcW w:w="1170" w:type="dxa"/>
          </w:tcPr>
          <w:p>
            <w:pPr>
              <w:spacing w:after="0"/>
              <w:jc w:val="right"/>
            </w:pPr>
            <w:r>
              <w:rPr>
                <w:rFonts w:ascii="consolas" w:hAnsi="consolas" w:eastAsia="consolas" w:cs="consolas"/>
                <w:sz w:val="16"/>
              </w:rPr>
              <w:t>      72,660</w:t>
            </w:r>
          </w:p>
        </w:tc>
        <w:tc>
          <w:tcPr>
            <w:tcW w:w="1170" w:type="dxa"/>
          </w:tcPr>
          <w:p>
            <w:pPr>
              <w:spacing w:after="0"/>
              <w:jc w:val="right"/>
            </w:pPr>
            <w:r>
              <w:rPr>
                <w:rFonts w:ascii="consolas" w:hAnsi="consolas" w:eastAsia="consolas" w:cs="consolas"/>
                <w:sz w:val="16"/>
              </w:rPr>
              <w:t>      51,893</w:t>
            </w:r>
          </w:p>
        </w:tc>
        <w:tc>
          <w:tcPr>
            <w:tcW w:w="1170" w:type="dxa"/>
          </w:tcPr>
          <w:p>
            <w:pPr>
              <w:spacing w:after="0"/>
              <w:jc w:val="right"/>
            </w:pPr>
            <w:r>
              <w:rPr>
                <w:rFonts w:ascii="consolas" w:hAnsi="consolas" w:eastAsia="consolas" w:cs="consolas"/>
                <w:sz w:val="16"/>
              </w:rPr>
              <w:t>       2,807</w:t>
            </w:r>
          </w:p>
        </w:tc>
        <w:tc>
          <w:tcPr>
            <w:tcW w:w="1170" w:type="dxa"/>
          </w:tcPr>
          <w:p>
            <w:pPr>
              <w:spacing w:after="0"/>
              <w:jc w:val="right"/>
            </w:pPr>
            <w:r>
              <w:rPr>
                <w:rFonts w:ascii="consolas" w:hAnsi="consolas" w:eastAsia="consolas" w:cs="consolas"/>
                <w:sz w:val="16"/>
              </w:rPr>
              <w:t>      44,690</w:t>
            </w:r>
          </w:p>
        </w:tc>
        <w:tc>
          <w:tcPr>
            <w:tcW w:w="1170" w:type="dxa"/>
          </w:tcPr>
          <w:p>
            <w:pPr>
              <w:spacing w:after="0"/>
              <w:jc w:val="right"/>
            </w:pPr>
            <w:r>
              <w:rPr>
                <w:rFonts w:ascii="consolas" w:hAnsi="consolas" w:eastAsia="consolas" w:cs="consolas"/>
                <w:sz w:val="16"/>
              </w:rPr>
              <w:t>     193,055</w:t>
            </w:r>
          </w:p>
        </w:tc>
        <w:tc>
          <w:tcPr>
            <w:tcW w:w="1170" w:type="dxa"/>
          </w:tcPr>
          <w:p>
            <w:pPr>
              <w:spacing w:after="0"/>
              <w:jc w:val="right"/>
            </w:pPr>
            <w:r>
              <w:rPr>
                <w:rFonts w:ascii="consolas" w:hAnsi="consolas" w:eastAsia="consolas" w:cs="consolas"/>
                <w:sz w:val="16"/>
              </w:rPr>
              <w:t>       4,621</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72,263</w:t>
            </w:r>
          </w:p>
        </w:tc>
        <w:tc>
          <w:tcPr>
            <w:tcW w:w="1170" w:type="dxa"/>
          </w:tcPr>
          <w:p>
            <w:pPr>
              <w:spacing w:after="0"/>
              <w:jc w:val="right"/>
            </w:pPr>
            <w:r>
              <w:rPr>
                <w:rFonts w:ascii="consolas" w:hAnsi="consolas" w:eastAsia="consolas" w:cs="consolas"/>
                <w:sz w:val="16"/>
              </w:rPr>
              <w:t>      47,654</w:t>
            </w:r>
          </w:p>
        </w:tc>
        <w:tc>
          <w:tcPr>
            <w:tcW w:w="1170" w:type="dxa"/>
          </w:tcPr>
          <w:p>
            <w:pPr>
              <w:spacing w:after="0"/>
              <w:jc w:val="right"/>
            </w:pPr>
            <w:r>
              <w:rPr>
                <w:rFonts w:ascii="consolas" w:hAnsi="consolas" w:eastAsia="consolas" w:cs="consolas"/>
                <w:sz w:val="16"/>
              </w:rPr>
              <w:t>      68,187</w:t>
            </w:r>
          </w:p>
        </w:tc>
        <w:tc>
          <w:tcPr>
            <w:tcW w:w="1170" w:type="dxa"/>
          </w:tcPr>
          <w:p>
            <w:pPr>
              <w:spacing w:after="0"/>
              <w:jc w:val="right"/>
            </w:pPr>
            <w:r>
              <w:rPr>
                <w:rFonts w:ascii="consolas" w:hAnsi="consolas" w:eastAsia="consolas" w:cs="consolas"/>
                <w:sz w:val="16"/>
              </w:rPr>
              <w:t>      15,562</w:t>
            </w:r>
          </w:p>
        </w:tc>
        <w:tc>
          <w:tcPr>
            <w:tcW w:w="1170" w:type="dxa"/>
          </w:tcPr>
          <w:p>
            <w:pPr>
              <w:spacing w:after="0"/>
              <w:jc w:val="right"/>
            </w:pPr>
            <w:r>
              <w:rPr>
                <w:rFonts w:ascii="consolas" w:hAnsi="consolas" w:eastAsia="consolas" w:cs="consolas"/>
                <w:sz w:val="16"/>
              </w:rPr>
              <w:t>     113,506</w:t>
            </w:r>
          </w:p>
        </w:tc>
        <w:tc>
          <w:tcPr>
            <w:tcW w:w="1170" w:type="dxa"/>
          </w:tcPr>
          <w:p>
            <w:pPr>
              <w:spacing w:after="0"/>
              <w:jc w:val="right"/>
            </w:pPr>
            <w:r>
              <w:rPr>
                <w:rFonts w:ascii="consolas" w:hAnsi="consolas" w:eastAsia="consolas" w:cs="consolas"/>
                <w:sz w:val="16"/>
              </w:rPr>
              <w:t>      20,800</w:t>
            </w:r>
          </w:p>
        </w:tc>
        <w:tc>
          <w:tcPr>
            <w:tcW w:w="1170" w:type="dxa"/>
          </w:tcPr>
          <w:p>
            <w:pPr>
              <w:spacing w:after="0"/>
              <w:jc w:val="right"/>
            </w:pPr>
            <w:r>
              <w:rPr>
                <w:rFonts w:ascii="consolas" w:hAnsi="consolas" w:eastAsia="consolas" w:cs="consolas"/>
                <w:sz w:val="16"/>
              </w:rPr>
              <w:t>      27,460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111,382</w:t>
            </w:r>
          </w:p>
        </w:tc>
        <w:tc>
          <w:tcPr>
            <w:tcW w:w="1170" w:type="dxa"/>
          </w:tcPr>
          <w:p>
            <w:pPr>
              <w:spacing w:after="0"/>
              <w:jc w:val="right"/>
            </w:pPr>
            <w:r>
              <w:rPr>
                <w:rFonts w:ascii="consolas" w:hAnsi="consolas" w:eastAsia="consolas" w:cs="consolas"/>
                <w:sz w:val="16"/>
              </w:rPr>
              <w:t>     182,880</w:t>
            </w:r>
          </w:p>
        </w:tc>
        <w:tc>
          <w:tcPr>
            <w:tcW w:w="1170" w:type="dxa"/>
          </w:tcPr>
          <w:p>
            <w:pPr>
              <w:spacing w:after="0"/>
              <w:jc w:val="right"/>
            </w:pPr>
            <w:r>
              <w:rPr>
                <w:rFonts w:ascii="consolas" w:hAnsi="consolas" w:eastAsia="consolas" w:cs="consolas"/>
                <w:sz w:val="16"/>
              </w:rPr>
              <w:t>     277,596</w:t>
            </w:r>
          </w:p>
        </w:tc>
        <w:tc>
          <w:tcPr>
            <w:tcW w:w="1170" w:type="dxa"/>
          </w:tcPr>
          <w:p>
            <w:pPr>
              <w:spacing w:after="0"/>
              <w:jc w:val="right"/>
            </w:pPr>
            <w:r>
              <w:rPr>
                <w:rFonts w:ascii="consolas" w:hAnsi="consolas" w:eastAsia="consolas" w:cs="consolas"/>
                <w:sz w:val="16"/>
              </w:rPr>
              <w:t>     111,755</w:t>
            </w:r>
          </w:p>
        </w:tc>
        <w:tc>
          <w:tcPr>
            <w:tcW w:w="1170" w:type="dxa"/>
          </w:tcPr>
          <w:p>
            <w:pPr>
              <w:spacing w:after="0"/>
              <w:jc w:val="right"/>
            </w:pPr>
            <w:r>
              <w:rPr>
                <w:rFonts w:ascii="consolas" w:hAnsi="consolas" w:eastAsia="consolas" w:cs="consolas"/>
                <w:sz w:val="16"/>
              </w:rPr>
              <w:t>     438,248</w:t>
            </w:r>
          </w:p>
        </w:tc>
        <w:tc>
          <w:tcPr>
            <w:tcW w:w="1170" w:type="dxa"/>
          </w:tcPr>
          <w:p>
            <w:pPr>
              <w:spacing w:after="0"/>
              <w:jc w:val="right"/>
            </w:pPr>
            <w:r>
              <w:rPr>
                <w:rFonts w:ascii="consolas" w:hAnsi="consolas" w:eastAsia="consolas" w:cs="consolas"/>
                <w:sz w:val="16"/>
              </w:rPr>
              <w:t>     277,845</w:t>
            </w:r>
          </w:p>
        </w:tc>
        <w:tc>
          <w:tcPr>
            <w:tcW w:w="1170" w:type="dxa"/>
          </w:tcPr>
          <w:p>
            <w:pPr>
              <w:spacing w:after="0"/>
              <w:jc w:val="right"/>
            </w:pPr>
            <w:r>
              <w:rPr>
                <w:rFonts w:ascii="consolas" w:hAnsi="consolas" w:eastAsia="consolas" w:cs="consolas"/>
                <w:sz w:val="16"/>
              </w:rPr>
              <w:t>      44,961</w:t>
            </w:r>
          </w:p>
        </w:tc>
      </w:tr>
      <w:tr>
        <w:tc>
          <w:tcPr>
            <w:tcW w:w="1170" w:type="dxa"/>
            <w:tcBorders>
              <w:bottom w:val="single" w:color="000000"/>
            </w:tcBorders>
          </w:tcPr>
          <w:p>
            <w:pPr>
              <w:spacing w:after="0"/>
              <w:jc w:val="right"/>
            </w:pPr>
            <w:r>
              <w:rPr>
                <w:rFonts w:ascii="consolas" w:hAnsi="consolas" w:eastAsia="consolas" w:cs="consolas"/>
                <w:sz w:val="16"/>
              </w:rPr>
              <w:t xml:space="preserve">4</w:t>
            </w:r>
          </w:p>
        </w:tc>
        <w:tc>
          <w:tcPr>
            <w:tcW w:w="1170" w:type="dxa"/>
            <w:tcBorders>
              <w:bottom w:val="single" w:color="000000"/>
            </w:tcBorders>
          </w:tcPr>
          <w:p>
            <w:pPr>
              <w:spacing w:after="0"/>
              <w:jc w:val="right"/>
            </w:pPr>
            <w:r>
              <w:rPr>
                <w:rFonts w:ascii="consolas" w:hAnsi="consolas" w:eastAsia="consolas" w:cs="consolas"/>
                <w:sz w:val="16"/>
              </w:rPr>
              <w:t>      97,532</w:t>
            </w:r>
          </w:p>
        </w:tc>
        <w:tc>
          <w:tcPr>
            <w:tcW w:w="1170" w:type="dxa"/>
            <w:tcBorders>
              <w:bottom w:val="single" w:color="000000"/>
            </w:tcBorders>
          </w:tcPr>
          <w:p>
            <w:pPr>
              <w:spacing w:after="0"/>
              <w:jc w:val="right"/>
            </w:pPr>
            <w:r>
              <w:rPr>
                <w:rFonts w:ascii="consolas" w:hAnsi="consolas" w:eastAsia="consolas" w:cs="consolas"/>
                <w:sz w:val="16"/>
              </w:rPr>
              <w:t>      75,527</w:t>
            </w:r>
          </w:p>
        </w:tc>
        <w:tc>
          <w:tcPr>
            <w:tcW w:w="1170" w:type="dxa"/>
            <w:tcBorders>
              <w:bottom w:val="single" w:color="000000"/>
            </w:tcBorders>
          </w:tcPr>
          <w:p>
            <w:pPr>
              <w:spacing w:after="0"/>
              <w:jc w:val="right"/>
            </w:pPr>
            <w:r>
              <w:rPr>
                <w:rFonts w:ascii="consolas" w:hAnsi="consolas" w:eastAsia="consolas" w:cs="consolas"/>
                <w:sz w:val="16"/>
              </w:rPr>
              <w:t>      96,316</w:t>
            </w:r>
          </w:p>
        </w:tc>
        <w:tc>
          <w:tcPr>
            <w:tcW w:w="1170" w:type="dxa"/>
            <w:tcBorders>
              <w:bottom w:val="single" w:color="000000"/>
            </w:tcBorders>
          </w:tcPr>
          <w:p>
            <w:pPr>
              <w:spacing w:after="0"/>
              <w:jc w:val="right"/>
            </w:pPr>
            <w:r>
              <w:rPr>
                <w:rFonts w:ascii="consolas" w:hAnsi="consolas" w:eastAsia="consolas" w:cs="consolas"/>
                <w:sz w:val="16"/>
              </w:rPr>
              <w:t>      73,644</w:t>
            </w:r>
          </w:p>
        </w:tc>
        <w:tc>
          <w:tcPr>
            <w:tcW w:w="1170" w:type="dxa"/>
            <w:tcBorders>
              <w:bottom w:val="single" w:color="000000"/>
            </w:tcBorders>
          </w:tcPr>
          <w:p>
            <w:pPr>
              <w:spacing w:after="0"/>
              <w:jc w:val="right"/>
            </w:pPr>
            <w:r>
              <w:rPr>
                <w:rFonts w:ascii="consolas" w:hAnsi="consolas" w:eastAsia="consolas" w:cs="consolas"/>
                <w:sz w:val="16"/>
              </w:rPr>
              <w:t>     201,465</w:t>
            </w:r>
          </w:p>
        </w:tc>
        <w:tc>
          <w:tcPr>
            <w:tcW w:w="1170" w:type="dxa"/>
            <w:tcBorders>
              <w:bottom w:val="single" w:color="000000"/>
            </w:tcBorders>
          </w:tcPr>
          <w:p>
            <w:pPr>
              <w:spacing w:after="0"/>
              <w:jc w:val="right"/>
            </w:pPr>
            <w:r>
              <w:rPr>
                <w:rFonts w:ascii="consolas" w:hAnsi="consolas" w:eastAsia="consolas" w:cs="consolas"/>
                <w:sz w:val="16"/>
              </w:rPr>
              <w:t>     265,022</w:t>
            </w:r>
          </w:p>
        </w:tc>
        <w:tc>
          <w:tcPr>
            <w:tcW w:w="1170" w:type="dxa"/>
            <w:tcBorders>
              <w:bottom w:val="single" w:color="000000"/>
            </w:tcBorders>
          </w:tcPr>
          <w:p>
            <w:pPr>
              <w:spacing w:after="0"/>
              <w:jc w:val="right"/>
            </w:pPr>
            <w:r>
              <w:rPr>
                <w:rFonts w:ascii="consolas" w:hAnsi="consolas" w:eastAsia="consolas" w:cs="consolas"/>
                <w:sz w:val="16"/>
              </w:rPr>
              <w:t>      38,997</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edu5</w:t>
      </w:r>
    </w:p>
    <w:p>
      <w:pPr>
        <w:rPr>
          <w:color w:val="4682B4"/>
        </w:rPr>
      </w:pPr>
      <w:r>
        <w:t/>
      </w:r>
      <w:r>
        <w:rPr>
          <w:rFonts/>
          <w:color w:val="4682B4"/>
        </w:rPr>
        <w:t xml:space="preserve">Education: 5 levels</w:t>
        <w:br w:type="textWrapping"/>
      </w:r>
      <w:r>
        <w:rPr>
          <w:rFonts/>
          <w:color w:val="4682B4"/>
        </w:rPr>
        <w:t xml:space="preserve">   (1):   [0-1] Primary</w:t>
        <w:br w:type="textWrapping"/>
      </w:r>
      <w:r>
        <w:rPr>
          <w:rFonts/>
          <w:color w:val="4682B4"/>
        </w:rPr>
        <w:t xml:space="preserve">   (2):   [2] Secondary lower</w:t>
        <w:br w:type="textWrapping"/>
      </w:r>
      <w:r>
        <w:rPr>
          <w:rFonts/>
          <w:color w:val="4682B4"/>
        </w:rPr>
        <w:t xml:space="preserve">   (3):   [3-4] Secondary upper</w:t>
        <w:br w:type="textWrapping"/>
      </w:r>
      <w:r>
        <w:rPr>
          <w:rFonts/>
          <w:color w:val="4682B4"/>
        </w:rPr>
        <w:t xml:space="preserve">   (4):   [5-6] Tertiary lower(bachelor)</w:t>
        <w:br w:type="textWrapping"/>
      </w:r>
      <w:r>
        <w:rPr>
          <w:rFonts/>
          <w:color w:val="4682B4"/>
        </w:rPr>
        <w:t xml:space="preserve">   (5):   [7-8] Tertiary upper (master/doctoral)</w:t>
        <w:br w:type="textWrapping"/>
      </w:r>
    </w:p>
    <w:p>
      <w:r>
        <w:t/>
      </w:r>
      <w:r>
        <w:t xml:space="preserve">Numbers in brackets indicate ISCED-11 levels.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edu5</w:t>
              <w:br w:type="textWrapping"/>
            </w:r>
            <w:r>
              <w:rPr>
                <w:rFonts w:ascii="consolas" w:hAnsi="consolas" w:eastAsia="consolas" w:cs="consolas"/>
                <w:b w:val="true"/>
                <w:sz w:val="18"/>
              </w:rPr>
              <w:t xml:space="preserve">       Label: </w:t>
            </w:r>
            <w:r>
              <w:rPr>
                <w:rFonts w:ascii="consolas" w:hAnsi="consolas" w:eastAsia="consolas" w:cs="consolas"/>
                <w:sz w:val="18"/>
              </w:rPr>
              <w:t xml:space="preserve">Education: 5 levels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46,720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2.95           </w:t>
              <w:br w:type="textWrapping"/>
            </w:r>
            <w:r>
              <w:rPr>
                <w:rFonts w:ascii="consolas" w:hAnsi="consolas" w:eastAsia="consolas" w:cs="consolas"/>
                <w:b w:val="true"/>
                <w:sz w:val="18"/>
              </w:rPr>
              <w:t xml:space="preserve">       SD: </w:t>
            </w:r>
            <w:r>
              <w:rPr>
                <w:rFonts w:ascii="consolas" w:hAnsi="consolas" w:eastAsia="consolas" w:cs="consolas"/>
                <w:sz w:val="18"/>
              </w:rPr>
              <w:t xml:space="preserve">1.24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14,665</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3,196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28,859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[0-1] Primary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379,008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Secondary lower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365,432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[3-4] Secondary upper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1444667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46.8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[5-6] Tertiary lower(bachelor)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518,874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000000"/>
            </w:tcBorders>
          </w:tcPr>
          <w:p>
            <w:pPr>
              <w:spacing w:after="0"/>
            </w:pPr>
            <w:r>
              <w:rPr>
                <w:rFonts w:ascii="consolas" w:hAnsi="consolas" w:eastAsia="consolas" w:cs="consolas"/>
                <w:sz w:val="16"/>
              </w:rPr>
              <w:t xml:space="preserve">[7-8] Tertiary upper (master/doctoral)</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329,629</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10.7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2,400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12,265</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3,091</w:t>
            </w:r>
          </w:p>
        </w:tc>
        <w:tc>
          <w:tcPr>
            <w:tcW w:w="1170" w:type="dxa"/>
          </w:tcPr>
          <w:p>
            <w:pPr>
              <w:spacing w:after="0"/>
              <w:jc w:val="right"/>
            </w:pPr>
            <w:r>
              <w:rPr>
                <w:rFonts w:ascii="consolas" w:hAnsi="consolas" w:eastAsia="consolas" w:cs="consolas"/>
                <w:sz w:val="16"/>
              </w:rPr>
              <w:t>         105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157</w:t>
            </w:r>
          </w:p>
        </w:tc>
        <w:tc>
          <w:tcPr>
            <w:tcW w:w="1170" w:type="dxa"/>
          </w:tcPr>
          <w:p>
            <w:pPr>
              <w:spacing w:after="0"/>
              <w:jc w:val="right"/>
            </w:pPr>
            <w:r>
              <w:rPr>
                <w:rFonts w:ascii="consolas" w:hAnsi="consolas" w:eastAsia="consolas" w:cs="consolas"/>
                <w:sz w:val="16"/>
              </w:rPr>
              <w:t>          45</w:t>
            </w:r>
          </w:p>
        </w:tc>
        <w:tc>
          <w:tcPr>
            <w:tcW w:w="1170" w:type="dxa"/>
          </w:tcPr>
          <w:p>
            <w:pPr>
              <w:spacing w:after="0"/>
              <w:jc w:val="right"/>
            </w:pPr>
            <w:r>
              <w:rPr>
                <w:rFonts w:ascii="consolas" w:hAnsi="consolas" w:eastAsia="consolas" w:cs="consolas"/>
                <w:sz w:val="16"/>
              </w:rPr>
              <w:t>         175</w:t>
            </w:r>
          </w:p>
        </w:tc>
        <w:tc>
          <w:tcPr>
            <w:tcW w:w="1170" w:type="dxa"/>
          </w:tcPr>
          <w:p>
            <w:pPr>
              <w:spacing w:after="0"/>
              <w:jc w:val="right"/>
            </w:pPr>
            <w:r>
              <w:rPr>
                <w:rFonts w:ascii="consolas" w:hAnsi="consolas" w:eastAsia="consolas" w:cs="consolas"/>
                <w:sz w:val="16"/>
              </w:rPr>
              <w:t>          41</w:t>
            </w:r>
          </w:p>
        </w:tc>
        <w:tc>
          <w:tcPr>
            <w:tcW w:w="1170" w:type="dxa"/>
          </w:tcPr>
          <w:p>
            <w:pPr>
              <w:spacing w:after="0"/>
              <w:jc w:val="right"/>
            </w:pPr>
            <w:r>
              <w:rPr>
                <w:rFonts w:ascii="consolas" w:hAnsi="consolas" w:eastAsia="consolas" w:cs="consolas"/>
                <w:sz w:val="16"/>
              </w:rPr>
              <w:t>      14,226</w:t>
            </w:r>
          </w:p>
        </w:tc>
        <w:tc>
          <w:tcPr>
            <w:tcW w:w="1170" w:type="dxa"/>
          </w:tcPr>
          <w:p>
            <w:pPr>
              <w:spacing w:after="0"/>
              <w:jc w:val="right"/>
            </w:pPr>
            <w:r>
              <w:rPr>
                <w:rFonts w:ascii="consolas" w:hAnsi="consolas" w:eastAsia="consolas" w:cs="consolas"/>
                <w:sz w:val="16"/>
              </w:rPr>
              <w:t>      13,899</w:t>
            </w:r>
          </w:p>
        </w:tc>
        <w:tc>
          <w:tcPr>
            <w:tcW w:w="1170" w:type="dxa"/>
          </w:tcPr>
          <w:p>
            <w:pPr>
              <w:spacing w:after="0"/>
              <w:jc w:val="right"/>
            </w:pPr>
            <w:r>
              <w:rPr>
                <w:rFonts w:ascii="consolas" w:hAnsi="consolas" w:eastAsia="consolas" w:cs="consolas"/>
                <w:sz w:val="16"/>
              </w:rPr>
              <w:t>         316</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9,282</w:t>
            </w:r>
          </w:p>
        </w:tc>
        <w:tc>
          <w:tcPr>
            <w:tcW w:w="1170" w:type="dxa"/>
          </w:tcPr>
          <w:p>
            <w:pPr>
              <w:spacing w:after="0"/>
              <w:jc w:val="right"/>
            </w:pPr>
            <w:r>
              <w:rPr>
                <w:rFonts w:ascii="consolas" w:hAnsi="consolas" w:eastAsia="consolas" w:cs="consolas"/>
                <w:sz w:val="16"/>
              </w:rPr>
              <w:t>      72,660</w:t>
            </w:r>
          </w:p>
        </w:tc>
        <w:tc>
          <w:tcPr>
            <w:tcW w:w="1170" w:type="dxa"/>
          </w:tcPr>
          <w:p>
            <w:pPr>
              <w:spacing w:after="0"/>
              <w:jc w:val="right"/>
            </w:pPr>
            <w:r>
              <w:rPr>
                <w:rFonts w:ascii="consolas" w:hAnsi="consolas" w:eastAsia="consolas" w:cs="consolas"/>
                <w:sz w:val="16"/>
              </w:rPr>
              <w:t>      51,893</w:t>
            </w:r>
          </w:p>
        </w:tc>
        <w:tc>
          <w:tcPr>
            <w:tcW w:w="1170" w:type="dxa"/>
          </w:tcPr>
          <w:p>
            <w:pPr>
              <w:spacing w:after="0"/>
              <w:jc w:val="right"/>
            </w:pPr>
            <w:r>
              <w:rPr>
                <w:rFonts w:ascii="consolas" w:hAnsi="consolas" w:eastAsia="consolas" w:cs="consolas"/>
                <w:sz w:val="16"/>
              </w:rPr>
              <w:t>       2,807</w:t>
            </w:r>
          </w:p>
        </w:tc>
        <w:tc>
          <w:tcPr>
            <w:tcW w:w="1170" w:type="dxa"/>
          </w:tcPr>
          <w:p>
            <w:pPr>
              <w:spacing w:after="0"/>
              <w:jc w:val="right"/>
            </w:pPr>
            <w:r>
              <w:rPr>
                <w:rFonts w:ascii="consolas" w:hAnsi="consolas" w:eastAsia="consolas" w:cs="consolas"/>
                <w:sz w:val="16"/>
              </w:rPr>
              <w:t>      44,690</w:t>
            </w:r>
          </w:p>
        </w:tc>
        <w:tc>
          <w:tcPr>
            <w:tcW w:w="1170" w:type="dxa"/>
          </w:tcPr>
          <w:p>
            <w:pPr>
              <w:spacing w:after="0"/>
              <w:jc w:val="right"/>
            </w:pPr>
            <w:r>
              <w:rPr>
                <w:rFonts w:ascii="consolas" w:hAnsi="consolas" w:eastAsia="consolas" w:cs="consolas"/>
                <w:sz w:val="16"/>
              </w:rPr>
              <w:t>     193,055</w:t>
            </w:r>
          </w:p>
        </w:tc>
        <w:tc>
          <w:tcPr>
            <w:tcW w:w="1170" w:type="dxa"/>
          </w:tcPr>
          <w:p>
            <w:pPr>
              <w:spacing w:after="0"/>
              <w:jc w:val="right"/>
            </w:pPr>
            <w:r>
              <w:rPr>
                <w:rFonts w:ascii="consolas" w:hAnsi="consolas" w:eastAsia="consolas" w:cs="consolas"/>
                <w:sz w:val="16"/>
              </w:rPr>
              <w:t>       4,621</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72,263</w:t>
            </w:r>
          </w:p>
        </w:tc>
        <w:tc>
          <w:tcPr>
            <w:tcW w:w="1170" w:type="dxa"/>
          </w:tcPr>
          <w:p>
            <w:pPr>
              <w:spacing w:after="0"/>
              <w:jc w:val="right"/>
            </w:pPr>
            <w:r>
              <w:rPr>
                <w:rFonts w:ascii="consolas" w:hAnsi="consolas" w:eastAsia="consolas" w:cs="consolas"/>
                <w:sz w:val="16"/>
              </w:rPr>
              <w:t>      47,654</w:t>
            </w:r>
          </w:p>
        </w:tc>
        <w:tc>
          <w:tcPr>
            <w:tcW w:w="1170" w:type="dxa"/>
          </w:tcPr>
          <w:p>
            <w:pPr>
              <w:spacing w:after="0"/>
              <w:jc w:val="right"/>
            </w:pPr>
            <w:r>
              <w:rPr>
                <w:rFonts w:ascii="consolas" w:hAnsi="consolas" w:eastAsia="consolas" w:cs="consolas"/>
                <w:sz w:val="16"/>
              </w:rPr>
              <w:t>      68,187</w:t>
            </w:r>
          </w:p>
        </w:tc>
        <w:tc>
          <w:tcPr>
            <w:tcW w:w="1170" w:type="dxa"/>
          </w:tcPr>
          <w:p>
            <w:pPr>
              <w:spacing w:after="0"/>
              <w:jc w:val="right"/>
            </w:pPr>
            <w:r>
              <w:rPr>
                <w:rFonts w:ascii="consolas" w:hAnsi="consolas" w:eastAsia="consolas" w:cs="consolas"/>
                <w:sz w:val="16"/>
              </w:rPr>
              <w:t>      15,562</w:t>
            </w:r>
          </w:p>
        </w:tc>
        <w:tc>
          <w:tcPr>
            <w:tcW w:w="1170" w:type="dxa"/>
          </w:tcPr>
          <w:p>
            <w:pPr>
              <w:spacing w:after="0"/>
              <w:jc w:val="right"/>
            </w:pPr>
            <w:r>
              <w:rPr>
                <w:rFonts w:ascii="consolas" w:hAnsi="consolas" w:eastAsia="consolas" w:cs="consolas"/>
                <w:sz w:val="16"/>
              </w:rPr>
              <w:t>     113,506</w:t>
            </w:r>
          </w:p>
        </w:tc>
        <w:tc>
          <w:tcPr>
            <w:tcW w:w="1170" w:type="dxa"/>
          </w:tcPr>
          <w:p>
            <w:pPr>
              <w:spacing w:after="0"/>
              <w:jc w:val="right"/>
            </w:pPr>
            <w:r>
              <w:rPr>
                <w:rFonts w:ascii="consolas" w:hAnsi="consolas" w:eastAsia="consolas" w:cs="consolas"/>
                <w:sz w:val="16"/>
              </w:rPr>
              <w:t>      20,800</w:t>
            </w:r>
          </w:p>
        </w:tc>
        <w:tc>
          <w:tcPr>
            <w:tcW w:w="1170" w:type="dxa"/>
          </w:tcPr>
          <w:p>
            <w:pPr>
              <w:spacing w:after="0"/>
              <w:jc w:val="right"/>
            </w:pPr>
            <w:r>
              <w:rPr>
                <w:rFonts w:ascii="consolas" w:hAnsi="consolas" w:eastAsia="consolas" w:cs="consolas"/>
                <w:sz w:val="16"/>
              </w:rPr>
              <w:t>      27,460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111,382</w:t>
            </w:r>
          </w:p>
        </w:tc>
        <w:tc>
          <w:tcPr>
            <w:tcW w:w="1170" w:type="dxa"/>
          </w:tcPr>
          <w:p>
            <w:pPr>
              <w:spacing w:after="0"/>
              <w:jc w:val="right"/>
            </w:pPr>
            <w:r>
              <w:rPr>
                <w:rFonts w:ascii="consolas" w:hAnsi="consolas" w:eastAsia="consolas" w:cs="consolas"/>
                <w:sz w:val="16"/>
              </w:rPr>
              <w:t>     182,880</w:t>
            </w:r>
          </w:p>
        </w:tc>
        <w:tc>
          <w:tcPr>
            <w:tcW w:w="1170" w:type="dxa"/>
          </w:tcPr>
          <w:p>
            <w:pPr>
              <w:spacing w:after="0"/>
              <w:jc w:val="right"/>
            </w:pPr>
            <w:r>
              <w:rPr>
                <w:rFonts w:ascii="consolas" w:hAnsi="consolas" w:eastAsia="consolas" w:cs="consolas"/>
                <w:sz w:val="16"/>
              </w:rPr>
              <w:t>     277,596</w:t>
            </w:r>
          </w:p>
        </w:tc>
        <w:tc>
          <w:tcPr>
            <w:tcW w:w="1170" w:type="dxa"/>
          </w:tcPr>
          <w:p>
            <w:pPr>
              <w:spacing w:after="0"/>
              <w:jc w:val="right"/>
            </w:pPr>
            <w:r>
              <w:rPr>
                <w:rFonts w:ascii="consolas" w:hAnsi="consolas" w:eastAsia="consolas" w:cs="consolas"/>
                <w:sz w:val="16"/>
              </w:rPr>
              <w:t>     111,755</w:t>
            </w:r>
          </w:p>
        </w:tc>
        <w:tc>
          <w:tcPr>
            <w:tcW w:w="1170" w:type="dxa"/>
          </w:tcPr>
          <w:p>
            <w:pPr>
              <w:spacing w:after="0"/>
              <w:jc w:val="right"/>
            </w:pPr>
            <w:r>
              <w:rPr>
                <w:rFonts w:ascii="consolas" w:hAnsi="consolas" w:eastAsia="consolas" w:cs="consolas"/>
                <w:sz w:val="16"/>
              </w:rPr>
              <w:t>     438,248</w:t>
            </w:r>
          </w:p>
        </w:tc>
        <w:tc>
          <w:tcPr>
            <w:tcW w:w="1170" w:type="dxa"/>
          </w:tcPr>
          <w:p>
            <w:pPr>
              <w:spacing w:after="0"/>
              <w:jc w:val="right"/>
            </w:pPr>
            <w:r>
              <w:rPr>
                <w:rFonts w:ascii="consolas" w:hAnsi="consolas" w:eastAsia="consolas" w:cs="consolas"/>
                <w:sz w:val="16"/>
              </w:rPr>
              <w:t>     277,845</w:t>
            </w:r>
          </w:p>
        </w:tc>
        <w:tc>
          <w:tcPr>
            <w:tcW w:w="1170" w:type="dxa"/>
          </w:tcPr>
          <w:p>
            <w:pPr>
              <w:spacing w:after="0"/>
              <w:jc w:val="right"/>
            </w:pPr>
            <w:r>
              <w:rPr>
                <w:rFonts w:ascii="consolas" w:hAnsi="consolas" w:eastAsia="consolas" w:cs="consolas"/>
                <w:sz w:val="16"/>
              </w:rPr>
              <w:t>      44,961</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68,159</w:t>
            </w:r>
          </w:p>
        </w:tc>
        <w:tc>
          <w:tcPr>
            <w:tcW w:w="1170" w:type="dxa"/>
          </w:tcPr>
          <w:p>
            <w:pPr>
              <w:spacing w:after="0"/>
              <w:jc w:val="right"/>
            </w:pPr>
            <w:r>
              <w:rPr>
                <w:rFonts w:ascii="consolas" w:hAnsi="consolas" w:eastAsia="consolas" w:cs="consolas"/>
                <w:sz w:val="16"/>
              </w:rPr>
              <w:t>      65,604</w:t>
            </w:r>
          </w:p>
        </w:tc>
        <w:tc>
          <w:tcPr>
            <w:tcW w:w="1170" w:type="dxa"/>
          </w:tcPr>
          <w:p>
            <w:pPr>
              <w:spacing w:after="0"/>
              <w:jc w:val="right"/>
            </w:pPr>
            <w:r>
              <w:rPr>
                <w:rFonts w:ascii="consolas" w:hAnsi="consolas" w:eastAsia="consolas" w:cs="consolas"/>
                <w:sz w:val="16"/>
              </w:rPr>
              <w:t>      61,973</w:t>
            </w:r>
          </w:p>
        </w:tc>
        <w:tc>
          <w:tcPr>
            <w:tcW w:w="1170" w:type="dxa"/>
          </w:tcPr>
          <w:p>
            <w:pPr>
              <w:spacing w:after="0"/>
              <w:jc w:val="right"/>
            </w:pPr>
            <w:r>
              <w:rPr>
                <w:rFonts w:ascii="consolas" w:hAnsi="consolas" w:eastAsia="consolas" w:cs="consolas"/>
                <w:sz w:val="16"/>
              </w:rPr>
              <w:t>      35,453</w:t>
            </w:r>
          </w:p>
        </w:tc>
        <w:tc>
          <w:tcPr>
            <w:tcW w:w="1170" w:type="dxa"/>
          </w:tcPr>
          <w:p>
            <w:pPr>
              <w:spacing w:after="0"/>
              <w:jc w:val="right"/>
            </w:pPr>
            <w:r>
              <w:rPr>
                <w:rFonts w:ascii="consolas" w:hAnsi="consolas" w:eastAsia="consolas" w:cs="consolas"/>
                <w:sz w:val="16"/>
              </w:rPr>
              <w:t>     131,523</w:t>
            </w:r>
          </w:p>
        </w:tc>
        <w:tc>
          <w:tcPr>
            <w:tcW w:w="1170" w:type="dxa"/>
          </w:tcPr>
          <w:p>
            <w:pPr>
              <w:spacing w:after="0"/>
              <w:jc w:val="right"/>
            </w:pPr>
            <w:r>
              <w:rPr>
                <w:rFonts w:ascii="consolas" w:hAnsi="consolas" w:eastAsia="consolas" w:cs="consolas"/>
                <w:sz w:val="16"/>
              </w:rPr>
              <w:t>     130,546</w:t>
            </w:r>
          </w:p>
        </w:tc>
        <w:tc>
          <w:tcPr>
            <w:tcW w:w="1170" w:type="dxa"/>
          </w:tcPr>
          <w:p>
            <w:pPr>
              <w:spacing w:after="0"/>
              <w:jc w:val="right"/>
            </w:pPr>
            <w:r>
              <w:rPr>
                <w:rFonts w:ascii="consolas" w:hAnsi="consolas" w:eastAsia="consolas" w:cs="consolas"/>
                <w:sz w:val="16"/>
              </w:rPr>
              <w:t>      25,616</w:t>
            </w:r>
          </w:p>
        </w:tc>
      </w:tr>
      <w:tr>
        <w:tc>
          <w:tcPr>
            <w:tcW w:w="1170" w:type="dxa"/>
            <w:tcBorders>
              <w:bottom w:val="single" w:color="000000"/>
            </w:tcBorders>
          </w:tcPr>
          <w:p>
            <w:pPr>
              <w:spacing w:after="0"/>
              <w:jc w:val="right"/>
            </w:pPr>
            <w:r>
              <w:rPr>
                <w:rFonts w:ascii="consolas" w:hAnsi="consolas" w:eastAsia="consolas" w:cs="consolas"/>
                <w:sz w:val="16"/>
              </w:rPr>
              <w:t xml:space="preserve">5</w:t>
            </w:r>
          </w:p>
        </w:tc>
        <w:tc>
          <w:tcPr>
            <w:tcW w:w="1170" w:type="dxa"/>
            <w:tcBorders>
              <w:bottom w:val="single" w:color="000000"/>
            </w:tcBorders>
          </w:tcPr>
          <w:p>
            <w:pPr>
              <w:spacing w:after="0"/>
              <w:jc w:val="right"/>
            </w:pPr>
            <w:r>
              <w:rPr>
                <w:rFonts w:ascii="consolas" w:hAnsi="consolas" w:eastAsia="consolas" w:cs="consolas"/>
                <w:sz w:val="16"/>
              </w:rPr>
              <w:t>      29,373</w:t>
            </w:r>
          </w:p>
        </w:tc>
        <w:tc>
          <w:tcPr>
            <w:tcW w:w="1170" w:type="dxa"/>
            <w:tcBorders>
              <w:bottom w:val="single" w:color="000000"/>
            </w:tcBorders>
          </w:tcPr>
          <w:p>
            <w:pPr>
              <w:spacing w:after="0"/>
              <w:jc w:val="right"/>
            </w:pPr>
            <w:r>
              <w:rPr>
                <w:rFonts w:ascii="consolas" w:hAnsi="consolas" w:eastAsia="consolas" w:cs="consolas"/>
                <w:sz w:val="16"/>
              </w:rPr>
              <w:t>       9,923</w:t>
            </w:r>
          </w:p>
        </w:tc>
        <w:tc>
          <w:tcPr>
            <w:tcW w:w="1170" w:type="dxa"/>
            <w:tcBorders>
              <w:bottom w:val="single" w:color="000000"/>
            </w:tcBorders>
          </w:tcPr>
          <w:p>
            <w:pPr>
              <w:spacing w:after="0"/>
              <w:jc w:val="right"/>
            </w:pPr>
            <w:r>
              <w:rPr>
                <w:rFonts w:ascii="consolas" w:hAnsi="consolas" w:eastAsia="consolas" w:cs="consolas"/>
                <w:sz w:val="16"/>
              </w:rPr>
              <w:t>      34,343</w:t>
            </w:r>
          </w:p>
        </w:tc>
        <w:tc>
          <w:tcPr>
            <w:tcW w:w="1170" w:type="dxa"/>
            <w:tcBorders>
              <w:bottom w:val="single" w:color="000000"/>
            </w:tcBorders>
          </w:tcPr>
          <w:p>
            <w:pPr>
              <w:spacing w:after="0"/>
              <w:jc w:val="right"/>
            </w:pPr>
            <w:r>
              <w:rPr>
                <w:rFonts w:ascii="consolas" w:hAnsi="consolas" w:eastAsia="consolas" w:cs="consolas"/>
                <w:sz w:val="16"/>
              </w:rPr>
              <w:t>      38,191</w:t>
            </w:r>
          </w:p>
        </w:tc>
        <w:tc>
          <w:tcPr>
            <w:tcW w:w="1170" w:type="dxa"/>
            <w:tcBorders>
              <w:bottom w:val="single" w:color="000000"/>
            </w:tcBorders>
          </w:tcPr>
          <w:p>
            <w:pPr>
              <w:spacing w:after="0"/>
              <w:jc w:val="right"/>
            </w:pPr>
            <w:r>
              <w:rPr>
                <w:rFonts w:ascii="consolas" w:hAnsi="consolas" w:eastAsia="consolas" w:cs="consolas"/>
                <w:sz w:val="16"/>
              </w:rPr>
              <w:t>      69,942</w:t>
            </w:r>
          </w:p>
        </w:tc>
        <w:tc>
          <w:tcPr>
            <w:tcW w:w="1170" w:type="dxa"/>
            <w:tcBorders>
              <w:bottom w:val="single" w:color="000000"/>
            </w:tcBorders>
          </w:tcPr>
          <w:p>
            <w:pPr>
              <w:spacing w:after="0"/>
              <w:jc w:val="right"/>
            </w:pPr>
            <w:r>
              <w:rPr>
                <w:rFonts w:ascii="consolas" w:hAnsi="consolas" w:eastAsia="consolas" w:cs="consolas"/>
                <w:sz w:val="16"/>
              </w:rPr>
              <w:t>     134,476</w:t>
            </w:r>
          </w:p>
        </w:tc>
        <w:tc>
          <w:tcPr>
            <w:tcW w:w="1170" w:type="dxa"/>
            <w:tcBorders>
              <w:bottom w:val="single" w:color="000000"/>
            </w:tcBorders>
          </w:tcPr>
          <w:p>
            <w:pPr>
              <w:spacing w:after="0"/>
              <w:jc w:val="right"/>
            </w:pPr>
            <w:r>
              <w:rPr>
                <w:rFonts w:ascii="consolas" w:hAnsi="consolas" w:eastAsia="consolas" w:cs="consolas"/>
                <w:sz w:val="16"/>
              </w:rPr>
              <w:t>      13,381</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edu5v2</w:t>
      </w:r>
    </w:p>
    <w:p>
      <w:pPr>
        <w:rPr>
          <w:color w:val="4682B4"/>
        </w:rPr>
      </w:pPr>
      <w:r>
        <w:t/>
      </w:r>
      <w:r>
        <w:rPr>
          <w:rFonts/>
          <w:color w:val="4682B4"/>
        </w:rPr>
        <w:t xml:space="preserve">Education: 5 levels (v2)</w:t>
        <w:br w:type="textWrapping"/>
      </w:r>
      <w:r>
        <w:rPr>
          <w:rFonts/>
          <w:color w:val="4682B4"/>
        </w:rPr>
        <w:t xml:space="preserve">   (1):   [0-1] Primary</w:t>
        <w:br w:type="textWrapping"/>
      </w:r>
      <w:r>
        <w:rPr>
          <w:rFonts/>
          <w:color w:val="4682B4"/>
        </w:rPr>
        <w:t xml:space="preserve">   (2):   [2] Secondary lower</w:t>
        <w:br w:type="textWrapping"/>
      </w:r>
      <w:r>
        <w:rPr>
          <w:rFonts/>
          <w:color w:val="4682B4"/>
        </w:rPr>
        <w:t xml:space="preserve">   (3):   [3-4] Secondary upper</w:t>
        <w:br w:type="textWrapping"/>
      </w:r>
      <w:r>
        <w:rPr>
          <w:rFonts/>
          <w:color w:val="4682B4"/>
        </w:rPr>
        <w:t xml:space="preserve">   (4):   [5-7] Tertiary first(bachelor/master)</w:t>
        <w:br w:type="textWrapping"/>
      </w:r>
      <w:r>
        <w:rPr>
          <w:rFonts/>
          <w:color w:val="4682B4"/>
        </w:rPr>
        <w:t xml:space="preserve">   (5):   [8] Tertiary second (doctoral)</w:t>
        <w:br w:type="textWrapping"/>
      </w:r>
    </w:p>
    <w:p>
      <w:r>
        <w:t/>
      </w:r>
      <w:r>
        <w:t xml:space="preserve">Numbers in brackets indicate ISCED-11 levels.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edu5v2</w:t>
              <w:br w:type="textWrapping"/>
            </w:r>
            <w:r>
              <w:rPr>
                <w:rFonts w:ascii="consolas" w:hAnsi="consolas" w:eastAsia="consolas" w:cs="consolas"/>
                <w:b w:val="true"/>
                <w:sz w:val="18"/>
              </w:rPr>
              <w:t xml:space="preserve">       Label: </w:t>
            </w:r>
            <w:r>
              <w:rPr>
                <w:rFonts w:ascii="consolas" w:hAnsi="consolas" w:eastAsia="consolas" w:cs="consolas"/>
                <w:sz w:val="18"/>
              </w:rPr>
              <w:t xml:space="preserve">Education: 5 levels (v2)</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1,997,253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2.94           </w:t>
              <w:br w:type="textWrapping"/>
            </w:r>
            <w:r>
              <w:rPr>
                <w:rFonts w:ascii="consolas" w:hAnsi="consolas" w:eastAsia="consolas" w:cs="consolas"/>
                <w:b w:val="true"/>
                <w:sz w:val="18"/>
              </w:rPr>
              <w:t xml:space="preserve">       SD: </w:t>
            </w:r>
            <w:r>
              <w:rPr>
                <w:rFonts w:ascii="consolas" w:hAnsi="consolas" w:eastAsia="consolas" w:cs="consolas"/>
                <w:sz w:val="18"/>
              </w:rPr>
              <w:t xml:space="preserve">0.98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364</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8,688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[0-1] Primary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106,684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Secondary lower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135,499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[3-4] Secondary upper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539,161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[5-7] Tertiary first(bachelor/master)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293,233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[8] Tertiary second (doctoral)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12,500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1988201</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64.5</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105</w:t>
            </w:r>
          </w:p>
        </w:tc>
        <w:tc>
          <w:tcPr>
            <w:tcW w:w="1170" w:type="dxa"/>
            <w:tcBorders>
              <w:top w:val="single" w:color="000000"/>
            </w:tcBorders>
          </w:tcPr>
          <w:p>
            <w:pPr>
              <w:spacing w:after="0"/>
              <w:jc w:val="right"/>
            </w:pPr>
            <w:r>
              <w:rPr>
                <w:rFonts w:ascii="consolas" w:hAnsi="consolas" w:eastAsia="consolas" w:cs="consolas"/>
                <w:sz w:val="16"/>
              </w:rPr>
              <w:t>         259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41</w:t>
            </w:r>
          </w:p>
        </w:tc>
        <w:tc>
          <w:tcPr>
            <w:tcW w:w="1170" w:type="dxa"/>
          </w:tcPr>
          <w:p>
            <w:pPr>
              <w:spacing w:after="0"/>
              <w:jc w:val="right"/>
            </w:pPr>
            <w:r>
              <w:rPr>
                <w:rFonts w:ascii="consolas" w:hAnsi="consolas" w:eastAsia="consolas" w:cs="consolas"/>
                <w:sz w:val="16"/>
              </w:rPr>
              <w:t>       8,286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316</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72,660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2,807</w:t>
            </w:r>
          </w:p>
        </w:tc>
        <w:tc>
          <w:tcPr>
            <w:tcW w:w="1170" w:type="dxa"/>
          </w:tcPr>
          <w:p>
            <w:pPr>
              <w:spacing w:after="0"/>
              <w:jc w:val="right"/>
            </w:pPr>
            <w:r>
              <w:rPr>
                <w:rFonts w:ascii="consolas" w:hAnsi="consolas" w:eastAsia="consolas" w:cs="consolas"/>
                <w:sz w:val="16"/>
              </w:rPr>
              <w:t>      26,596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4,621</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47,654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15,562</w:t>
            </w:r>
          </w:p>
        </w:tc>
        <w:tc>
          <w:tcPr>
            <w:tcW w:w="1170" w:type="dxa"/>
          </w:tcPr>
          <w:p>
            <w:pPr>
              <w:spacing w:after="0"/>
              <w:jc w:val="right"/>
            </w:pPr>
            <w:r>
              <w:rPr>
                <w:rFonts w:ascii="consolas" w:hAnsi="consolas" w:eastAsia="consolas" w:cs="consolas"/>
                <w:sz w:val="16"/>
              </w:rPr>
              <w:t>      44,823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27,460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182,880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111,755</w:t>
            </w:r>
          </w:p>
        </w:tc>
        <w:tc>
          <w:tcPr>
            <w:tcW w:w="1170" w:type="dxa"/>
          </w:tcPr>
          <w:p>
            <w:pPr>
              <w:spacing w:after="0"/>
              <w:jc w:val="right"/>
            </w:pPr>
            <w:r>
              <w:rPr>
                <w:rFonts w:ascii="consolas" w:hAnsi="consolas" w:eastAsia="consolas" w:cs="consolas"/>
                <w:sz w:val="16"/>
              </w:rPr>
              <w:t>     199,565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44,961</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73,984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68,535</w:t>
            </w:r>
          </w:p>
        </w:tc>
        <w:tc>
          <w:tcPr>
            <w:tcW w:w="1170" w:type="dxa"/>
          </w:tcPr>
          <w:p>
            <w:pPr>
              <w:spacing w:after="0"/>
              <w:jc w:val="right"/>
            </w:pPr>
            <w:r>
              <w:rPr>
                <w:rFonts w:ascii="consolas" w:hAnsi="consolas" w:eastAsia="consolas" w:cs="consolas"/>
                <w:sz w:val="16"/>
              </w:rPr>
              <w:t>     113,688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37,026</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1,543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5,109</w:t>
            </w:r>
          </w:p>
        </w:tc>
        <w:tc>
          <w:tcPr>
            <w:tcW w:w="1170" w:type="dxa"/>
          </w:tcPr>
          <w:p>
            <w:pPr>
              <w:spacing w:after="0"/>
              <w:jc w:val="right"/>
            </w:pPr>
            <w:r>
              <w:rPr>
                <w:rFonts w:ascii="consolas" w:hAnsi="consolas" w:eastAsia="consolas" w:cs="consolas"/>
                <w:sz w:val="16"/>
              </w:rPr>
              <w:t>       3,877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1,971</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415,041</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eduy</w:t>
      </w:r>
    </w:p>
    <w:p>
      <w:pPr>
        <w:rPr>
          <w:color w:val="4682B4"/>
        </w:rPr>
      </w:pPr>
      <w:r>
        <w:t/>
      </w:r>
      <w:r>
        <w:rPr>
          <w:rFonts/>
          <w:color w:val="4682B4"/>
        </w:rPr>
        <w:t xml:space="preserve">Education: years</w:t>
        <w:br w:type="textWrapping"/>
      </w:r>
      <w:r>
        <w:rPr>
          <w:rFonts/>
          <w:color w:val="4682B4"/>
        </w:rPr>
        <w:t xml:space="preserve">&lt;number&gt;</w:t>
      </w:r>
    </w:p>
    <w:p>
      <w:r>
        <w:t/>
      </w:r>
      <w:r>
        <w:t xml:space="preserve">Completed years of education.</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eduy</w:t>
              <w:br w:type="textWrapping"/>
            </w:r>
            <w:r>
              <w:rPr>
                <w:rFonts w:ascii="consolas" w:hAnsi="consolas" w:eastAsia="consolas" w:cs="consolas"/>
                <w:b w:val="true"/>
                <w:sz w:val="18"/>
              </w:rPr>
              <w:t xml:space="preserve">       Label: </w:t>
            </w:r>
            <w:r>
              <w:rPr>
                <w:rFonts w:ascii="consolas" w:hAnsi="consolas" w:eastAsia="consolas" w:cs="consolas"/>
                <w:sz w:val="18"/>
              </w:rPr>
              <w:t xml:space="preserve">Education: years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32</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1,346,221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11.66          </w:t>
              <w:br w:type="textWrapping"/>
            </w:r>
            <w:r>
              <w:rPr>
                <w:rFonts w:ascii="consolas" w:hAnsi="consolas" w:eastAsia="consolas" w:cs="consolas"/>
                <w:b w:val="true"/>
                <w:sz w:val="18"/>
              </w:rPr>
              <w:t xml:space="preserve">       SD: </w:t>
            </w:r>
            <w:r>
              <w:rPr>
                <w:rFonts w:ascii="consolas" w:hAnsi="consolas" w:eastAsia="consolas" w:cs="consolas"/>
                <w:sz w:val="18"/>
              </w:rPr>
              <w:t xml:space="preserve">4.26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0.0</w:t>
            </w:r>
          </w:p>
        </w:tc>
        <w:tc>
          <w:tcPr>
            <w:tcW w:w="1170" w:type="dxa"/>
            <w:tcBorders>
              <w:top w:val="single" w:color="000000"/>
            </w:tcBorders>
          </w:tcPr>
          <w:p>
            <w:pPr>
              <w:spacing w:after="0"/>
              <w:jc w:val="right"/>
            </w:pPr>
            <w:r>
              <w:rPr>
                <w:rFonts w:ascii="consolas" w:hAnsi="consolas" w:eastAsia="consolas" w:cs="consolas"/>
                <w:sz w:val="16"/>
              </w:rPr>
              <w:t>      18.5</w:t>
            </w:r>
          </w:p>
        </w:tc>
        <w:tc>
          <w:tcPr>
            <w:tcW w:w="1170" w:type="dxa"/>
            <w:tcBorders>
              <w:top w:val="single" w:color="000000"/>
            </w:tcBorders>
          </w:tcPr>
          <w:p>
            <w:pPr>
              <w:spacing w:after="0"/>
              <w:jc w:val="right"/>
            </w:pPr>
            <w:r>
              <w:rPr>
                <w:rFonts w:ascii="consolas" w:hAnsi="consolas" w:eastAsia="consolas" w:cs="consolas"/>
                <w:sz w:val="16"/>
              </w:rPr>
              <w:t>      12.3</w:t>
            </w:r>
          </w:p>
        </w:tc>
        <w:tc>
          <w:tcPr>
            <w:tcW w:w="1170" w:type="dxa"/>
            <w:tcBorders>
              <w:top w:val="single" w:color="000000"/>
            </w:tcBorders>
          </w:tcPr>
          <w:p>
            <w:pPr>
              <w:spacing w:after="0"/>
              <w:jc w:val="right"/>
            </w:pPr>
            <w:r>
              <w:rPr>
                <w:rFonts w:ascii="consolas" w:hAnsi="consolas" w:eastAsia="consolas" w:cs="consolas"/>
                <w:sz w:val="16"/>
              </w:rPr>
              <w:t>      12.0</w:t>
            </w:r>
          </w:p>
        </w:tc>
        <w:tc>
          <w:tcPr>
            <w:tcW w:w="1170" w:type="dxa"/>
            <w:tcBorders>
              <w:top w:val="single" w:color="000000"/>
            </w:tcBorders>
          </w:tcPr>
          <w:p>
            <w:pPr>
              <w:spacing w:after="0"/>
              <w:jc w:val="right"/>
            </w:pPr>
            <w:r>
              <w:rPr>
                <w:rFonts w:ascii="consolas" w:hAnsi="consolas" w:eastAsia="consolas" w:cs="consolas"/>
                <w:sz w:val="16"/>
              </w:rPr>
              <w:t>      11.0</w:t>
            </w:r>
          </w:p>
        </w:tc>
        <w:tc>
          <w:tcPr>
            <w:tcW w:w="1170" w:type="dxa"/>
            <w:tcBorders>
              <w:top w:val="single" w:color="000000"/>
            </w:tcBorders>
          </w:tcPr>
          <w:p>
            <w:pPr>
              <w:spacing w:after="0"/>
              <w:jc w:val="right"/>
            </w:pPr>
            <w:r>
              <w:rPr>
                <w:rFonts w:ascii="consolas" w:hAnsi="consolas" w:eastAsia="consolas" w:cs="consolas"/>
                <w:sz w:val="16"/>
              </w:rPr>
              <w:t>      13.0</w:t>
            </w:r>
          </w:p>
        </w:tc>
        <w:tc>
          <w:tcPr>
            <w:tcW w:w="1170" w:type="dxa"/>
            <w:tcBorders>
              <w:top w:val="single" w:color="000000"/>
            </w:tcBorders>
          </w:tcPr>
          <w:p>
            <w:pPr>
              <w:spacing w:after="0"/>
              <w:jc w:val="right"/>
            </w:pPr>
            <w:r>
              <w:rPr>
                <w:rFonts w:ascii="consolas" w:hAnsi="consolas" w:eastAsia="consolas" w:cs="consolas"/>
                <w:sz w:val="16"/>
              </w:rPr>
              <w:t>       2.6</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17.0</w:t>
            </w:r>
          </w:p>
        </w:tc>
        <w:tc>
          <w:tcPr>
            <w:tcW w:w="1170" w:type="dxa"/>
          </w:tcPr>
          <w:p>
            <w:pPr>
              <w:spacing w:after="0"/>
              <w:jc w:val="right"/>
            </w:pPr>
            <w:r>
              <w:rPr>
                <w:rFonts w:ascii="consolas" w:hAnsi="consolas" w:eastAsia="consolas" w:cs="consolas"/>
                <w:sz w:val="16"/>
              </w:rPr>
              <w:t>      12.2</w:t>
            </w:r>
          </w:p>
        </w:tc>
        <w:tc>
          <w:tcPr>
            <w:tcW w:w="1170" w:type="dxa"/>
          </w:tcPr>
          <w:p>
            <w:pPr>
              <w:spacing w:after="0"/>
              <w:jc w:val="right"/>
            </w:pPr>
            <w:r>
              <w:rPr>
                <w:rFonts w:ascii="consolas" w:hAnsi="consolas" w:eastAsia="consolas" w:cs="consolas"/>
                <w:sz w:val="16"/>
              </w:rPr>
              <w:t>      12.0</w:t>
            </w:r>
          </w:p>
        </w:tc>
        <w:tc>
          <w:tcPr>
            <w:tcW w:w="1170" w:type="dxa"/>
          </w:tcPr>
          <w:p>
            <w:pPr>
              <w:spacing w:after="0"/>
              <w:jc w:val="right"/>
            </w:pPr>
            <w:r>
              <w:rPr>
                <w:rFonts w:ascii="consolas" w:hAnsi="consolas" w:eastAsia="consolas" w:cs="consolas"/>
                <w:sz w:val="16"/>
              </w:rPr>
              <w:t>      11.0</w:t>
            </w:r>
          </w:p>
        </w:tc>
        <w:tc>
          <w:tcPr>
            <w:tcW w:w="1170" w:type="dxa"/>
          </w:tcPr>
          <w:p>
            <w:pPr>
              <w:spacing w:after="0"/>
              <w:jc w:val="right"/>
            </w:pPr>
            <w:r>
              <w:rPr>
                <w:rFonts w:ascii="consolas" w:hAnsi="consolas" w:eastAsia="consolas" w:cs="consolas"/>
                <w:sz w:val="16"/>
              </w:rPr>
              <w:t>      14.0</w:t>
            </w:r>
          </w:p>
        </w:tc>
        <w:tc>
          <w:tcPr>
            <w:tcW w:w="1170" w:type="dxa"/>
          </w:tcPr>
          <w:p>
            <w:pPr>
              <w:spacing w:after="0"/>
              <w:jc w:val="right"/>
            </w:pPr>
            <w:r>
              <w:rPr>
                <w:rFonts w:ascii="consolas" w:hAnsi="consolas" w:eastAsia="consolas" w:cs="consolas"/>
                <w:sz w:val="16"/>
              </w:rPr>
              <w:t>       3.3</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21.0</w:t>
            </w:r>
          </w:p>
        </w:tc>
        <w:tc>
          <w:tcPr>
            <w:tcW w:w="1170" w:type="dxa"/>
          </w:tcPr>
          <w:p>
            <w:pPr>
              <w:spacing w:after="0"/>
              <w:jc w:val="right"/>
            </w:pPr>
            <w:r>
              <w:rPr>
                <w:rFonts w:ascii="consolas" w:hAnsi="consolas" w:eastAsia="consolas" w:cs="consolas"/>
                <w:sz w:val="16"/>
              </w:rPr>
              <w:t>      13.7</w:t>
            </w:r>
          </w:p>
        </w:tc>
        <w:tc>
          <w:tcPr>
            <w:tcW w:w="1170" w:type="dxa"/>
          </w:tcPr>
          <w:p>
            <w:pPr>
              <w:spacing w:after="0"/>
              <w:jc w:val="right"/>
            </w:pPr>
            <w:r>
              <w:rPr>
                <w:rFonts w:ascii="consolas" w:hAnsi="consolas" w:eastAsia="consolas" w:cs="consolas"/>
                <w:sz w:val="16"/>
              </w:rPr>
              <w:t>      12.0</w:t>
            </w:r>
          </w:p>
        </w:tc>
        <w:tc>
          <w:tcPr>
            <w:tcW w:w="1170" w:type="dxa"/>
          </w:tcPr>
          <w:p>
            <w:pPr>
              <w:spacing w:after="0"/>
              <w:jc w:val="right"/>
            </w:pPr>
            <w:r>
              <w:rPr>
                <w:rFonts w:ascii="consolas" w:hAnsi="consolas" w:eastAsia="consolas" w:cs="consolas"/>
                <w:sz w:val="16"/>
              </w:rPr>
              <w:t>      12.0</w:t>
            </w:r>
          </w:p>
        </w:tc>
        <w:tc>
          <w:tcPr>
            <w:tcW w:w="1170" w:type="dxa"/>
          </w:tcPr>
          <w:p>
            <w:pPr>
              <w:spacing w:after="0"/>
              <w:jc w:val="right"/>
            </w:pPr>
            <w:r>
              <w:rPr>
                <w:rFonts w:ascii="consolas" w:hAnsi="consolas" w:eastAsia="consolas" w:cs="consolas"/>
                <w:sz w:val="16"/>
              </w:rPr>
              <w:t>      16.0</w:t>
            </w:r>
          </w:p>
        </w:tc>
        <w:tc>
          <w:tcPr>
            <w:tcW w:w="1170" w:type="dxa"/>
          </w:tcPr>
          <w:p>
            <w:pPr>
              <w:spacing w:after="0"/>
              <w:jc w:val="right"/>
            </w:pPr>
            <w:r>
              <w:rPr>
                <w:rFonts w:ascii="consolas" w:hAnsi="consolas" w:eastAsia="consolas" w:cs="consolas"/>
                <w:sz w:val="16"/>
              </w:rPr>
              <w:t>       3.2</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18.0</w:t>
            </w:r>
          </w:p>
        </w:tc>
        <w:tc>
          <w:tcPr>
            <w:tcW w:w="1170" w:type="dxa"/>
          </w:tcPr>
          <w:p>
            <w:pPr>
              <w:spacing w:after="0"/>
              <w:jc w:val="right"/>
            </w:pPr>
            <w:r>
              <w:rPr>
                <w:rFonts w:ascii="consolas" w:hAnsi="consolas" w:eastAsia="consolas" w:cs="consolas"/>
                <w:sz w:val="16"/>
              </w:rPr>
              <w:t>      10.6</w:t>
            </w:r>
          </w:p>
        </w:tc>
        <w:tc>
          <w:tcPr>
            <w:tcW w:w="1170" w:type="dxa"/>
          </w:tcPr>
          <w:p>
            <w:pPr>
              <w:spacing w:after="0"/>
              <w:jc w:val="right"/>
            </w:pPr>
            <w:r>
              <w:rPr>
                <w:rFonts w:ascii="consolas" w:hAnsi="consolas" w:eastAsia="consolas" w:cs="consolas"/>
                <w:sz w:val="16"/>
              </w:rPr>
              <w:t>      11.0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12.0</w:t>
            </w:r>
          </w:p>
        </w:tc>
        <w:tc>
          <w:tcPr>
            <w:tcW w:w="1170" w:type="dxa"/>
          </w:tcPr>
          <w:p>
            <w:pPr>
              <w:spacing w:after="0"/>
              <w:jc w:val="right"/>
            </w:pPr>
            <w:r>
              <w:rPr>
                <w:rFonts w:ascii="consolas" w:hAnsi="consolas" w:eastAsia="consolas" w:cs="consolas"/>
                <w:sz w:val="16"/>
              </w:rPr>
              <w:t>       5.1</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21.0</w:t>
            </w:r>
          </w:p>
        </w:tc>
        <w:tc>
          <w:tcPr>
            <w:tcW w:w="1170" w:type="dxa"/>
            <w:tcBorders>
              <w:top w:val="single" w:color="000000"/>
              <w:bottom w:val="single" w:color="000000"/>
            </w:tcBorders>
          </w:tcPr>
          <w:p>
            <w:pPr>
              <w:spacing w:after="0"/>
              <w:jc w:val="right"/>
            </w:pPr>
            <w:r>
              <w:rPr>
                <w:rFonts w:ascii="consolas" w:hAnsi="consolas" w:eastAsia="consolas" w:cs="consolas"/>
                <w:sz w:val="16"/>
              </w:rPr>
              <w:t>      11.7</w:t>
            </w:r>
          </w:p>
        </w:tc>
        <w:tc>
          <w:tcPr>
            <w:tcW w:w="1170" w:type="dxa"/>
            <w:tcBorders>
              <w:top w:val="single" w:color="000000"/>
              <w:bottom w:val="single" w:color="000000"/>
            </w:tcBorders>
          </w:tcPr>
          <w:p>
            <w:pPr>
              <w:spacing w:after="0"/>
              <w:jc w:val="right"/>
            </w:pPr>
            <w:r>
              <w:rPr>
                <w:rFonts w:ascii="consolas" w:hAnsi="consolas" w:eastAsia="consolas" w:cs="consolas"/>
                <w:sz w:val="16"/>
              </w:rPr>
              <w:t>      12.0</w:t>
            </w:r>
          </w:p>
        </w:tc>
        <w:tc>
          <w:tcPr>
            <w:tcW w:w="1170" w:type="dxa"/>
            <w:tcBorders>
              <w:top w:val="single" w:color="000000"/>
              <w:bottom w:val="single" w:color="000000"/>
            </w:tcBorders>
          </w:tcPr>
          <w:p>
            <w:pPr>
              <w:spacing w:after="0"/>
              <w:jc w:val="right"/>
            </w:pPr>
            <w:r>
              <w:rPr>
                <w:rFonts w:ascii="consolas" w:hAnsi="consolas" w:eastAsia="consolas" w:cs="consolas"/>
                <w:sz w:val="16"/>
              </w:rPr>
              <w:t>      10.5</w:t>
            </w:r>
          </w:p>
        </w:tc>
        <w:tc>
          <w:tcPr>
            <w:tcW w:w="1170" w:type="dxa"/>
            <w:tcBorders>
              <w:top w:val="single" w:color="000000"/>
              <w:bottom w:val="single" w:color="000000"/>
            </w:tcBorders>
          </w:tcPr>
          <w:p>
            <w:pPr>
              <w:spacing w:after="0"/>
              <w:jc w:val="right"/>
            </w:pPr>
            <w:r>
              <w:rPr>
                <w:rFonts w:ascii="consolas" w:hAnsi="consolas" w:eastAsia="consolas" w:cs="consolas"/>
                <w:sz w:val="16"/>
              </w:rPr>
              <w:t>      14.0</w:t>
            </w:r>
          </w:p>
        </w:tc>
        <w:tc>
          <w:tcPr>
            <w:tcW w:w="1170" w:type="dxa"/>
            <w:tcBorders>
              <w:top w:val="single" w:color="000000"/>
              <w:bottom w:val="single" w:color="000000"/>
            </w:tcBorders>
          </w:tcPr>
          <w:p>
            <w:pPr>
              <w:spacing w:after="0"/>
              <w:jc w:val="right"/>
            </w:pPr>
            <w:r>
              <w:rPr>
                <w:rFonts w:ascii="consolas" w:hAnsi="consolas" w:eastAsia="consolas" w:cs="consolas"/>
                <w:sz w:val="16"/>
              </w:rPr>
              <w:t>       4.3</w:t>
            </w:r>
          </w:p>
        </w:tc>
      </w:tr>
    </w:tbl>
    <w:p>
      <w:r>
        <w:t/>
      </w:r>
    </w:p>
    <w:p>
      <w:r>
        <w:br w:type="page"/>
      </w:r>
    </w:p>
    <w:p>
      <w:pPr>
        <w:pStyle w:val="Heading1"/>
      </w:pPr>
      <w:r>
        <w:t/>
      </w:r>
      <w:r>
        <w:t xml:space="preserve"/>
      </w:r>
      <w:r>
        <w:rPr>
          <w:b w:val="true"/>
          <w:sz w:val="30"/>
        </w:rPr>
        <w:t xml:space="preserve">Marital and relationship status</w:t>
      </w:r>
    </w:p>
    <w:p>
      <w:r>
        <w:t/>
      </w:r>
      <w:r>
        <w:rPr>
          <w:color w:val="FF0000"/>
        </w:rPr>
        <w:t xml:space="preserve">XXX ADD DESRIPTION AND TABEL MANUALLY XXX</w:t>
      </w:r>
    </w:p>
    <w:p>
      <w:pPr>
        <w:shd w:val="solid" w:color="B0C4DE" w:fill=""/>
      </w:pPr>
      <w:r>
        <w:t/>
      </w:r>
      <w:r>
        <w:rPr>
          <w:b w:val="true"/>
          <w:sz w:val="26"/>
        </w:rPr>
        <w:t xml:space="preserve">mlstat5</w:t>
      </w:r>
    </w:p>
    <w:p>
      <w:pPr>
        <w:rPr>
          <w:color w:val="4682B4"/>
        </w:rPr>
      </w:pPr>
      <w:r>
        <w:t/>
      </w:r>
      <w:r>
        <w:rPr>
          <w:rFonts/>
          <w:color w:val="4682B4"/>
        </w:rPr>
        <w:t xml:space="preserve">Formal marital status</w:t>
        <w:br w:type="textWrapping"/>
      </w:r>
      <w:r>
        <w:rPr>
          <w:rFonts/>
          <w:color w:val="4682B4"/>
        </w:rPr>
        <w:t xml:space="preserve">   (1):   Married/registered</w:t>
        <w:br w:type="textWrapping"/>
      </w:r>
      <w:r>
        <w:rPr>
          <w:rFonts/>
          <w:color w:val="4682B4"/>
        </w:rPr>
        <w:t xml:space="preserve">   (2):   Never married</w:t>
        <w:br w:type="textWrapping"/>
      </w:r>
      <w:r>
        <w:rPr>
          <w:rFonts/>
          <w:color w:val="4682B4"/>
        </w:rPr>
        <w:t xml:space="preserve">   (3):   Widowed</w:t>
        <w:br w:type="textWrapping"/>
      </w:r>
      <w:r>
        <w:rPr>
          <w:rFonts/>
          <w:color w:val="4682B4"/>
        </w:rPr>
        <w:t xml:space="preserve">   (4):   Divorced</w:t>
        <w:br w:type="textWrapping"/>
      </w:r>
      <w:r>
        <w:rPr>
          <w:rFonts/>
          <w:color w:val="4682B4"/>
        </w:rPr>
        <w:t xml:space="preserve">   (5):   Separated</w:t>
        <w:br w:type="textWrapping"/>
      </w:r>
    </w:p>
    <w:p>
      <w:r>
        <w:t/>
      </w:r>
    </w:p>
    <w:p>
      <w:r>
        <w:t/>
      </w:r>
      <w:r>
        <w:t xml:space="preserve">Only formal marital status included, no information on having/living with partner. “Never married” includes singles.</w:t>
      </w:r>
    </w:p>
    <w:p>
      <w:r>
        <w:t/>
      </w:r>
      <w:r>
        <w:t xml:space="preserve"/>
      </w:r>
      <w:r>
        <w:t xml:space="preserve">For PSID: </w:t>
      </w:r>
    </w:p>
    <w:p>
      <w:r>
        <w:t/>
      </w:r>
      <w:r>
        <w:t xml:space="preserve"/>
      </w:r>
      <w:r>
        <w:t xml:space="preserve">-	US 1968-1976 no distinction between legally married and cohabiting (treated as married – cat "1")</w:t>
      </w:r>
    </w:p>
    <w:p>
      <w:r>
        <w:t/>
      </w:r>
      <w:r>
        <w:t xml:space="preserve"/>
      </w:r>
      <w:r>
        <w:t xml:space="preserve">-	this is partly corrected for Heads in years 77+ </w:t>
      </w:r>
    </w:p>
    <w:p>
      <w:r>
        <w:t/>
      </w:r>
      <w:r>
        <w:t xml:space="preserve"/>
      </w:r>
      <w:r>
        <w:t xml:space="preserve">-	Partners of cohabiting Heads remain in "1", because there is no better category for them</w:t>
      </w:r>
    </w:p>
    <w:p>
      <w:r>
        <w:t/>
      </w:r>
      <w:r>
        <w:t xml:space="preserve"/>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mlstat5</w:t>
              <w:br w:type="textWrapping"/>
            </w:r>
            <w:r>
              <w:rPr>
                <w:rFonts w:ascii="consolas" w:hAnsi="consolas" w:eastAsia="consolas" w:cs="consolas"/>
                <w:b w:val="true"/>
                <w:sz w:val="18"/>
              </w:rPr>
              <w:t xml:space="preserve">       Label: </w:t>
            </w:r>
            <w:r>
              <w:rPr>
                <w:rFonts w:ascii="consolas" w:hAnsi="consolas" w:eastAsia="consolas" w:cs="consolas"/>
                <w:sz w:val="18"/>
              </w:rPr>
              <w:t xml:space="preserve">Formal marital status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8,930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1.65           </w:t>
              <w:br w:type="textWrapping"/>
            </w:r>
            <w:r>
              <w:rPr>
                <w:rFonts w:ascii="consolas" w:hAnsi="consolas" w:eastAsia="consolas" w:cs="consolas"/>
                <w:b w:val="true"/>
                <w:sz w:val="18"/>
              </w:rPr>
              <w:t xml:space="preserve">       SD: </w:t>
            </w:r>
            <w:r>
              <w:rPr>
                <w:rFonts w:ascii="consolas" w:hAnsi="consolas" w:eastAsia="consolas" w:cs="consolas"/>
                <w:sz w:val="18"/>
              </w:rPr>
              <w:t xml:space="preserve">1.03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718</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Married/registered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1855986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Never married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748,219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Widowed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192,800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Divorced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209,979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000000"/>
            </w:tcBorders>
          </w:tcPr>
          <w:p>
            <w:pPr>
              <w:spacing w:after="0"/>
            </w:pPr>
            <w:r>
              <w:rPr>
                <w:rFonts w:ascii="consolas" w:hAnsi="consolas" w:eastAsia="consolas" w:cs="consolas"/>
                <w:sz w:val="16"/>
              </w:rPr>
              <w:t xml:space="preserve">Separated</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68,416</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716</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w:t>
            </w:r>
          </w:p>
        </w:tc>
        <w:tc>
          <w:tcPr>
            <w:tcW w:w="1170" w:type="dxa"/>
          </w:tcPr>
          <w:p>
            <w:pPr>
              <w:spacing w:after="0"/>
              <w:jc w:val="right"/>
            </w:pPr>
            <w:r>
              <w:rPr>
                <w:rFonts w:ascii="consolas" w:hAnsi="consolas" w:eastAsia="consolas" w:cs="consolas"/>
                <w:sz w:val="16"/>
              </w:rPr>
              <w:t>       7,752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47</w:t>
            </w:r>
          </w:p>
        </w:tc>
        <w:tc>
          <w:tcPr>
            <w:tcW w:w="1170" w:type="dxa"/>
          </w:tcPr>
          <w:p>
            <w:pPr>
              <w:spacing w:after="0"/>
              <w:jc w:val="right"/>
            </w:pPr>
            <w:r>
              <w:rPr>
                <w:rFonts w:ascii="consolas" w:hAnsi="consolas" w:eastAsia="consolas" w:cs="consolas"/>
                <w:sz w:val="16"/>
              </w:rPr>
              <w:t>          53</w:t>
            </w:r>
          </w:p>
        </w:tc>
        <w:tc>
          <w:tcPr>
            <w:tcW w:w="1170" w:type="dxa"/>
          </w:tcPr>
          <w:p>
            <w:pPr>
              <w:spacing w:after="0"/>
              <w:jc w:val="right"/>
            </w:pPr>
            <w:r>
              <w:rPr>
                <w:rFonts w:ascii="consolas" w:hAnsi="consolas" w:eastAsia="consolas" w:cs="consolas"/>
                <w:sz w:val="16"/>
              </w:rPr>
              <w:t>          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205</w:t>
            </w:r>
          </w:p>
        </w:tc>
        <w:tc>
          <w:tcPr>
            <w:tcW w:w="1170" w:type="dxa"/>
          </w:tcPr>
          <w:p>
            <w:pPr>
              <w:spacing w:after="0"/>
              <w:jc w:val="right"/>
            </w:pPr>
            <w:r>
              <w:rPr>
                <w:rFonts w:ascii="consolas" w:hAnsi="consolas" w:eastAsia="consolas" w:cs="consolas"/>
                <w:sz w:val="16"/>
              </w:rPr>
              <w:t>         101</w:t>
            </w:r>
          </w:p>
        </w:tc>
        <w:tc>
          <w:tcPr>
            <w:tcW w:w="1170" w:type="dxa"/>
          </w:tcPr>
          <w:p>
            <w:pPr>
              <w:spacing w:after="0"/>
              <w:jc w:val="right"/>
            </w:pPr>
            <w:r>
              <w:rPr>
                <w:rFonts w:ascii="consolas" w:hAnsi="consolas" w:eastAsia="consolas" w:cs="consolas"/>
                <w:sz w:val="16"/>
              </w:rPr>
              <w:t>           2</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145,329</w:t>
            </w:r>
          </w:p>
        </w:tc>
        <w:tc>
          <w:tcPr>
            <w:tcW w:w="1170" w:type="dxa"/>
          </w:tcPr>
          <w:p>
            <w:pPr>
              <w:spacing w:after="0"/>
              <w:jc w:val="right"/>
            </w:pPr>
            <w:r>
              <w:rPr>
                <w:rFonts w:ascii="consolas" w:hAnsi="consolas" w:eastAsia="consolas" w:cs="consolas"/>
                <w:sz w:val="16"/>
              </w:rPr>
              <w:t>     250,016</w:t>
            </w:r>
          </w:p>
        </w:tc>
        <w:tc>
          <w:tcPr>
            <w:tcW w:w="1170" w:type="dxa"/>
          </w:tcPr>
          <w:p>
            <w:pPr>
              <w:spacing w:after="0"/>
              <w:jc w:val="right"/>
            </w:pPr>
            <w:r>
              <w:rPr>
                <w:rFonts w:ascii="consolas" w:hAnsi="consolas" w:eastAsia="consolas" w:cs="consolas"/>
                <w:sz w:val="16"/>
              </w:rPr>
              <w:t>     347,632</w:t>
            </w:r>
          </w:p>
        </w:tc>
        <w:tc>
          <w:tcPr>
            <w:tcW w:w="1170" w:type="dxa"/>
          </w:tcPr>
          <w:p>
            <w:pPr>
              <w:spacing w:after="0"/>
              <w:jc w:val="right"/>
            </w:pPr>
            <w:r>
              <w:rPr>
                <w:rFonts w:ascii="consolas" w:hAnsi="consolas" w:eastAsia="consolas" w:cs="consolas"/>
                <w:sz w:val="16"/>
              </w:rPr>
              <w:t>     117,620</w:t>
            </w:r>
          </w:p>
        </w:tc>
        <w:tc>
          <w:tcPr>
            <w:tcW w:w="1170" w:type="dxa"/>
          </w:tcPr>
          <w:p>
            <w:pPr>
              <w:spacing w:after="0"/>
              <w:jc w:val="right"/>
            </w:pPr>
            <w:r>
              <w:rPr>
                <w:rFonts w:ascii="consolas" w:hAnsi="consolas" w:eastAsia="consolas" w:cs="consolas"/>
                <w:sz w:val="16"/>
              </w:rPr>
              <w:t>     484,172</w:t>
            </w:r>
          </w:p>
        </w:tc>
        <w:tc>
          <w:tcPr>
            <w:tcW w:w="1170" w:type="dxa"/>
          </w:tcPr>
          <w:p>
            <w:pPr>
              <w:spacing w:after="0"/>
              <w:jc w:val="right"/>
            </w:pPr>
            <w:r>
              <w:rPr>
                <w:rFonts w:ascii="consolas" w:hAnsi="consolas" w:eastAsia="consolas" w:cs="consolas"/>
                <w:sz w:val="16"/>
              </w:rPr>
              <w:t>     449,562</w:t>
            </w:r>
          </w:p>
        </w:tc>
        <w:tc>
          <w:tcPr>
            <w:tcW w:w="1170" w:type="dxa"/>
          </w:tcPr>
          <w:p>
            <w:pPr>
              <w:spacing w:after="0"/>
              <w:jc w:val="right"/>
            </w:pPr>
            <w:r>
              <w:rPr>
                <w:rFonts w:ascii="consolas" w:hAnsi="consolas" w:eastAsia="consolas" w:cs="consolas"/>
                <w:sz w:val="16"/>
              </w:rPr>
              <w:t>      61,655</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103,502</w:t>
            </w:r>
          </w:p>
        </w:tc>
        <w:tc>
          <w:tcPr>
            <w:tcW w:w="1170" w:type="dxa"/>
          </w:tcPr>
          <w:p>
            <w:pPr>
              <w:spacing w:after="0"/>
              <w:jc w:val="right"/>
            </w:pPr>
            <w:r>
              <w:rPr>
                <w:rFonts w:ascii="consolas" w:hAnsi="consolas" w:eastAsia="consolas" w:cs="consolas"/>
                <w:sz w:val="16"/>
              </w:rPr>
              <w:t>      78,268</w:t>
            </w:r>
          </w:p>
        </w:tc>
        <w:tc>
          <w:tcPr>
            <w:tcW w:w="1170" w:type="dxa"/>
          </w:tcPr>
          <w:p>
            <w:pPr>
              <w:spacing w:after="0"/>
              <w:jc w:val="right"/>
            </w:pPr>
            <w:r>
              <w:rPr>
                <w:rFonts w:ascii="consolas" w:hAnsi="consolas" w:eastAsia="consolas" w:cs="consolas"/>
                <w:sz w:val="16"/>
              </w:rPr>
              <w:t>      64,364</w:t>
            </w:r>
          </w:p>
        </w:tc>
        <w:tc>
          <w:tcPr>
            <w:tcW w:w="1170" w:type="dxa"/>
          </w:tcPr>
          <w:p>
            <w:pPr>
              <w:spacing w:after="0"/>
              <w:jc w:val="right"/>
            </w:pPr>
            <w:r>
              <w:rPr>
                <w:rFonts w:ascii="consolas" w:hAnsi="consolas" w:eastAsia="consolas" w:cs="consolas"/>
                <w:sz w:val="16"/>
              </w:rPr>
              <w:t>      53,532</w:t>
            </w:r>
          </w:p>
        </w:tc>
        <w:tc>
          <w:tcPr>
            <w:tcW w:w="1170" w:type="dxa"/>
          </w:tcPr>
          <w:p>
            <w:pPr>
              <w:spacing w:after="0"/>
              <w:jc w:val="right"/>
            </w:pPr>
            <w:r>
              <w:rPr>
                <w:rFonts w:ascii="consolas" w:hAnsi="consolas" w:eastAsia="consolas" w:cs="consolas"/>
                <w:sz w:val="16"/>
              </w:rPr>
              <w:t>     192,429</w:t>
            </w:r>
          </w:p>
        </w:tc>
        <w:tc>
          <w:tcPr>
            <w:tcW w:w="1170" w:type="dxa"/>
          </w:tcPr>
          <w:p>
            <w:pPr>
              <w:spacing w:after="0"/>
              <w:jc w:val="right"/>
            </w:pPr>
            <w:r>
              <w:rPr>
                <w:rFonts w:ascii="consolas" w:hAnsi="consolas" w:eastAsia="consolas" w:cs="consolas"/>
                <w:sz w:val="16"/>
              </w:rPr>
              <w:t>     219,274</w:t>
            </w:r>
          </w:p>
        </w:tc>
        <w:tc>
          <w:tcPr>
            <w:tcW w:w="1170" w:type="dxa"/>
          </w:tcPr>
          <w:p>
            <w:pPr>
              <w:spacing w:after="0"/>
              <w:jc w:val="right"/>
            </w:pPr>
            <w:r>
              <w:rPr>
                <w:rFonts w:ascii="consolas" w:hAnsi="consolas" w:eastAsia="consolas" w:cs="consolas"/>
                <w:sz w:val="16"/>
              </w:rPr>
              <w:t>      36,850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15,073</w:t>
            </w:r>
          </w:p>
        </w:tc>
        <w:tc>
          <w:tcPr>
            <w:tcW w:w="1170" w:type="dxa"/>
          </w:tcPr>
          <w:p>
            <w:pPr>
              <w:spacing w:after="0"/>
              <w:jc w:val="right"/>
            </w:pPr>
            <w:r>
              <w:rPr>
                <w:rFonts w:ascii="consolas" w:hAnsi="consolas" w:eastAsia="consolas" w:cs="consolas"/>
                <w:sz w:val="16"/>
              </w:rPr>
              <w:t>      34,590</w:t>
            </w:r>
          </w:p>
        </w:tc>
        <w:tc>
          <w:tcPr>
            <w:tcW w:w="1170" w:type="dxa"/>
          </w:tcPr>
          <w:p>
            <w:pPr>
              <w:spacing w:after="0"/>
              <w:jc w:val="right"/>
            </w:pPr>
            <w:r>
              <w:rPr>
                <w:rFonts w:ascii="consolas" w:hAnsi="consolas" w:eastAsia="consolas" w:cs="consolas"/>
                <w:sz w:val="16"/>
              </w:rPr>
              <w:t>      27,574</w:t>
            </w:r>
          </w:p>
        </w:tc>
        <w:tc>
          <w:tcPr>
            <w:tcW w:w="1170" w:type="dxa"/>
          </w:tcPr>
          <w:p>
            <w:pPr>
              <w:spacing w:after="0"/>
              <w:jc w:val="right"/>
            </w:pPr>
            <w:r>
              <w:rPr>
                <w:rFonts w:ascii="consolas" w:hAnsi="consolas" w:eastAsia="consolas" w:cs="consolas"/>
                <w:sz w:val="16"/>
              </w:rPr>
              <w:t>      10,914</w:t>
            </w:r>
          </w:p>
        </w:tc>
        <w:tc>
          <w:tcPr>
            <w:tcW w:w="1170" w:type="dxa"/>
          </w:tcPr>
          <w:p>
            <w:pPr>
              <w:spacing w:after="0"/>
              <w:jc w:val="right"/>
            </w:pPr>
            <w:r>
              <w:rPr>
                <w:rFonts w:ascii="consolas" w:hAnsi="consolas" w:eastAsia="consolas" w:cs="consolas"/>
                <w:sz w:val="16"/>
              </w:rPr>
              <w:t>      46,596</w:t>
            </w:r>
          </w:p>
        </w:tc>
        <w:tc>
          <w:tcPr>
            <w:tcW w:w="1170" w:type="dxa"/>
          </w:tcPr>
          <w:p>
            <w:pPr>
              <w:spacing w:after="0"/>
              <w:jc w:val="right"/>
            </w:pPr>
            <w:r>
              <w:rPr>
                <w:rFonts w:ascii="consolas" w:hAnsi="consolas" w:eastAsia="consolas" w:cs="consolas"/>
                <w:sz w:val="16"/>
              </w:rPr>
              <w:t>      51,900</w:t>
            </w:r>
          </w:p>
        </w:tc>
        <w:tc>
          <w:tcPr>
            <w:tcW w:w="1170" w:type="dxa"/>
          </w:tcPr>
          <w:p>
            <w:pPr>
              <w:spacing w:after="0"/>
              <w:jc w:val="right"/>
            </w:pPr>
            <w:r>
              <w:rPr>
                <w:rFonts w:ascii="consolas" w:hAnsi="consolas" w:eastAsia="consolas" w:cs="consolas"/>
                <w:sz w:val="16"/>
              </w:rPr>
              <w:t>       6,153</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18,344</w:t>
            </w:r>
          </w:p>
        </w:tc>
        <w:tc>
          <w:tcPr>
            <w:tcW w:w="1170" w:type="dxa"/>
          </w:tcPr>
          <w:p>
            <w:pPr>
              <w:spacing w:after="0"/>
              <w:jc w:val="right"/>
            </w:pPr>
            <w:r>
              <w:rPr>
                <w:rFonts w:ascii="consolas" w:hAnsi="consolas" w:eastAsia="consolas" w:cs="consolas"/>
                <w:sz w:val="16"/>
              </w:rPr>
              <w:t>      13,316</w:t>
            </w:r>
          </w:p>
        </w:tc>
        <w:tc>
          <w:tcPr>
            <w:tcW w:w="1170" w:type="dxa"/>
          </w:tcPr>
          <w:p>
            <w:pPr>
              <w:spacing w:after="0"/>
              <w:jc w:val="right"/>
            </w:pPr>
            <w:r>
              <w:rPr>
                <w:rFonts w:ascii="consolas" w:hAnsi="consolas" w:eastAsia="consolas" w:cs="consolas"/>
                <w:sz w:val="16"/>
              </w:rPr>
              <w:t>      40,456</w:t>
            </w:r>
          </w:p>
        </w:tc>
        <w:tc>
          <w:tcPr>
            <w:tcW w:w="1170" w:type="dxa"/>
          </w:tcPr>
          <w:p>
            <w:pPr>
              <w:spacing w:after="0"/>
              <w:jc w:val="right"/>
            </w:pPr>
            <w:r>
              <w:rPr>
                <w:rFonts w:ascii="consolas" w:hAnsi="consolas" w:eastAsia="consolas" w:cs="consolas"/>
                <w:sz w:val="16"/>
              </w:rPr>
              <w:t>      18,829</w:t>
            </w:r>
          </w:p>
        </w:tc>
        <w:tc>
          <w:tcPr>
            <w:tcW w:w="1170" w:type="dxa"/>
          </w:tcPr>
          <w:p>
            <w:pPr>
              <w:spacing w:after="0"/>
              <w:jc w:val="right"/>
            </w:pPr>
            <w:r>
              <w:rPr>
                <w:rFonts w:ascii="consolas" w:hAnsi="consolas" w:eastAsia="consolas" w:cs="consolas"/>
                <w:sz w:val="16"/>
              </w:rPr>
              <w:t>      59,851</w:t>
            </w:r>
          </w:p>
        </w:tc>
        <w:tc>
          <w:tcPr>
            <w:tcW w:w="1170" w:type="dxa"/>
          </w:tcPr>
          <w:p>
            <w:pPr>
              <w:spacing w:after="0"/>
              <w:jc w:val="right"/>
            </w:pPr>
            <w:r>
              <w:rPr>
                <w:rFonts w:ascii="consolas" w:hAnsi="consolas" w:eastAsia="consolas" w:cs="consolas"/>
                <w:sz w:val="16"/>
              </w:rPr>
              <w:t>      47,970</w:t>
            </w:r>
          </w:p>
        </w:tc>
        <w:tc>
          <w:tcPr>
            <w:tcW w:w="1170" w:type="dxa"/>
          </w:tcPr>
          <w:p>
            <w:pPr>
              <w:spacing w:after="0"/>
              <w:jc w:val="right"/>
            </w:pPr>
            <w:r>
              <w:rPr>
                <w:rFonts w:ascii="consolas" w:hAnsi="consolas" w:eastAsia="consolas" w:cs="consolas"/>
                <w:sz w:val="16"/>
              </w:rPr>
              <w:t>      11,213</w:t>
            </w:r>
          </w:p>
        </w:tc>
      </w:tr>
      <w:tr>
        <w:tc>
          <w:tcPr>
            <w:tcW w:w="1170" w:type="dxa"/>
            <w:tcBorders>
              <w:bottom w:val="single" w:color="000000"/>
            </w:tcBorders>
          </w:tcPr>
          <w:p>
            <w:pPr>
              <w:spacing w:after="0"/>
              <w:jc w:val="right"/>
            </w:pPr>
            <w:r>
              <w:rPr>
                <w:rFonts w:ascii="consolas" w:hAnsi="consolas" w:eastAsia="consolas" w:cs="consolas"/>
                <w:sz w:val="16"/>
              </w:rPr>
              <w:t xml:space="preserve">5</w:t>
            </w:r>
          </w:p>
        </w:tc>
        <w:tc>
          <w:tcPr>
            <w:tcW w:w="1170" w:type="dxa"/>
            <w:tcBorders>
              <w:bottom w:val="single" w:color="000000"/>
            </w:tcBorders>
          </w:tcPr>
          <w:p>
            <w:pPr>
              <w:spacing w:after="0"/>
              <w:jc w:val="right"/>
            </w:pPr>
            <w:r>
              <w:rPr>
                <w:rFonts w:ascii="consolas" w:hAnsi="consolas" w:eastAsia="consolas" w:cs="consolas"/>
                <w:sz w:val="16"/>
              </w:rPr>
              <w:t>       8,321</w:t>
            </w:r>
          </w:p>
        </w:tc>
        <w:tc>
          <w:tcPr>
            <w:tcW w:w="1170" w:type="dxa"/>
            <w:tcBorders>
              <w:bottom w:val="single" w:color="000000"/>
            </w:tcBorders>
          </w:tcPr>
          <w:p>
            <w:pPr>
              <w:spacing w:after="0"/>
              <w:jc w:val="right"/>
            </w:pPr>
            <w:r>
              <w:rPr>
                <w:rFonts w:ascii="consolas" w:hAnsi="consolas" w:eastAsia="consolas" w:cs="consolas"/>
                <w:sz w:val="16"/>
              </w:rPr>
              <w:t>       2,523</w:t>
            </w:r>
          </w:p>
        </w:tc>
        <w:tc>
          <w:tcPr>
            <w:tcW w:w="1170" w:type="dxa"/>
            <w:tcBorders>
              <w:bottom w:val="single" w:color="000000"/>
            </w:tcBorders>
          </w:tcPr>
          <w:p>
            <w:pPr>
              <w:spacing w:after="0"/>
              <w:jc w:val="right"/>
            </w:pPr>
            <w:r>
              <w:rPr>
                <w:rFonts w:ascii="consolas" w:hAnsi="consolas" w:eastAsia="consolas" w:cs="consolas"/>
                <w:sz w:val="16"/>
              </w:rPr>
              <w:t>      19,595</w:t>
            </w:r>
          </w:p>
        </w:tc>
        <w:tc>
          <w:tcPr>
            <w:tcW w:w="1170" w:type="dxa"/>
            <w:tcBorders>
              <w:bottom w:val="single" w:color="000000"/>
            </w:tcBorders>
          </w:tcPr>
          <w:p>
            <w:pPr>
              <w:spacing w:after="0"/>
              <w:jc w:val="right"/>
            </w:pPr>
            <w:r>
              <w:rPr>
                <w:rFonts w:ascii="consolas" w:hAnsi="consolas" w:eastAsia="consolas" w:cs="consolas"/>
                <w:sz w:val="16"/>
              </w:rPr>
              <w:t>       3,002</w:t>
            </w:r>
          </w:p>
        </w:tc>
        <w:tc>
          <w:tcPr>
            <w:tcW w:w="1170" w:type="dxa"/>
            <w:tcBorders>
              <w:bottom w:val="single" w:color="000000"/>
            </w:tcBorders>
          </w:tcPr>
          <w:p>
            <w:pPr>
              <w:spacing w:after="0"/>
              <w:jc w:val="right"/>
            </w:pPr>
            <w:r>
              <w:rPr>
                <w:rFonts w:ascii="consolas" w:hAnsi="consolas" w:eastAsia="consolas" w:cs="consolas"/>
                <w:sz w:val="16"/>
              </w:rPr>
              <w:t>      21,130</w:t>
            </w:r>
          </w:p>
        </w:tc>
        <w:tc>
          <w:tcPr>
            <w:tcW w:w="1170" w:type="dxa"/>
            <w:tcBorders>
              <w:bottom w:val="single" w:color="000000"/>
            </w:tcBorders>
          </w:tcPr>
          <w:p>
            <w:pPr>
              <w:spacing w:after="0"/>
              <w:jc w:val="right"/>
            </w:pPr>
            <w:r>
              <w:rPr>
                <w:rFonts w:ascii="consolas" w:hAnsi="consolas" w:eastAsia="consolas" w:cs="consolas"/>
                <w:sz w:val="16"/>
              </w:rPr>
              <w:t>      13,363</w:t>
            </w:r>
          </w:p>
        </w:tc>
        <w:tc>
          <w:tcPr>
            <w:tcW w:w="1170" w:type="dxa"/>
            <w:tcBorders>
              <w:bottom w:val="single" w:color="000000"/>
            </w:tcBorders>
          </w:tcPr>
          <w:p>
            <w:pPr>
              <w:spacing w:after="0"/>
              <w:jc w:val="right"/>
            </w:pPr>
            <w:r>
              <w:rPr>
                <w:rFonts w:ascii="consolas" w:hAnsi="consolas" w:eastAsia="consolas" w:cs="consolas"/>
                <w:sz w:val="16"/>
              </w:rPr>
              <w:t>         482</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parstat6</w:t>
      </w:r>
    </w:p>
    <w:p>
      <w:pPr>
        <w:rPr>
          <w:color w:val="4682B4"/>
        </w:rPr>
      </w:pPr>
      <w:r>
        <w:t/>
      </w:r>
      <w:r>
        <w:rPr>
          <w:rFonts/>
          <w:color w:val="4682B4"/>
        </w:rPr>
        <w:t xml:space="preserve">Partnership living-status</w:t>
        <w:br w:type="textWrapping"/>
      </w:r>
      <w:r>
        <w:rPr>
          <w:rFonts/>
          <w:color w:val="4682B4"/>
        </w:rPr>
        <w:t xml:space="preserve">   (1):   Married/registered, with P</w:t>
        <w:br w:type="textWrapping"/>
      </w:r>
      <w:r>
        <w:rPr>
          <w:rFonts/>
          <w:color w:val="4682B4"/>
        </w:rPr>
        <w:t xml:space="preserve">   (2):   Cohabiting (Not married, Living with P)</w:t>
        <w:br w:type="textWrapping"/>
      </w:r>
      <w:r>
        <w:rPr>
          <w:rFonts/>
          <w:color w:val="4682B4"/>
        </w:rPr>
        <w:t xml:space="preserve">   (3):   Single, No P</w:t>
        <w:br w:type="textWrapping"/>
      </w:r>
      <w:r>
        <w:rPr>
          <w:rFonts/>
          <w:color w:val="4682B4"/>
        </w:rPr>
        <w:t xml:space="preserve">   (4):   Widowed, No P</w:t>
        <w:br w:type="textWrapping"/>
      </w:r>
      <w:r>
        <w:rPr>
          <w:rFonts/>
          <w:color w:val="4682B4"/>
        </w:rPr>
        <w:t xml:space="preserve">   (5):   Divorced, No P</w:t>
        <w:br w:type="textWrapping"/>
      </w:r>
      <w:r>
        <w:rPr>
          <w:rFonts/>
          <w:color w:val="4682B4"/>
        </w:rPr>
        <w:t xml:space="preserve">   (6):   Separated, No P</w:t>
        <w:br w:type="textWrapping"/>
      </w:r>
    </w:p>
    <w:p>
      <w:r>
        <w:t/>
      </w:r>
    </w:p>
    <w:p>
      <w:r>
        <w:t/>
      </w:r>
      <w:r>
        <w:t xml:space="preserve">Includes information on marital status (</w:t>
      </w:r>
      <w:r>
        <w:rPr>
          <w:i w:val="true"/>
        </w:rPr>
        <w:t xml:space="preserve">mlstat5</w:t>
      </w:r>
      <w:r>
        <w:t xml:space="preserve">) </w:t>
      </w:r>
      <w:r>
        <w:t xml:space="preserve">and whether living with partner (P) in household (</w:t>
      </w:r>
      <w:r>
        <w:rPr>
          <w:i w:val="true"/>
        </w:rPr>
        <w:t xml:space="preserve">livpart</w:t>
      </w:r>
      <w:r>
        <w:t xml:space="preserve">).</w:t>
      </w:r>
      <w:r>
        <w:t xml:space="preserve">US 1968-1976 no distinction between legally married and cohabiting – they are treated as married. </w:t>
      </w:r>
    </w:p>
    <w:p>
      <w:r>
        <w:t/>
      </w:r>
      <w:r>
        <w:t xml:space="preserve"/>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parstat6</w:t>
              <w:br w:type="textWrapping"/>
            </w:r>
            <w:r>
              <w:rPr>
                <w:rFonts w:ascii="consolas" w:hAnsi="consolas" w:eastAsia="consolas" w:cs="consolas"/>
                <w:b w:val="true"/>
                <w:sz w:val="18"/>
              </w:rPr>
              <w:t xml:space="preserve">       Label: </w:t>
            </w:r>
            <w:r>
              <w:rPr>
                <w:rFonts w:ascii="consolas" w:hAnsi="consolas" w:eastAsia="consolas" w:cs="consolas"/>
                <w:sz w:val="18"/>
              </w:rPr>
              <w:t xml:space="preserve">Partnership living-status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906,973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1.98           </w:t>
              <w:br w:type="textWrapping"/>
            </w:r>
            <w:r>
              <w:rPr>
                <w:rFonts w:ascii="consolas" w:hAnsi="consolas" w:eastAsia="consolas" w:cs="consolas"/>
                <w:b w:val="true"/>
                <w:sz w:val="18"/>
              </w:rPr>
              <w:t xml:space="preserve">       SD: </w:t>
            </w:r>
            <w:r>
              <w:rPr>
                <w:rFonts w:ascii="consolas" w:hAnsi="consolas" w:eastAsia="consolas" w:cs="consolas"/>
                <w:sz w:val="18"/>
              </w:rPr>
              <w:t xml:space="preserve">1.38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4,123</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Married/registered, with 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1243479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Cohabiting (Not married, Living with 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218,492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Single, No 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418,651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Widowed, No 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123,511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Divorced, No 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128,661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Separated, No 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44,563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902,724</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29.3</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3,794</w:t>
            </w:r>
          </w:p>
        </w:tc>
        <w:tc>
          <w:tcPr>
            <w:tcW w:w="1170" w:type="dxa"/>
            <w:tcBorders>
              <w:top w:val="single" w:color="000000"/>
            </w:tcBorders>
          </w:tcPr>
          <w:p>
            <w:pPr>
              <w:spacing w:after="0"/>
              <w:jc w:val="right"/>
            </w:pPr>
            <w:r>
              <w:rPr>
                <w:rFonts w:ascii="consolas" w:hAnsi="consolas" w:eastAsia="consolas" w:cs="consolas"/>
                <w:sz w:val="16"/>
              </w:rPr>
              <w:t>         329</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36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145,330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117,055</w:t>
            </w:r>
          </w:p>
        </w:tc>
        <w:tc>
          <w:tcPr>
            <w:tcW w:w="1170" w:type="dxa"/>
          </w:tcPr>
          <w:p>
            <w:pPr>
              <w:spacing w:after="0"/>
              <w:jc w:val="right"/>
            </w:pPr>
            <w:r>
              <w:rPr>
                <w:rFonts w:ascii="consolas" w:hAnsi="consolas" w:eastAsia="consolas" w:cs="consolas"/>
                <w:sz w:val="16"/>
              </w:rPr>
              <w:t>     484,172</w:t>
            </w:r>
          </w:p>
        </w:tc>
        <w:tc>
          <w:tcPr>
            <w:tcW w:w="1170" w:type="dxa"/>
          </w:tcPr>
          <w:p>
            <w:pPr>
              <w:spacing w:after="0"/>
              <w:jc w:val="right"/>
            </w:pPr>
            <w:r>
              <w:rPr>
                <w:rFonts w:ascii="consolas" w:hAnsi="consolas" w:eastAsia="consolas" w:cs="consolas"/>
                <w:sz w:val="16"/>
              </w:rPr>
              <w:t>     446,574</w:t>
            </w:r>
          </w:p>
        </w:tc>
        <w:tc>
          <w:tcPr>
            <w:tcW w:w="1170" w:type="dxa"/>
          </w:tcPr>
          <w:p>
            <w:pPr>
              <w:spacing w:after="0"/>
              <w:jc w:val="right"/>
            </w:pPr>
            <w:r>
              <w:rPr>
                <w:rFonts w:ascii="consolas" w:hAnsi="consolas" w:eastAsia="consolas" w:cs="consolas"/>
                <w:sz w:val="16"/>
              </w:rPr>
              <w:t>      50,348</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44,325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22,373</w:t>
            </w:r>
          </w:p>
        </w:tc>
        <w:tc>
          <w:tcPr>
            <w:tcW w:w="1170" w:type="dxa"/>
          </w:tcPr>
          <w:p>
            <w:pPr>
              <w:spacing w:after="0"/>
              <w:jc w:val="right"/>
            </w:pPr>
            <w:r>
              <w:rPr>
                <w:rFonts w:ascii="consolas" w:hAnsi="consolas" w:eastAsia="consolas" w:cs="consolas"/>
                <w:sz w:val="16"/>
              </w:rPr>
              <w:t>      77,121</w:t>
            </w:r>
          </w:p>
        </w:tc>
        <w:tc>
          <w:tcPr>
            <w:tcW w:w="1170" w:type="dxa"/>
          </w:tcPr>
          <w:p>
            <w:pPr>
              <w:spacing w:after="0"/>
              <w:jc w:val="right"/>
            </w:pPr>
            <w:r>
              <w:rPr>
                <w:rFonts w:ascii="consolas" w:hAnsi="consolas" w:eastAsia="consolas" w:cs="consolas"/>
                <w:sz w:val="16"/>
              </w:rPr>
              <w:t>      62,072</w:t>
            </w:r>
          </w:p>
        </w:tc>
        <w:tc>
          <w:tcPr>
            <w:tcW w:w="1170" w:type="dxa"/>
          </w:tcPr>
          <w:p>
            <w:pPr>
              <w:spacing w:after="0"/>
              <w:jc w:val="right"/>
            </w:pPr>
            <w:r>
              <w:rPr>
                <w:rFonts w:ascii="consolas" w:hAnsi="consolas" w:eastAsia="consolas" w:cs="consolas"/>
                <w:sz w:val="16"/>
              </w:rPr>
              <w:t>      12,601</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59,187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38,388</w:t>
            </w:r>
          </w:p>
        </w:tc>
        <w:tc>
          <w:tcPr>
            <w:tcW w:w="1170" w:type="dxa"/>
          </w:tcPr>
          <w:p>
            <w:pPr>
              <w:spacing w:after="0"/>
              <w:jc w:val="right"/>
            </w:pPr>
            <w:r>
              <w:rPr>
                <w:rFonts w:ascii="consolas" w:hAnsi="consolas" w:eastAsia="consolas" w:cs="consolas"/>
                <w:sz w:val="16"/>
              </w:rPr>
              <w:t>     146,728</w:t>
            </w:r>
          </w:p>
        </w:tc>
        <w:tc>
          <w:tcPr>
            <w:tcW w:w="1170" w:type="dxa"/>
          </w:tcPr>
          <w:p>
            <w:pPr>
              <w:spacing w:after="0"/>
              <w:jc w:val="right"/>
            </w:pPr>
            <w:r>
              <w:rPr>
                <w:rFonts w:ascii="consolas" w:hAnsi="consolas" w:eastAsia="consolas" w:cs="consolas"/>
                <w:sz w:val="16"/>
              </w:rPr>
              <w:t>     157,379</w:t>
            </w:r>
          </w:p>
        </w:tc>
        <w:tc>
          <w:tcPr>
            <w:tcW w:w="1170" w:type="dxa"/>
          </w:tcPr>
          <w:p>
            <w:pPr>
              <w:spacing w:after="0"/>
              <w:jc w:val="right"/>
            </w:pPr>
            <w:r>
              <w:rPr>
                <w:rFonts w:ascii="consolas" w:hAnsi="consolas" w:eastAsia="consolas" w:cs="consolas"/>
                <w:sz w:val="16"/>
              </w:rPr>
              <w:t>      16,969</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15,073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9,970</w:t>
            </w:r>
          </w:p>
        </w:tc>
        <w:tc>
          <w:tcPr>
            <w:tcW w:w="1170" w:type="dxa"/>
          </w:tcPr>
          <w:p>
            <w:pPr>
              <w:spacing w:after="0"/>
              <w:jc w:val="right"/>
            </w:pPr>
            <w:r>
              <w:rPr>
                <w:rFonts w:ascii="consolas" w:hAnsi="consolas" w:eastAsia="consolas" w:cs="consolas"/>
                <w:sz w:val="16"/>
              </w:rPr>
              <w:t>      41,844</w:t>
            </w:r>
          </w:p>
        </w:tc>
        <w:tc>
          <w:tcPr>
            <w:tcW w:w="1170" w:type="dxa"/>
          </w:tcPr>
          <w:p>
            <w:pPr>
              <w:spacing w:after="0"/>
              <w:jc w:val="right"/>
            </w:pPr>
            <w:r>
              <w:rPr>
                <w:rFonts w:ascii="consolas" w:hAnsi="consolas" w:eastAsia="consolas" w:cs="consolas"/>
                <w:sz w:val="16"/>
              </w:rPr>
              <w:t>      51,883</w:t>
            </w:r>
          </w:p>
        </w:tc>
        <w:tc>
          <w:tcPr>
            <w:tcW w:w="1170" w:type="dxa"/>
          </w:tcPr>
          <w:p>
            <w:pPr>
              <w:spacing w:after="0"/>
              <w:jc w:val="right"/>
            </w:pPr>
            <w:r>
              <w:rPr>
                <w:rFonts w:ascii="consolas" w:hAnsi="consolas" w:eastAsia="consolas" w:cs="consolas"/>
                <w:sz w:val="16"/>
              </w:rPr>
              <w:t>       4,741</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18,344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13,033</w:t>
            </w:r>
          </w:p>
        </w:tc>
        <w:tc>
          <w:tcPr>
            <w:tcW w:w="1170" w:type="dxa"/>
          </w:tcPr>
          <w:p>
            <w:pPr>
              <w:spacing w:after="0"/>
              <w:jc w:val="right"/>
            </w:pPr>
            <w:r>
              <w:rPr>
                <w:rFonts w:ascii="consolas" w:hAnsi="consolas" w:eastAsia="consolas" w:cs="consolas"/>
                <w:sz w:val="16"/>
              </w:rPr>
              <w:t>      42,551</w:t>
            </w:r>
          </w:p>
        </w:tc>
        <w:tc>
          <w:tcPr>
            <w:tcW w:w="1170" w:type="dxa"/>
          </w:tcPr>
          <w:p>
            <w:pPr>
              <w:spacing w:after="0"/>
              <w:jc w:val="right"/>
            </w:pPr>
            <w:r>
              <w:rPr>
                <w:rFonts w:ascii="consolas" w:hAnsi="consolas" w:eastAsia="consolas" w:cs="consolas"/>
                <w:sz w:val="16"/>
              </w:rPr>
              <w:t>      47,872</w:t>
            </w:r>
          </w:p>
        </w:tc>
        <w:tc>
          <w:tcPr>
            <w:tcW w:w="1170" w:type="dxa"/>
          </w:tcPr>
          <w:p>
            <w:pPr>
              <w:spacing w:after="0"/>
              <w:jc w:val="right"/>
            </w:pPr>
            <w:r>
              <w:rPr>
                <w:rFonts w:ascii="consolas" w:hAnsi="consolas" w:eastAsia="consolas" w:cs="consolas"/>
                <w:sz w:val="16"/>
              </w:rPr>
              <w:t>       6,861</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8,321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3,090</w:t>
            </w:r>
          </w:p>
        </w:tc>
        <w:tc>
          <w:tcPr>
            <w:tcW w:w="1170" w:type="dxa"/>
          </w:tcPr>
          <w:p>
            <w:pPr>
              <w:spacing w:after="0"/>
              <w:jc w:val="right"/>
            </w:pPr>
            <w:r>
              <w:rPr>
                <w:rFonts w:ascii="consolas" w:hAnsi="consolas" w:eastAsia="consolas" w:cs="consolas"/>
                <w:sz w:val="16"/>
              </w:rPr>
              <w:t>      15,925</w:t>
            </w:r>
          </w:p>
        </w:tc>
        <w:tc>
          <w:tcPr>
            <w:tcW w:w="1170" w:type="dxa"/>
          </w:tcPr>
          <w:p>
            <w:pPr>
              <w:spacing w:after="0"/>
              <w:jc w:val="right"/>
            </w:pPr>
            <w:r>
              <w:rPr>
                <w:rFonts w:ascii="consolas" w:hAnsi="consolas" w:eastAsia="consolas" w:cs="consolas"/>
                <w:sz w:val="16"/>
              </w:rPr>
              <w:t>      16,692</w:t>
            </w:r>
          </w:p>
        </w:tc>
        <w:tc>
          <w:tcPr>
            <w:tcW w:w="1170" w:type="dxa"/>
          </w:tcPr>
          <w:p>
            <w:pPr>
              <w:spacing w:after="0"/>
              <w:jc w:val="right"/>
            </w:pPr>
            <w:r>
              <w:rPr>
                <w:rFonts w:ascii="consolas" w:hAnsi="consolas" w:eastAsia="consolas" w:cs="consolas"/>
                <w:sz w:val="16"/>
              </w:rPr>
              <w:t>         535</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24,300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marstat5</w:t>
      </w:r>
    </w:p>
    <w:p>
      <w:pPr>
        <w:rPr>
          <w:color w:val="4682B4"/>
        </w:rPr>
      </w:pPr>
      <w:r>
        <w:t/>
      </w:r>
      <w:r>
        <w:rPr>
          <w:rFonts/>
          <w:color w:val="4682B4"/>
        </w:rPr>
        <w:t xml:space="preserve">Primary partnership status</w:t>
        <w:br w:type="textWrapping"/>
      </w:r>
      <w:r>
        <w:rPr>
          <w:rFonts/>
          <w:color w:val="4682B4"/>
        </w:rPr>
        <w:t xml:space="preserve">   (1):   Married or Living with partner</w:t>
        <w:br w:type="textWrapping"/>
      </w:r>
      <w:r>
        <w:rPr>
          <w:rFonts/>
          <w:color w:val="4682B4"/>
        </w:rPr>
        <w:t xml:space="preserve">   (2):   Single</w:t>
        <w:br w:type="textWrapping"/>
      </w:r>
      <w:r>
        <w:rPr>
          <w:rFonts/>
          <w:color w:val="4682B4"/>
        </w:rPr>
        <w:t xml:space="preserve">   (3):   Widowed</w:t>
        <w:br w:type="textWrapping"/>
      </w:r>
      <w:r>
        <w:rPr>
          <w:rFonts/>
          <w:color w:val="4682B4"/>
        </w:rPr>
        <w:t xml:space="preserve">   (4):   Divorced</w:t>
        <w:br w:type="textWrapping"/>
      </w:r>
      <w:r>
        <w:rPr>
          <w:rFonts/>
          <w:color w:val="4682B4"/>
        </w:rPr>
        <w:t xml:space="preserve">   (5):   Separated</w:t>
        <w:br w:type="textWrapping"/>
      </w:r>
    </w:p>
    <w:p>
      <w:r>
        <w:t/>
      </w:r>
    </w:p>
    <w:p>
      <w:r>
        <w:t/>
      </w:r>
      <w:r>
        <w:t xml:space="preserve">This variable is equivalent to the one used in CNEF (and as such corresponding to a respective variable in CNEF files for datasets which provide them). However, the variable has some limitations: </w:t>
      </w:r>
    </w:p>
    <w:p>
      <w:r>
        <w:t/>
      </w:r>
      <w:r>
        <w:t xml:space="preserve"/>
      </w:r>
      <w:r>
        <w:t xml:space="preserve">-	categories of 'single' and 'living with partner' not fully precise and can be contradictory to other variables </w:t>
      </w:r>
    </w:p>
    <w:p>
      <w:r>
        <w:t/>
      </w:r>
      <w:r>
        <w:t xml:space="preserve"/>
      </w:r>
      <w:r>
        <w:t xml:space="preserve">-	country differences in inclusion of having/living with partner</w:t>
      </w:r>
    </w:p>
    <w:p>
      <w:r>
        <w:t/>
      </w:r>
      <w:r>
        <w:t xml:space="preserve"/>
      </w:r>
      <w:r>
        <w:t xml:space="preserve">-	country differences in definition of ‘single’ </w:t>
      </w:r>
    </w:p>
    <w:p>
      <w:r>
        <w:t/>
      </w:r>
      <w:r>
        <w:t xml:space="preserve"/>
      </w:r>
      <w:r>
        <w:t xml:space="preserve">-	Living with a partner has a priority over divorced/widowed/separated</w:t>
      </w:r>
    </w:p>
    <w:p>
      <w:r>
        <w:t/>
      </w:r>
      <w:r>
        <w:t xml:space="preserve"/>
      </w:r>
      <w:r>
        <w:t xml:space="preserve">Therefore, it is recommended to use </w:t>
      </w:r>
      <w:r>
        <w:rPr>
          <w:i w:val="true"/>
        </w:rPr>
        <w:t xml:space="preserve">mlstat5</w:t>
      </w:r>
      <w:r>
        <w:t xml:space="preserve"> </w:t>
      </w:r>
      <w:r>
        <w:t xml:space="preserve">or </w:t>
      </w:r>
      <w:r>
        <w:rPr>
          <w:i w:val="true"/>
        </w:rPr>
        <w:t xml:space="preserve">parstat6</w:t>
      </w:r>
      <w:r>
        <w:t xml:space="preserve"> for analyzing CPF data. </w:t>
      </w:r>
    </w:p>
    <w:p>
      <w:r>
        <w:t/>
      </w:r>
      <w:r>
        <w:t xml:space="preserve"/>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marstat5</w:t>
              <w:br w:type="textWrapping"/>
            </w:r>
            <w:r>
              <w:rPr>
                <w:rFonts w:ascii="consolas" w:hAnsi="consolas" w:eastAsia="consolas" w:cs="consolas"/>
                <w:b w:val="true"/>
                <w:sz w:val="18"/>
              </w:rPr>
              <w:t xml:space="preserve">       Label: </w:t>
            </w:r>
            <w:r>
              <w:rPr>
                <w:rFonts w:ascii="consolas" w:hAnsi="consolas" w:eastAsia="consolas" w:cs="consolas"/>
                <w:sz w:val="18"/>
              </w:rPr>
              <w:t xml:space="preserve">Primary partnership status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8,523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1.59           </w:t>
              <w:br w:type="textWrapping"/>
            </w:r>
            <w:r>
              <w:rPr>
                <w:rFonts w:ascii="consolas" w:hAnsi="consolas" w:eastAsia="consolas" w:cs="consolas"/>
                <w:b w:val="true"/>
                <w:sz w:val="18"/>
              </w:rPr>
              <w:t xml:space="preserve">       SD: </w:t>
            </w:r>
            <w:r>
              <w:rPr>
                <w:rFonts w:ascii="consolas" w:hAnsi="consolas" w:eastAsia="consolas" w:cs="consolas"/>
                <w:sz w:val="18"/>
              </w:rPr>
              <w:t xml:space="preserve">1.02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7,763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758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Married or Living with partner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2009285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65.1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Single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609,659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Widowed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191,160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Divorced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198,475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000000"/>
            </w:tcBorders>
          </w:tcPr>
          <w:p>
            <w:pPr>
              <w:spacing w:after="0"/>
            </w:pPr>
            <w:r>
              <w:rPr>
                <w:rFonts w:ascii="consolas" w:hAnsi="consolas" w:eastAsia="consolas" w:cs="consolas"/>
                <w:sz w:val="16"/>
              </w:rPr>
              <w:t xml:space="preserve">Separated</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67,228</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w:t>
            </w:r>
          </w:p>
        </w:tc>
        <w:tc>
          <w:tcPr>
            <w:tcW w:w="1170" w:type="dxa"/>
          </w:tcPr>
          <w:p>
            <w:pPr>
              <w:spacing w:after="0"/>
              <w:jc w:val="right"/>
            </w:pPr>
            <w:r>
              <w:rPr>
                <w:rFonts w:ascii="consolas" w:hAnsi="consolas" w:eastAsia="consolas" w:cs="consolas"/>
                <w:sz w:val="16"/>
              </w:rPr>
              <w:t>       7,752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47</w:t>
            </w:r>
          </w:p>
        </w:tc>
        <w:tc>
          <w:tcPr>
            <w:tcW w:w="1170" w:type="dxa"/>
          </w:tcPr>
          <w:p>
            <w:pPr>
              <w:spacing w:after="0"/>
              <w:jc w:val="right"/>
            </w:pPr>
            <w:r>
              <w:rPr>
                <w:rFonts w:ascii="consolas" w:hAnsi="consolas" w:eastAsia="consolas" w:cs="consolas"/>
                <w:sz w:val="16"/>
              </w:rPr>
              <w:t>          53</w:t>
            </w:r>
          </w:p>
        </w:tc>
        <w:tc>
          <w:tcPr>
            <w:tcW w:w="1170" w:type="dxa"/>
          </w:tcPr>
          <w:p>
            <w:pPr>
              <w:spacing w:after="0"/>
              <w:jc w:val="right"/>
            </w:pPr>
            <w:r>
              <w:rPr>
                <w:rFonts w:ascii="consolas" w:hAnsi="consolas" w:eastAsia="consolas" w:cs="consolas"/>
                <w:sz w:val="16"/>
              </w:rPr>
              <w:t>          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205</w:t>
            </w:r>
          </w:p>
        </w:tc>
        <w:tc>
          <w:tcPr>
            <w:tcW w:w="1170" w:type="dxa"/>
          </w:tcPr>
          <w:p>
            <w:pPr>
              <w:spacing w:after="0"/>
              <w:jc w:val="right"/>
            </w:pPr>
            <w:r>
              <w:rPr>
                <w:rFonts w:ascii="consolas" w:hAnsi="consolas" w:eastAsia="consolas" w:cs="consolas"/>
                <w:sz w:val="16"/>
              </w:rPr>
              <w:t>         414</w:t>
            </w:r>
          </w:p>
        </w:tc>
        <w:tc>
          <w:tcPr>
            <w:tcW w:w="1170" w:type="dxa"/>
          </w:tcPr>
          <w:p>
            <w:pPr>
              <w:spacing w:after="0"/>
              <w:jc w:val="right"/>
            </w:pPr>
            <w:r>
              <w:rPr>
                <w:rFonts w:ascii="consolas" w:hAnsi="consolas" w:eastAsia="consolas" w:cs="consolas"/>
                <w:sz w:val="16"/>
              </w:rPr>
              <w:t>           2</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189,655</w:t>
            </w:r>
          </w:p>
        </w:tc>
        <w:tc>
          <w:tcPr>
            <w:tcW w:w="1170" w:type="dxa"/>
          </w:tcPr>
          <w:p>
            <w:pPr>
              <w:spacing w:after="0"/>
              <w:jc w:val="right"/>
            </w:pPr>
            <w:r>
              <w:rPr>
                <w:rFonts w:ascii="consolas" w:hAnsi="consolas" w:eastAsia="consolas" w:cs="consolas"/>
                <w:sz w:val="16"/>
              </w:rPr>
              <w:t>     250,016</w:t>
            </w:r>
          </w:p>
        </w:tc>
        <w:tc>
          <w:tcPr>
            <w:tcW w:w="1170" w:type="dxa"/>
          </w:tcPr>
          <w:p>
            <w:pPr>
              <w:spacing w:after="0"/>
              <w:jc w:val="right"/>
            </w:pPr>
            <w:r>
              <w:rPr>
                <w:rFonts w:ascii="consolas" w:hAnsi="consolas" w:eastAsia="consolas" w:cs="consolas"/>
                <w:sz w:val="16"/>
              </w:rPr>
              <w:t>     359,771</w:t>
            </w:r>
          </w:p>
        </w:tc>
        <w:tc>
          <w:tcPr>
            <w:tcW w:w="1170" w:type="dxa"/>
          </w:tcPr>
          <w:p>
            <w:pPr>
              <w:spacing w:after="0"/>
              <w:jc w:val="right"/>
            </w:pPr>
            <w:r>
              <w:rPr>
                <w:rFonts w:ascii="consolas" w:hAnsi="consolas" w:eastAsia="consolas" w:cs="consolas"/>
                <w:sz w:val="16"/>
              </w:rPr>
              <w:t>     139,993</w:t>
            </w:r>
          </w:p>
        </w:tc>
        <w:tc>
          <w:tcPr>
            <w:tcW w:w="1170" w:type="dxa"/>
          </w:tcPr>
          <w:p>
            <w:pPr>
              <w:spacing w:after="0"/>
              <w:jc w:val="right"/>
            </w:pPr>
            <w:r>
              <w:rPr>
                <w:rFonts w:ascii="consolas" w:hAnsi="consolas" w:eastAsia="consolas" w:cs="consolas"/>
                <w:sz w:val="16"/>
              </w:rPr>
              <w:t>     484,172</w:t>
            </w:r>
          </w:p>
        </w:tc>
        <w:tc>
          <w:tcPr>
            <w:tcW w:w="1170" w:type="dxa"/>
          </w:tcPr>
          <w:p>
            <w:pPr>
              <w:spacing w:after="0"/>
              <w:jc w:val="right"/>
            </w:pPr>
            <w:r>
              <w:rPr>
                <w:rFonts w:ascii="consolas" w:hAnsi="consolas" w:eastAsia="consolas" w:cs="consolas"/>
                <w:sz w:val="16"/>
              </w:rPr>
              <w:t>     511,422</w:t>
            </w:r>
          </w:p>
        </w:tc>
        <w:tc>
          <w:tcPr>
            <w:tcW w:w="1170" w:type="dxa"/>
          </w:tcPr>
          <w:p>
            <w:pPr>
              <w:spacing w:after="0"/>
              <w:jc w:val="right"/>
            </w:pPr>
            <w:r>
              <w:rPr>
                <w:rFonts w:ascii="consolas" w:hAnsi="consolas" w:eastAsia="consolas" w:cs="consolas"/>
                <w:sz w:val="16"/>
              </w:rPr>
              <w:t>      74,256</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59,176</w:t>
            </w:r>
          </w:p>
        </w:tc>
        <w:tc>
          <w:tcPr>
            <w:tcW w:w="1170" w:type="dxa"/>
          </w:tcPr>
          <w:p>
            <w:pPr>
              <w:spacing w:after="0"/>
              <w:jc w:val="right"/>
            </w:pPr>
            <w:r>
              <w:rPr>
                <w:rFonts w:ascii="consolas" w:hAnsi="consolas" w:eastAsia="consolas" w:cs="consolas"/>
                <w:sz w:val="16"/>
              </w:rPr>
              <w:t>      78,268</w:t>
            </w:r>
          </w:p>
        </w:tc>
        <w:tc>
          <w:tcPr>
            <w:tcW w:w="1170" w:type="dxa"/>
          </w:tcPr>
          <w:p>
            <w:pPr>
              <w:spacing w:after="0"/>
              <w:jc w:val="right"/>
            </w:pPr>
            <w:r>
              <w:rPr>
                <w:rFonts w:ascii="consolas" w:hAnsi="consolas" w:eastAsia="consolas" w:cs="consolas"/>
                <w:sz w:val="16"/>
              </w:rPr>
              <w:t>      56,576</w:t>
            </w:r>
          </w:p>
        </w:tc>
        <w:tc>
          <w:tcPr>
            <w:tcW w:w="1170" w:type="dxa"/>
          </w:tcPr>
          <w:p>
            <w:pPr>
              <w:spacing w:after="0"/>
              <w:jc w:val="right"/>
            </w:pPr>
            <w:r>
              <w:rPr>
                <w:rFonts w:ascii="consolas" w:hAnsi="consolas" w:eastAsia="consolas" w:cs="consolas"/>
                <w:sz w:val="16"/>
              </w:rPr>
              <w:t>      38,380</w:t>
            </w:r>
          </w:p>
        </w:tc>
        <w:tc>
          <w:tcPr>
            <w:tcW w:w="1170" w:type="dxa"/>
          </w:tcPr>
          <w:p>
            <w:pPr>
              <w:spacing w:after="0"/>
              <w:jc w:val="right"/>
            </w:pPr>
            <w:r>
              <w:rPr>
                <w:rFonts w:ascii="consolas" w:hAnsi="consolas" w:eastAsia="consolas" w:cs="consolas"/>
                <w:sz w:val="16"/>
              </w:rPr>
              <w:t>     192,429</w:t>
            </w:r>
          </w:p>
        </w:tc>
        <w:tc>
          <w:tcPr>
            <w:tcW w:w="1170" w:type="dxa"/>
          </w:tcPr>
          <w:p>
            <w:pPr>
              <w:spacing w:after="0"/>
              <w:jc w:val="right"/>
            </w:pPr>
            <w:r>
              <w:rPr>
                <w:rFonts w:ascii="consolas" w:hAnsi="consolas" w:eastAsia="consolas" w:cs="consolas"/>
                <w:sz w:val="16"/>
              </w:rPr>
              <w:t>     157,942</w:t>
            </w:r>
          </w:p>
        </w:tc>
        <w:tc>
          <w:tcPr>
            <w:tcW w:w="1170" w:type="dxa"/>
          </w:tcPr>
          <w:p>
            <w:pPr>
              <w:spacing w:after="0"/>
              <w:jc w:val="right"/>
            </w:pPr>
            <w:r>
              <w:rPr>
                <w:rFonts w:ascii="consolas" w:hAnsi="consolas" w:eastAsia="consolas" w:cs="consolas"/>
                <w:sz w:val="16"/>
              </w:rPr>
              <w:t>      26,888</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15,073</w:t>
            </w:r>
          </w:p>
        </w:tc>
        <w:tc>
          <w:tcPr>
            <w:tcW w:w="1170" w:type="dxa"/>
          </w:tcPr>
          <w:p>
            <w:pPr>
              <w:spacing w:after="0"/>
              <w:jc w:val="right"/>
            </w:pPr>
            <w:r>
              <w:rPr>
                <w:rFonts w:ascii="consolas" w:hAnsi="consolas" w:eastAsia="consolas" w:cs="consolas"/>
                <w:sz w:val="16"/>
              </w:rPr>
              <w:t>      34,590</w:t>
            </w:r>
          </w:p>
        </w:tc>
        <w:tc>
          <w:tcPr>
            <w:tcW w:w="1170" w:type="dxa"/>
          </w:tcPr>
          <w:p>
            <w:pPr>
              <w:spacing w:after="0"/>
              <w:jc w:val="right"/>
            </w:pPr>
            <w:r>
              <w:rPr>
                <w:rFonts w:ascii="consolas" w:hAnsi="consolas" w:eastAsia="consolas" w:cs="consolas"/>
                <w:sz w:val="16"/>
              </w:rPr>
              <w:t>      27,280</w:t>
            </w:r>
          </w:p>
        </w:tc>
        <w:tc>
          <w:tcPr>
            <w:tcW w:w="1170" w:type="dxa"/>
          </w:tcPr>
          <w:p>
            <w:pPr>
              <w:spacing w:after="0"/>
              <w:jc w:val="right"/>
            </w:pPr>
            <w:r>
              <w:rPr>
                <w:rFonts w:ascii="consolas" w:hAnsi="consolas" w:eastAsia="consolas" w:cs="consolas"/>
                <w:sz w:val="16"/>
              </w:rPr>
              <w:t>       9,970</w:t>
            </w:r>
          </w:p>
        </w:tc>
        <w:tc>
          <w:tcPr>
            <w:tcW w:w="1170" w:type="dxa"/>
          </w:tcPr>
          <w:p>
            <w:pPr>
              <w:spacing w:after="0"/>
              <w:jc w:val="right"/>
            </w:pPr>
            <w:r>
              <w:rPr>
                <w:rFonts w:ascii="consolas" w:hAnsi="consolas" w:eastAsia="consolas" w:cs="consolas"/>
                <w:sz w:val="16"/>
              </w:rPr>
              <w:t>      46,596</w:t>
            </w:r>
          </w:p>
        </w:tc>
        <w:tc>
          <w:tcPr>
            <w:tcW w:w="1170" w:type="dxa"/>
          </w:tcPr>
          <w:p>
            <w:pPr>
              <w:spacing w:after="0"/>
              <w:jc w:val="right"/>
            </w:pPr>
            <w:r>
              <w:rPr>
                <w:rFonts w:ascii="consolas" w:hAnsi="consolas" w:eastAsia="consolas" w:cs="consolas"/>
                <w:sz w:val="16"/>
              </w:rPr>
              <w:t>      51,876</w:t>
            </w:r>
          </w:p>
        </w:tc>
        <w:tc>
          <w:tcPr>
            <w:tcW w:w="1170" w:type="dxa"/>
          </w:tcPr>
          <w:p>
            <w:pPr>
              <w:spacing w:after="0"/>
              <w:jc w:val="right"/>
            </w:pPr>
            <w:r>
              <w:rPr>
                <w:rFonts w:ascii="consolas" w:hAnsi="consolas" w:eastAsia="consolas" w:cs="consolas"/>
                <w:sz w:val="16"/>
              </w:rPr>
              <w:t>       5,775</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18,344</w:t>
            </w:r>
          </w:p>
        </w:tc>
        <w:tc>
          <w:tcPr>
            <w:tcW w:w="1170" w:type="dxa"/>
          </w:tcPr>
          <w:p>
            <w:pPr>
              <w:spacing w:after="0"/>
              <w:jc w:val="right"/>
            </w:pPr>
            <w:r>
              <w:rPr>
                <w:rFonts w:ascii="consolas" w:hAnsi="consolas" w:eastAsia="consolas" w:cs="consolas"/>
                <w:sz w:val="16"/>
              </w:rPr>
              <w:t>      13,316</w:t>
            </w:r>
          </w:p>
        </w:tc>
        <w:tc>
          <w:tcPr>
            <w:tcW w:w="1170" w:type="dxa"/>
          </w:tcPr>
          <w:p>
            <w:pPr>
              <w:spacing w:after="0"/>
              <w:jc w:val="right"/>
            </w:pPr>
            <w:r>
              <w:rPr>
                <w:rFonts w:ascii="consolas" w:hAnsi="consolas" w:eastAsia="consolas" w:cs="consolas"/>
                <w:sz w:val="16"/>
              </w:rPr>
              <w:t>      36,997</w:t>
            </w:r>
          </w:p>
        </w:tc>
        <w:tc>
          <w:tcPr>
            <w:tcW w:w="1170" w:type="dxa"/>
          </w:tcPr>
          <w:p>
            <w:pPr>
              <w:spacing w:after="0"/>
              <w:jc w:val="right"/>
            </w:pPr>
            <w:r>
              <w:rPr>
                <w:rFonts w:ascii="consolas" w:hAnsi="consolas" w:eastAsia="consolas" w:cs="consolas"/>
                <w:sz w:val="16"/>
              </w:rPr>
              <w:t>      13,033</w:t>
            </w:r>
          </w:p>
        </w:tc>
        <w:tc>
          <w:tcPr>
            <w:tcW w:w="1170" w:type="dxa"/>
          </w:tcPr>
          <w:p>
            <w:pPr>
              <w:spacing w:after="0"/>
              <w:jc w:val="right"/>
            </w:pPr>
            <w:r>
              <w:rPr>
                <w:rFonts w:ascii="consolas" w:hAnsi="consolas" w:eastAsia="consolas" w:cs="consolas"/>
                <w:sz w:val="16"/>
              </w:rPr>
              <w:t>      59,851</w:t>
            </w:r>
          </w:p>
        </w:tc>
        <w:tc>
          <w:tcPr>
            <w:tcW w:w="1170" w:type="dxa"/>
          </w:tcPr>
          <w:p>
            <w:pPr>
              <w:spacing w:after="0"/>
              <w:jc w:val="right"/>
            </w:pPr>
            <w:r>
              <w:rPr>
                <w:rFonts w:ascii="consolas" w:hAnsi="consolas" w:eastAsia="consolas" w:cs="consolas"/>
                <w:sz w:val="16"/>
              </w:rPr>
              <w:t>      47,906</w:t>
            </w:r>
          </w:p>
        </w:tc>
        <w:tc>
          <w:tcPr>
            <w:tcW w:w="1170" w:type="dxa"/>
          </w:tcPr>
          <w:p>
            <w:pPr>
              <w:spacing w:after="0"/>
              <w:jc w:val="right"/>
            </w:pPr>
            <w:r>
              <w:rPr>
                <w:rFonts w:ascii="consolas" w:hAnsi="consolas" w:eastAsia="consolas" w:cs="consolas"/>
                <w:sz w:val="16"/>
              </w:rPr>
              <w:t>       9,028</w:t>
            </w:r>
          </w:p>
        </w:tc>
      </w:tr>
      <w:tr>
        <w:tc>
          <w:tcPr>
            <w:tcW w:w="1170" w:type="dxa"/>
            <w:tcBorders>
              <w:bottom w:val="single" w:color="000000"/>
            </w:tcBorders>
          </w:tcPr>
          <w:p>
            <w:pPr>
              <w:spacing w:after="0"/>
              <w:jc w:val="right"/>
            </w:pPr>
            <w:r>
              <w:rPr>
                <w:rFonts w:ascii="consolas" w:hAnsi="consolas" w:eastAsia="consolas" w:cs="consolas"/>
                <w:sz w:val="16"/>
              </w:rPr>
              <w:t xml:space="preserve">5</w:t>
            </w:r>
          </w:p>
        </w:tc>
        <w:tc>
          <w:tcPr>
            <w:tcW w:w="1170" w:type="dxa"/>
            <w:tcBorders>
              <w:bottom w:val="single" w:color="000000"/>
            </w:tcBorders>
          </w:tcPr>
          <w:p>
            <w:pPr>
              <w:spacing w:after="0"/>
              <w:jc w:val="right"/>
            </w:pPr>
            <w:r>
              <w:rPr>
                <w:rFonts w:ascii="consolas" w:hAnsi="consolas" w:eastAsia="consolas" w:cs="consolas"/>
                <w:sz w:val="16"/>
              </w:rPr>
              <w:t>       8,321</w:t>
            </w:r>
          </w:p>
        </w:tc>
        <w:tc>
          <w:tcPr>
            <w:tcW w:w="1170" w:type="dxa"/>
            <w:tcBorders>
              <w:bottom w:val="single" w:color="000000"/>
            </w:tcBorders>
          </w:tcPr>
          <w:p>
            <w:pPr>
              <w:spacing w:after="0"/>
              <w:jc w:val="right"/>
            </w:pPr>
            <w:r>
              <w:rPr>
                <w:rFonts w:ascii="consolas" w:hAnsi="consolas" w:eastAsia="consolas" w:cs="consolas"/>
                <w:sz w:val="16"/>
              </w:rPr>
              <w:t>       2,523</w:t>
            </w:r>
          </w:p>
        </w:tc>
        <w:tc>
          <w:tcPr>
            <w:tcW w:w="1170" w:type="dxa"/>
            <w:tcBorders>
              <w:bottom w:val="single" w:color="000000"/>
            </w:tcBorders>
          </w:tcPr>
          <w:p>
            <w:pPr>
              <w:spacing w:after="0"/>
              <w:jc w:val="right"/>
            </w:pPr>
            <w:r>
              <w:rPr>
                <w:rFonts w:ascii="consolas" w:hAnsi="consolas" w:eastAsia="consolas" w:cs="consolas"/>
                <w:sz w:val="16"/>
              </w:rPr>
              <w:t>      18,997</w:t>
            </w:r>
          </w:p>
        </w:tc>
        <w:tc>
          <w:tcPr>
            <w:tcW w:w="1170" w:type="dxa"/>
            <w:tcBorders>
              <w:bottom w:val="single" w:color="000000"/>
            </w:tcBorders>
          </w:tcPr>
          <w:p>
            <w:pPr>
              <w:spacing w:after="0"/>
              <w:jc w:val="right"/>
            </w:pPr>
            <w:r>
              <w:rPr>
                <w:rFonts w:ascii="consolas" w:hAnsi="consolas" w:eastAsia="consolas" w:cs="consolas"/>
                <w:sz w:val="16"/>
              </w:rPr>
              <w:t>       2,525</w:t>
            </w:r>
          </w:p>
        </w:tc>
        <w:tc>
          <w:tcPr>
            <w:tcW w:w="1170" w:type="dxa"/>
            <w:tcBorders>
              <w:bottom w:val="single" w:color="000000"/>
            </w:tcBorders>
          </w:tcPr>
          <w:p>
            <w:pPr>
              <w:spacing w:after="0"/>
              <w:jc w:val="right"/>
            </w:pPr>
            <w:r>
              <w:rPr>
                <w:rFonts w:ascii="consolas" w:hAnsi="consolas" w:eastAsia="consolas" w:cs="consolas"/>
                <w:sz w:val="16"/>
              </w:rPr>
              <w:t>      21,130</w:t>
            </w:r>
          </w:p>
        </w:tc>
        <w:tc>
          <w:tcPr>
            <w:tcW w:w="1170" w:type="dxa"/>
            <w:tcBorders>
              <w:bottom w:val="single" w:color="000000"/>
            </w:tcBorders>
          </w:tcPr>
          <w:p>
            <w:pPr>
              <w:spacing w:after="0"/>
              <w:jc w:val="right"/>
            </w:pPr>
            <w:r>
              <w:rPr>
                <w:rFonts w:ascii="consolas" w:hAnsi="consolas" w:eastAsia="consolas" w:cs="consolas"/>
                <w:sz w:val="16"/>
              </w:rPr>
              <w:t>      13,326</w:t>
            </w:r>
          </w:p>
        </w:tc>
        <w:tc>
          <w:tcPr>
            <w:tcW w:w="1170" w:type="dxa"/>
            <w:tcBorders>
              <w:bottom w:val="single" w:color="000000"/>
            </w:tcBorders>
          </w:tcPr>
          <w:p>
            <w:pPr>
              <w:spacing w:after="0"/>
              <w:jc w:val="right"/>
            </w:pPr>
            <w:r>
              <w:rPr>
                <w:rFonts w:ascii="consolas" w:hAnsi="consolas" w:eastAsia="consolas" w:cs="consolas"/>
                <w:sz w:val="16"/>
              </w:rPr>
              <w:t>         406</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livpart</w:t>
      </w:r>
    </w:p>
    <w:p>
      <w:pPr>
        <w:rPr>
          <w:color w:val="4682B4"/>
        </w:rPr>
      </w:pPr>
      <w:r>
        <w:t/>
      </w:r>
      <w:r>
        <w:rPr>
          <w:rFonts/>
          <w:color w:val="4682B4"/>
        </w:rPr>
        <w:t xml:space="preserve">Living together with partner</w:t>
        <w:br w:type="textWrapping"/>
      </w:r>
      <w:r>
        <w:rPr>
          <w:rFonts/>
          <w:color w:val="4682B4"/>
        </w:rPr>
        <w:t xml:space="preserve">   (0):   [0] No</w:t>
        <w:br w:type="textWrapping"/>
      </w:r>
      <w:r>
        <w:rPr>
          <w:rFonts/>
          <w:color w:val="4682B4"/>
        </w:rPr>
        <w:t xml:space="preserve">   (1):   [1] Yes</w:t>
        <w:br w:type="textWrapping"/>
      </w:r>
    </w:p>
    <w:p>
      <w:r>
        <w:t/>
      </w:r>
    </w:p>
    <w:p>
      <w:r>
        <w:t/>
      </w:r>
      <w:r>
        <w:t xml:space="preserve">Whether living with partner in the household.</w:t>
      </w:r>
    </w:p>
    <w:p>
      <w:r>
        <w:t/>
      </w:r>
      <w:r>
        <w:t xml:space="preserve"/>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livpart</w:t>
              <w:br w:type="textWrapping"/>
            </w:r>
            <w:r>
              <w:rPr>
                <w:rFonts w:ascii="consolas" w:hAnsi="consolas" w:eastAsia="consolas" w:cs="consolas"/>
                <w:b w:val="true"/>
                <w:sz w:val="18"/>
              </w:rPr>
              <w:t xml:space="preserve">       Label: </w:t>
            </w:r>
            <w:r>
              <w:rPr>
                <w:rFonts w:ascii="consolas" w:hAnsi="consolas" w:eastAsia="consolas" w:cs="consolas"/>
                <w:sz w:val="18"/>
              </w:rPr>
              <w:t xml:space="preserve">Living together with partner</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25,327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0.67           </w:t>
              <w:br w:type="textWrapping"/>
            </w:r>
            <w:r>
              <w:rPr>
                <w:rFonts w:ascii="consolas" w:hAnsi="consolas" w:eastAsia="consolas" w:cs="consolas"/>
                <w:b w:val="true"/>
                <w:sz w:val="18"/>
              </w:rPr>
              <w:t xml:space="preserve">       SD: </w:t>
            </w:r>
            <w:r>
              <w:rPr>
                <w:rFonts w:ascii="consolas" w:hAnsi="consolas" w:eastAsia="consolas" w:cs="consolas"/>
                <w:sz w:val="18"/>
              </w:rPr>
              <w:t xml:space="preserve">0.47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000000"/>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737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584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992,205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2066798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67.0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24,006</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-2</w:t>
            </w:r>
          </w:p>
        </w:tc>
        <w:tc>
          <w:tcPr>
            <w:tcW w:w="1170" w:type="dxa"/>
            <w:tcBorders>
              <w:top w:val="single" w:color="000000"/>
            </w:tcBorders>
          </w:tcPr>
          <w:p>
            <w:pPr>
              <w:spacing w:after="0"/>
              <w:jc w:val="right"/>
            </w:pPr>
            <w:r>
              <w:rPr>
                <w:rFonts w:ascii="consolas" w:hAnsi="consolas" w:eastAsia="consolas" w:cs="consolas"/>
                <w:sz w:val="16"/>
              </w:rPr>
              <w:t>          47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5</w:t>
            </w:r>
          </w:p>
        </w:tc>
        <w:tc>
          <w:tcPr>
            <w:tcW w:w="1170" w:type="dxa"/>
            <w:tcBorders>
              <w:top w:val="single" w:color="000000"/>
            </w:tcBorders>
          </w:tcPr>
          <w:p>
            <w:pPr>
              <w:spacing w:after="0"/>
              <w:jc w:val="right"/>
            </w:pPr>
            <w:r>
              <w:rPr>
                <w:rFonts w:ascii="consolas" w:hAnsi="consolas" w:eastAsia="consolas" w:cs="consolas"/>
                <w:sz w:val="16"/>
              </w:rPr>
              <w:t>         685</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48</w:t>
            </w:r>
          </w:p>
        </w:tc>
        <w:tc>
          <w:tcPr>
            <w:tcW w:w="1170" w:type="dxa"/>
          </w:tcPr>
          <w:p>
            <w:pPr>
              <w:spacing w:after="0"/>
              <w:jc w:val="right"/>
            </w:pPr>
            <w:r>
              <w:rPr>
                <w:rFonts w:ascii="consolas" w:hAnsi="consolas" w:eastAsia="consolas" w:cs="consolas"/>
                <w:sz w:val="16"/>
              </w:rPr>
              <w:t>          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499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100,914</w:t>
            </w:r>
          </w:p>
        </w:tc>
        <w:tc>
          <w:tcPr>
            <w:tcW w:w="1170" w:type="dxa"/>
          </w:tcPr>
          <w:p>
            <w:pPr>
              <w:spacing w:after="0"/>
              <w:jc w:val="right"/>
            </w:pPr>
            <w:r>
              <w:rPr>
                <w:rFonts w:ascii="consolas" w:hAnsi="consolas" w:eastAsia="consolas" w:cs="consolas"/>
                <w:sz w:val="16"/>
              </w:rPr>
              <w:t>     129,203</w:t>
            </w:r>
          </w:p>
        </w:tc>
        <w:tc>
          <w:tcPr>
            <w:tcW w:w="1170" w:type="dxa"/>
          </w:tcPr>
          <w:p>
            <w:pPr>
              <w:spacing w:after="0"/>
              <w:jc w:val="right"/>
            </w:pPr>
            <w:r>
              <w:rPr>
                <w:rFonts w:ascii="consolas" w:hAnsi="consolas" w:eastAsia="consolas" w:cs="consolas"/>
                <w:sz w:val="16"/>
              </w:rPr>
              <w:t>     139,850</w:t>
            </w:r>
          </w:p>
        </w:tc>
        <w:tc>
          <w:tcPr>
            <w:tcW w:w="1170" w:type="dxa"/>
          </w:tcPr>
          <w:p>
            <w:pPr>
              <w:spacing w:after="0"/>
              <w:jc w:val="right"/>
            </w:pPr>
            <w:r>
              <w:rPr>
                <w:rFonts w:ascii="consolas" w:hAnsi="consolas" w:eastAsia="consolas" w:cs="consolas"/>
                <w:sz w:val="16"/>
              </w:rPr>
              <w:t>      64,481</w:t>
            </w:r>
          </w:p>
        </w:tc>
        <w:tc>
          <w:tcPr>
            <w:tcW w:w="1170" w:type="dxa"/>
          </w:tcPr>
          <w:p>
            <w:pPr>
              <w:spacing w:after="0"/>
              <w:jc w:val="right"/>
            </w:pPr>
            <w:r>
              <w:rPr>
                <w:rFonts w:ascii="consolas" w:hAnsi="consolas" w:eastAsia="consolas" w:cs="consolas"/>
                <w:sz w:val="16"/>
              </w:rPr>
              <w:t>     254,245</w:t>
            </w:r>
          </w:p>
        </w:tc>
        <w:tc>
          <w:tcPr>
            <w:tcW w:w="1170" w:type="dxa"/>
          </w:tcPr>
          <w:p>
            <w:pPr>
              <w:spacing w:after="0"/>
              <w:jc w:val="right"/>
            </w:pPr>
            <w:r>
              <w:rPr>
                <w:rFonts w:ascii="consolas" w:hAnsi="consolas" w:eastAsia="consolas" w:cs="consolas"/>
                <w:sz w:val="16"/>
              </w:rPr>
              <w:t>     274,112</w:t>
            </w:r>
          </w:p>
        </w:tc>
        <w:tc>
          <w:tcPr>
            <w:tcW w:w="1170" w:type="dxa"/>
          </w:tcPr>
          <w:p>
            <w:pPr>
              <w:spacing w:after="0"/>
              <w:jc w:val="right"/>
            </w:pPr>
            <w:r>
              <w:rPr>
                <w:rFonts w:ascii="consolas" w:hAnsi="consolas" w:eastAsia="consolas" w:cs="consolas"/>
                <w:sz w:val="16"/>
              </w:rPr>
              <w:t>      29,400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189,655</w:t>
            </w:r>
          </w:p>
        </w:tc>
        <w:tc>
          <w:tcPr>
            <w:tcW w:w="1170" w:type="dxa"/>
          </w:tcPr>
          <w:p>
            <w:pPr>
              <w:spacing w:after="0"/>
              <w:jc w:val="right"/>
            </w:pPr>
            <w:r>
              <w:rPr>
                <w:rFonts w:ascii="consolas" w:hAnsi="consolas" w:eastAsia="consolas" w:cs="consolas"/>
                <w:sz w:val="16"/>
              </w:rPr>
              <w:t>     249,515</w:t>
            </w:r>
          </w:p>
        </w:tc>
        <w:tc>
          <w:tcPr>
            <w:tcW w:w="1170" w:type="dxa"/>
          </w:tcPr>
          <w:p>
            <w:pPr>
              <w:spacing w:after="0"/>
              <w:jc w:val="right"/>
            </w:pPr>
            <w:r>
              <w:rPr>
                <w:rFonts w:ascii="consolas" w:hAnsi="consolas" w:eastAsia="consolas" w:cs="consolas"/>
                <w:sz w:val="16"/>
              </w:rPr>
              <w:t>     359,771</w:t>
            </w:r>
          </w:p>
        </w:tc>
        <w:tc>
          <w:tcPr>
            <w:tcW w:w="1170" w:type="dxa"/>
          </w:tcPr>
          <w:p>
            <w:pPr>
              <w:spacing w:after="0"/>
              <w:jc w:val="right"/>
            </w:pPr>
            <w:r>
              <w:rPr>
                <w:rFonts w:ascii="consolas" w:hAnsi="consolas" w:eastAsia="consolas" w:cs="consolas"/>
                <w:sz w:val="16"/>
              </w:rPr>
              <w:t>     139,428</w:t>
            </w:r>
          </w:p>
        </w:tc>
        <w:tc>
          <w:tcPr>
            <w:tcW w:w="1170" w:type="dxa"/>
          </w:tcPr>
          <w:p>
            <w:pPr>
              <w:spacing w:after="0"/>
              <w:jc w:val="right"/>
            </w:pPr>
            <w:r>
              <w:rPr>
                <w:rFonts w:ascii="consolas" w:hAnsi="consolas" w:eastAsia="consolas" w:cs="consolas"/>
                <w:sz w:val="16"/>
              </w:rPr>
              <w:t>     557,205</w:t>
            </w:r>
          </w:p>
        </w:tc>
        <w:tc>
          <w:tcPr>
            <w:tcW w:w="1170" w:type="dxa"/>
          </w:tcPr>
          <w:p>
            <w:pPr>
              <w:spacing w:after="0"/>
              <w:jc w:val="right"/>
            </w:pPr>
            <w:r>
              <w:rPr>
                <w:rFonts w:ascii="consolas" w:hAnsi="consolas" w:eastAsia="consolas" w:cs="consolas"/>
                <w:sz w:val="16"/>
              </w:rPr>
              <w:t>     508,275</w:t>
            </w:r>
          </w:p>
        </w:tc>
        <w:tc>
          <w:tcPr>
            <w:tcW w:w="1170" w:type="dxa"/>
          </w:tcPr>
          <w:p>
            <w:pPr>
              <w:spacing w:after="0"/>
              <w:jc w:val="right"/>
            </w:pPr>
            <w:r>
              <w:rPr>
                <w:rFonts w:ascii="consolas" w:hAnsi="consolas" w:eastAsia="consolas" w:cs="consolas"/>
                <w:sz w:val="16"/>
              </w:rPr>
              <w:t>      62,949</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24,006</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nvmarr</w:t>
      </w:r>
    </w:p>
    <w:p>
      <w:pPr>
        <w:rPr>
          <w:color w:val="4682B4"/>
        </w:rPr>
      </w:pPr>
      <w:r>
        <w:t/>
      </w:r>
      <w:r>
        <w:rPr>
          <w:rFonts/>
          <w:color w:val="4682B4"/>
        </w:rPr>
        <w:t xml:space="preserve">Never married</w:t>
        <w:br w:type="textWrapping"/>
      </w:r>
      <w:r>
        <w:rPr>
          <w:rFonts/>
          <w:color w:val="4682B4"/>
        </w:rPr>
        <w:t xml:space="preserve">   (0):   [0] No</w:t>
        <w:br w:type="textWrapping"/>
      </w:r>
      <w:r>
        <w:rPr>
          <w:rFonts/>
          <w:color w:val="4682B4"/>
        </w:rPr>
        <w:t xml:space="preserve">   (1):   [1] Yes</w:t>
        <w:br w:type="textWrapping"/>
      </w:r>
    </w:p>
    <w:p>
      <w:r>
        <w:t/>
      </w:r>
    </w:p>
    <w:p>
      <w:r>
        <w:t/>
      </w:r>
      <w:r>
        <w:t xml:space="preserve">Responded has not been formally married until the interview time.</w:t>
      </w:r>
    </w:p>
    <w:p>
      <w:r>
        <w:t/>
      </w:r>
      <w:r>
        <w:t xml:space="preserve"/>
      </w:r>
      <w:r>
        <w:rPr>
          <w:color w:val="FF0000"/>
        </w:rPr>
        <w:t xml:space="preserve">XXX ADD DESCRIPTION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nvmarr</w:t>
              <w:br w:type="textWrapping"/>
            </w:r>
            <w:r>
              <w:rPr>
                <w:rFonts w:ascii="consolas" w:hAnsi="consolas" w:eastAsia="consolas" w:cs="consolas"/>
                <w:b w:val="true"/>
                <w:sz w:val="18"/>
              </w:rPr>
              <w:t xml:space="preserve">       Label: </w:t>
            </w:r>
            <w:r>
              <w:rPr>
                <w:rFonts w:ascii="consolas" w:hAnsi="consolas" w:eastAsia="consolas" w:cs="consolas"/>
                <w:sz w:val="18"/>
              </w:rPr>
              <w:t xml:space="preserve">Never married</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22,173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0.23           </w:t>
              <w:br w:type="textWrapping"/>
            </w:r>
            <w:r>
              <w:rPr>
                <w:rFonts w:ascii="consolas" w:hAnsi="consolas" w:eastAsia="consolas" w:cs="consolas"/>
                <w:b w:val="true"/>
                <w:sz w:val="18"/>
              </w:rPr>
              <w:t xml:space="preserve">       SD: </w:t>
            </w:r>
            <w:r>
              <w:rPr>
                <w:rFonts w:ascii="consolas" w:hAnsi="consolas" w:eastAsia="consolas" w:cs="consolas"/>
                <w:sz w:val="18"/>
              </w:rPr>
              <w:t xml:space="preserve">0.45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718</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13,688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2336683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75.8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000000"/>
            </w:tcBorders>
          </w:tcPr>
          <w:p>
            <w:pPr>
              <w:spacing w:after="0"/>
            </w:pPr>
            <w:r>
              <w:rPr>
                <w:rFonts w:ascii="consolas" w:hAnsi="consolas" w:eastAsia="consolas" w:cs="consolas"/>
                <w:sz w:val="16"/>
              </w:rPr>
              <w:t xml:space="preserve">[1] Yes</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725,474</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23.5</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716</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w:t>
            </w:r>
          </w:p>
        </w:tc>
        <w:tc>
          <w:tcPr>
            <w:tcW w:w="1170" w:type="dxa"/>
          </w:tcPr>
          <w:p>
            <w:pPr>
              <w:spacing w:after="0"/>
              <w:jc w:val="right"/>
            </w:pPr>
            <w:r>
              <w:rPr>
                <w:rFonts w:ascii="consolas" w:hAnsi="consolas" w:eastAsia="consolas" w:cs="consolas"/>
                <w:sz w:val="16"/>
              </w:rPr>
              <w:t>       7,752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13,290</w:t>
            </w:r>
          </w:p>
        </w:tc>
        <w:tc>
          <w:tcPr>
            <w:tcW w:w="1170" w:type="dxa"/>
          </w:tcPr>
          <w:p>
            <w:pPr>
              <w:spacing w:after="0"/>
              <w:jc w:val="right"/>
            </w:pPr>
            <w:r>
              <w:rPr>
                <w:rFonts w:ascii="consolas" w:hAnsi="consolas" w:eastAsia="consolas" w:cs="consolas"/>
                <w:sz w:val="16"/>
              </w:rPr>
              <w:t>          53</w:t>
            </w:r>
          </w:p>
        </w:tc>
        <w:tc>
          <w:tcPr>
            <w:tcW w:w="1170" w:type="dxa"/>
          </w:tcPr>
          <w:p>
            <w:pPr>
              <w:spacing w:after="0"/>
              <w:jc w:val="right"/>
            </w:pPr>
            <w:r>
              <w:rPr>
                <w:rFonts w:ascii="consolas" w:hAnsi="consolas" w:eastAsia="consolas" w:cs="consolas"/>
                <w:sz w:val="16"/>
              </w:rPr>
              <w:t>          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205</w:t>
            </w:r>
          </w:p>
        </w:tc>
        <w:tc>
          <w:tcPr>
            <w:tcW w:w="1170" w:type="dxa"/>
          </w:tcPr>
          <w:p>
            <w:pPr>
              <w:spacing w:after="0"/>
              <w:jc w:val="right"/>
            </w:pPr>
            <w:r>
              <w:rPr>
                <w:rFonts w:ascii="consolas" w:hAnsi="consolas" w:eastAsia="consolas" w:cs="consolas"/>
                <w:sz w:val="16"/>
              </w:rPr>
              <w:t>         101</w:t>
            </w:r>
          </w:p>
        </w:tc>
        <w:tc>
          <w:tcPr>
            <w:tcW w:w="1170" w:type="dxa"/>
          </w:tcPr>
          <w:p>
            <w:pPr>
              <w:spacing w:after="0"/>
              <w:jc w:val="right"/>
            </w:pPr>
            <w:r>
              <w:rPr>
                <w:rFonts w:ascii="consolas" w:hAnsi="consolas" w:eastAsia="consolas" w:cs="consolas"/>
                <w:sz w:val="16"/>
              </w:rPr>
              <w:t>           2</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188,757</w:t>
            </w:r>
          </w:p>
        </w:tc>
        <w:tc>
          <w:tcPr>
            <w:tcW w:w="1170" w:type="dxa"/>
          </w:tcPr>
          <w:p>
            <w:pPr>
              <w:spacing w:after="0"/>
              <w:jc w:val="right"/>
            </w:pPr>
            <w:r>
              <w:rPr>
                <w:rFonts w:ascii="consolas" w:hAnsi="consolas" w:eastAsia="consolas" w:cs="consolas"/>
                <w:sz w:val="16"/>
              </w:rPr>
              <w:t>     300,445</w:t>
            </w:r>
          </w:p>
        </w:tc>
        <w:tc>
          <w:tcPr>
            <w:tcW w:w="1170" w:type="dxa"/>
          </w:tcPr>
          <w:p>
            <w:pPr>
              <w:spacing w:after="0"/>
              <w:jc w:val="right"/>
            </w:pPr>
            <w:r>
              <w:rPr>
                <w:rFonts w:ascii="consolas" w:hAnsi="consolas" w:eastAsia="consolas" w:cs="consolas"/>
                <w:sz w:val="16"/>
              </w:rPr>
              <w:t>     443,045</w:t>
            </w:r>
          </w:p>
        </w:tc>
        <w:tc>
          <w:tcPr>
            <w:tcW w:w="1170" w:type="dxa"/>
          </w:tcPr>
          <w:p>
            <w:pPr>
              <w:spacing w:after="0"/>
              <w:jc w:val="right"/>
            </w:pPr>
            <w:r>
              <w:rPr>
                <w:rFonts w:ascii="consolas" w:hAnsi="consolas" w:eastAsia="consolas" w:cs="consolas"/>
                <w:sz w:val="16"/>
              </w:rPr>
              <w:t>     150,389</w:t>
            </w:r>
          </w:p>
        </w:tc>
        <w:tc>
          <w:tcPr>
            <w:tcW w:w="1170" w:type="dxa"/>
          </w:tcPr>
          <w:p>
            <w:pPr>
              <w:spacing w:after="0"/>
              <w:jc w:val="right"/>
            </w:pPr>
            <w:r>
              <w:rPr>
                <w:rFonts w:ascii="consolas" w:hAnsi="consolas" w:eastAsia="consolas" w:cs="consolas"/>
                <w:sz w:val="16"/>
              </w:rPr>
              <w:t>     611,749</w:t>
            </w:r>
          </w:p>
        </w:tc>
        <w:tc>
          <w:tcPr>
            <w:tcW w:w="1170" w:type="dxa"/>
          </w:tcPr>
          <w:p>
            <w:pPr>
              <w:spacing w:after="0"/>
              <w:jc w:val="right"/>
            </w:pPr>
            <w:r>
              <w:rPr>
                <w:rFonts w:ascii="consolas" w:hAnsi="consolas" w:eastAsia="consolas" w:cs="consolas"/>
                <w:sz w:val="16"/>
              </w:rPr>
              <w:t>     562,795</w:t>
            </w:r>
          </w:p>
        </w:tc>
        <w:tc>
          <w:tcPr>
            <w:tcW w:w="1170" w:type="dxa"/>
          </w:tcPr>
          <w:p>
            <w:pPr>
              <w:spacing w:after="0"/>
              <w:jc w:val="right"/>
            </w:pPr>
            <w:r>
              <w:rPr>
                <w:rFonts w:ascii="consolas" w:hAnsi="consolas" w:eastAsia="consolas" w:cs="consolas"/>
                <w:sz w:val="16"/>
              </w:rPr>
              <w:t>      79,503</w:t>
            </w:r>
          </w:p>
        </w:tc>
      </w:tr>
      <w:tr>
        <w:tc>
          <w:tcPr>
            <w:tcW w:w="1170" w:type="dxa"/>
            <w:tcBorders>
              <w:bottom w:val="single" w:color="000000"/>
            </w:tcBorders>
          </w:tcPr>
          <w:p>
            <w:pPr>
              <w:spacing w:after="0"/>
              <w:jc w:val="right"/>
            </w:pPr>
            <w:r>
              <w:rPr>
                <w:rFonts w:ascii="consolas" w:hAnsi="consolas" w:eastAsia="consolas" w:cs="consolas"/>
                <w:sz w:val="16"/>
              </w:rPr>
              <w:t xml:space="preserve">1</w:t>
            </w:r>
          </w:p>
        </w:tc>
        <w:tc>
          <w:tcPr>
            <w:tcW w:w="1170" w:type="dxa"/>
            <w:tcBorders>
              <w:bottom w:val="single" w:color="000000"/>
            </w:tcBorders>
          </w:tcPr>
          <w:p>
            <w:pPr>
              <w:spacing w:after="0"/>
              <w:jc w:val="right"/>
            </w:pPr>
            <w:r>
              <w:rPr>
                <w:rFonts w:ascii="consolas" w:hAnsi="consolas" w:eastAsia="consolas" w:cs="consolas"/>
                <w:sz w:val="16"/>
              </w:rPr>
              <w:t>      88,569</w:t>
            </w:r>
          </w:p>
        </w:tc>
        <w:tc>
          <w:tcPr>
            <w:tcW w:w="1170" w:type="dxa"/>
            <w:tcBorders>
              <w:bottom w:val="single" w:color="000000"/>
            </w:tcBorders>
          </w:tcPr>
          <w:p>
            <w:pPr>
              <w:spacing w:after="0"/>
              <w:jc w:val="right"/>
            </w:pPr>
            <w:r>
              <w:rPr>
                <w:rFonts w:ascii="consolas" w:hAnsi="consolas" w:eastAsia="consolas" w:cs="consolas"/>
                <w:sz w:val="16"/>
              </w:rPr>
              <w:t>      78,268</w:t>
            </w:r>
          </w:p>
        </w:tc>
        <w:tc>
          <w:tcPr>
            <w:tcW w:w="1170" w:type="dxa"/>
            <w:tcBorders>
              <w:bottom w:val="single" w:color="000000"/>
            </w:tcBorders>
          </w:tcPr>
          <w:p>
            <w:pPr>
              <w:spacing w:after="0"/>
              <w:jc w:val="right"/>
            </w:pPr>
            <w:r>
              <w:rPr>
                <w:rFonts w:ascii="consolas" w:hAnsi="consolas" w:eastAsia="consolas" w:cs="consolas"/>
                <w:sz w:val="16"/>
              </w:rPr>
              <w:t>      56,576</w:t>
            </w:r>
          </w:p>
        </w:tc>
        <w:tc>
          <w:tcPr>
            <w:tcW w:w="1170" w:type="dxa"/>
            <w:tcBorders>
              <w:bottom w:val="single" w:color="000000"/>
            </w:tcBorders>
          </w:tcPr>
          <w:p>
            <w:pPr>
              <w:spacing w:after="0"/>
              <w:jc w:val="right"/>
            </w:pPr>
            <w:r>
              <w:rPr>
                <w:rFonts w:ascii="consolas" w:hAnsi="consolas" w:eastAsia="consolas" w:cs="consolas"/>
                <w:sz w:val="16"/>
              </w:rPr>
              <w:t>      53,508</w:t>
            </w:r>
          </w:p>
        </w:tc>
        <w:tc>
          <w:tcPr>
            <w:tcW w:w="1170" w:type="dxa"/>
            <w:tcBorders>
              <w:bottom w:val="single" w:color="000000"/>
            </w:tcBorders>
          </w:tcPr>
          <w:p>
            <w:pPr>
              <w:spacing w:after="0"/>
              <w:jc w:val="right"/>
            </w:pPr>
            <w:r>
              <w:rPr>
                <w:rFonts w:ascii="consolas" w:hAnsi="consolas" w:eastAsia="consolas" w:cs="consolas"/>
                <w:sz w:val="16"/>
              </w:rPr>
              <w:t>     192,429</w:t>
            </w:r>
          </w:p>
        </w:tc>
        <w:tc>
          <w:tcPr>
            <w:tcW w:w="1170" w:type="dxa"/>
            <w:tcBorders>
              <w:bottom w:val="single" w:color="000000"/>
            </w:tcBorders>
          </w:tcPr>
          <w:p>
            <w:pPr>
              <w:spacing w:after="0"/>
              <w:jc w:val="right"/>
            </w:pPr>
            <w:r>
              <w:rPr>
                <w:rFonts w:ascii="consolas" w:hAnsi="consolas" w:eastAsia="consolas" w:cs="consolas"/>
                <w:sz w:val="16"/>
              </w:rPr>
              <w:t>     219,274</w:t>
            </w:r>
          </w:p>
        </w:tc>
        <w:tc>
          <w:tcPr>
            <w:tcW w:w="1170" w:type="dxa"/>
            <w:tcBorders>
              <w:bottom w:val="single" w:color="000000"/>
            </w:tcBorders>
          </w:tcPr>
          <w:p>
            <w:pPr>
              <w:spacing w:after="0"/>
              <w:jc w:val="right"/>
            </w:pPr>
            <w:r>
              <w:rPr>
                <w:rFonts w:ascii="consolas" w:hAnsi="consolas" w:eastAsia="consolas" w:cs="consolas"/>
                <w:sz w:val="16"/>
              </w:rPr>
              <w:t>      36,850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widow</w:t>
      </w:r>
    </w:p>
    <w:p>
      <w:pPr>
        <w:rPr>
          <w:color w:val="4682B4"/>
        </w:rPr>
      </w:pPr>
      <w:r>
        <w:t/>
      </w:r>
      <w:r>
        <w:rPr>
          <w:rFonts/>
          <w:color w:val="4682B4"/>
        </w:rPr>
        <w:t xml:space="preserve">Widowed (current status)</w:t>
        <w:br w:type="textWrapping"/>
      </w:r>
      <w:r>
        <w:rPr>
          <w:rFonts/>
          <w:color w:val="4682B4"/>
        </w:rPr>
        <w:t xml:space="preserve">   (0):   [0] No</w:t>
        <w:br w:type="textWrapping"/>
      </w:r>
      <w:r>
        <w:rPr>
          <w:rFonts/>
          <w:color w:val="4682B4"/>
        </w:rPr>
        <w:t xml:space="preserve">   (1):   [1] Yes</w:t>
        <w:br w:type="textWrapping"/>
      </w:r>
    </w:p>
    <w:p>
      <w:r>
        <w:t/>
      </w:r>
      <w:r>
        <w:t xml:space="preserve">Based on mlstat5.</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widow</w:t>
              <w:br w:type="textWrapping"/>
            </w:r>
            <w:r>
              <w:rPr>
                <w:rFonts w:ascii="consolas" w:hAnsi="consolas" w:eastAsia="consolas" w:cs="consolas"/>
                <w:b w:val="true"/>
                <w:sz w:val="18"/>
              </w:rPr>
              <w:t xml:space="preserve">       Label: </w:t>
            </w:r>
            <w:r>
              <w:rPr>
                <w:rFonts w:ascii="consolas" w:hAnsi="consolas" w:eastAsia="consolas" w:cs="consolas"/>
                <w:sz w:val="18"/>
              </w:rPr>
              <w:t xml:space="preserve">Widowed (current status)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8,930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0.06           </w:t>
              <w:br w:type="textWrapping"/>
            </w:r>
            <w:r>
              <w:rPr>
                <w:rFonts w:ascii="consolas" w:hAnsi="consolas" w:eastAsia="consolas" w:cs="consolas"/>
                <w:b w:val="true"/>
                <w:sz w:val="18"/>
              </w:rPr>
              <w:t xml:space="preserve">       SD: </w:t>
            </w:r>
            <w:r>
              <w:rPr>
                <w:rFonts w:ascii="consolas" w:hAnsi="consolas" w:eastAsia="consolas" w:cs="consolas"/>
                <w:sz w:val="18"/>
              </w:rPr>
              <w:t xml:space="preserve">0.27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718</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2882600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93.5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000000"/>
            </w:tcBorders>
          </w:tcPr>
          <w:p>
            <w:pPr>
              <w:spacing w:after="0"/>
            </w:pPr>
            <w:r>
              <w:rPr>
                <w:rFonts w:ascii="consolas" w:hAnsi="consolas" w:eastAsia="consolas" w:cs="consolas"/>
                <w:sz w:val="16"/>
              </w:rPr>
              <w:t xml:space="preserve">[1] Yes</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192,800</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6.3</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716</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w:t>
            </w:r>
          </w:p>
        </w:tc>
        <w:tc>
          <w:tcPr>
            <w:tcW w:w="1170" w:type="dxa"/>
          </w:tcPr>
          <w:p>
            <w:pPr>
              <w:spacing w:after="0"/>
              <w:jc w:val="right"/>
            </w:pPr>
            <w:r>
              <w:rPr>
                <w:rFonts w:ascii="consolas" w:hAnsi="consolas" w:eastAsia="consolas" w:cs="consolas"/>
                <w:sz w:val="16"/>
              </w:rPr>
              <w:t>       7,752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47</w:t>
            </w:r>
          </w:p>
        </w:tc>
        <w:tc>
          <w:tcPr>
            <w:tcW w:w="1170" w:type="dxa"/>
          </w:tcPr>
          <w:p>
            <w:pPr>
              <w:spacing w:after="0"/>
              <w:jc w:val="right"/>
            </w:pPr>
            <w:r>
              <w:rPr>
                <w:rFonts w:ascii="consolas" w:hAnsi="consolas" w:eastAsia="consolas" w:cs="consolas"/>
                <w:sz w:val="16"/>
              </w:rPr>
              <w:t>          53</w:t>
            </w:r>
          </w:p>
        </w:tc>
        <w:tc>
          <w:tcPr>
            <w:tcW w:w="1170" w:type="dxa"/>
          </w:tcPr>
          <w:p>
            <w:pPr>
              <w:spacing w:after="0"/>
              <w:jc w:val="right"/>
            </w:pPr>
            <w:r>
              <w:rPr>
                <w:rFonts w:ascii="consolas" w:hAnsi="consolas" w:eastAsia="consolas" w:cs="consolas"/>
                <w:sz w:val="16"/>
              </w:rPr>
              <w:t>          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205</w:t>
            </w:r>
          </w:p>
        </w:tc>
        <w:tc>
          <w:tcPr>
            <w:tcW w:w="1170" w:type="dxa"/>
          </w:tcPr>
          <w:p>
            <w:pPr>
              <w:spacing w:after="0"/>
              <w:jc w:val="right"/>
            </w:pPr>
            <w:r>
              <w:rPr>
                <w:rFonts w:ascii="consolas" w:hAnsi="consolas" w:eastAsia="consolas" w:cs="consolas"/>
                <w:sz w:val="16"/>
              </w:rPr>
              <w:t>         101</w:t>
            </w:r>
          </w:p>
        </w:tc>
        <w:tc>
          <w:tcPr>
            <w:tcW w:w="1170" w:type="dxa"/>
          </w:tcPr>
          <w:p>
            <w:pPr>
              <w:spacing w:after="0"/>
              <w:jc w:val="right"/>
            </w:pPr>
            <w:r>
              <w:rPr>
                <w:rFonts w:ascii="consolas" w:hAnsi="consolas" w:eastAsia="consolas" w:cs="consolas"/>
                <w:sz w:val="16"/>
              </w:rPr>
              <w:t>           2</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275,496</w:t>
            </w:r>
          </w:p>
        </w:tc>
        <w:tc>
          <w:tcPr>
            <w:tcW w:w="1170" w:type="dxa"/>
          </w:tcPr>
          <w:p>
            <w:pPr>
              <w:spacing w:after="0"/>
              <w:jc w:val="right"/>
            </w:pPr>
            <w:r>
              <w:rPr>
                <w:rFonts w:ascii="consolas" w:hAnsi="consolas" w:eastAsia="consolas" w:cs="consolas"/>
                <w:sz w:val="16"/>
              </w:rPr>
              <w:t>     344,123</w:t>
            </w:r>
          </w:p>
        </w:tc>
        <w:tc>
          <w:tcPr>
            <w:tcW w:w="1170" w:type="dxa"/>
          </w:tcPr>
          <w:p>
            <w:pPr>
              <w:spacing w:after="0"/>
              <w:jc w:val="right"/>
            </w:pPr>
            <w:r>
              <w:rPr>
                <w:rFonts w:ascii="consolas" w:hAnsi="consolas" w:eastAsia="consolas" w:cs="consolas"/>
                <w:sz w:val="16"/>
              </w:rPr>
              <w:t>     472,047</w:t>
            </w:r>
          </w:p>
        </w:tc>
        <w:tc>
          <w:tcPr>
            <w:tcW w:w="1170" w:type="dxa"/>
          </w:tcPr>
          <w:p>
            <w:pPr>
              <w:spacing w:after="0"/>
              <w:jc w:val="right"/>
            </w:pPr>
            <w:r>
              <w:rPr>
                <w:rFonts w:ascii="consolas" w:hAnsi="consolas" w:eastAsia="consolas" w:cs="consolas"/>
                <w:sz w:val="16"/>
              </w:rPr>
              <w:t>     192,983</w:t>
            </w:r>
          </w:p>
        </w:tc>
        <w:tc>
          <w:tcPr>
            <w:tcW w:w="1170" w:type="dxa"/>
          </w:tcPr>
          <w:p>
            <w:pPr>
              <w:spacing w:after="0"/>
              <w:jc w:val="right"/>
            </w:pPr>
            <w:r>
              <w:rPr>
                <w:rFonts w:ascii="consolas" w:hAnsi="consolas" w:eastAsia="consolas" w:cs="consolas"/>
                <w:sz w:val="16"/>
              </w:rPr>
              <w:t>     757,582</w:t>
            </w:r>
          </w:p>
        </w:tc>
        <w:tc>
          <w:tcPr>
            <w:tcW w:w="1170" w:type="dxa"/>
          </w:tcPr>
          <w:p>
            <w:pPr>
              <w:spacing w:after="0"/>
              <w:jc w:val="right"/>
            </w:pPr>
            <w:r>
              <w:rPr>
                <w:rFonts w:ascii="consolas" w:hAnsi="consolas" w:eastAsia="consolas" w:cs="consolas"/>
                <w:sz w:val="16"/>
              </w:rPr>
              <w:t>     730,169</w:t>
            </w:r>
          </w:p>
        </w:tc>
        <w:tc>
          <w:tcPr>
            <w:tcW w:w="1170" w:type="dxa"/>
          </w:tcPr>
          <w:p>
            <w:pPr>
              <w:spacing w:after="0"/>
              <w:jc w:val="right"/>
            </w:pPr>
            <w:r>
              <w:rPr>
                <w:rFonts w:ascii="consolas" w:hAnsi="consolas" w:eastAsia="consolas" w:cs="consolas"/>
                <w:sz w:val="16"/>
              </w:rPr>
              <w:t>     110,200</w:t>
            </w:r>
          </w:p>
        </w:tc>
      </w:tr>
      <w:tr>
        <w:tc>
          <w:tcPr>
            <w:tcW w:w="1170" w:type="dxa"/>
            <w:tcBorders>
              <w:bottom w:val="single" w:color="000000"/>
            </w:tcBorders>
          </w:tcPr>
          <w:p>
            <w:pPr>
              <w:spacing w:after="0"/>
              <w:jc w:val="right"/>
            </w:pPr>
            <w:r>
              <w:rPr>
                <w:rFonts w:ascii="consolas" w:hAnsi="consolas" w:eastAsia="consolas" w:cs="consolas"/>
                <w:sz w:val="16"/>
              </w:rPr>
              <w:t xml:space="preserve">1</w:t>
            </w:r>
          </w:p>
        </w:tc>
        <w:tc>
          <w:tcPr>
            <w:tcW w:w="1170" w:type="dxa"/>
            <w:tcBorders>
              <w:bottom w:val="single" w:color="000000"/>
            </w:tcBorders>
          </w:tcPr>
          <w:p>
            <w:pPr>
              <w:spacing w:after="0"/>
              <w:jc w:val="right"/>
            </w:pPr>
            <w:r>
              <w:rPr>
                <w:rFonts w:ascii="consolas" w:hAnsi="consolas" w:eastAsia="consolas" w:cs="consolas"/>
                <w:sz w:val="16"/>
              </w:rPr>
              <w:t>      15,073</w:t>
            </w:r>
          </w:p>
        </w:tc>
        <w:tc>
          <w:tcPr>
            <w:tcW w:w="1170" w:type="dxa"/>
            <w:tcBorders>
              <w:bottom w:val="single" w:color="000000"/>
            </w:tcBorders>
          </w:tcPr>
          <w:p>
            <w:pPr>
              <w:spacing w:after="0"/>
              <w:jc w:val="right"/>
            </w:pPr>
            <w:r>
              <w:rPr>
                <w:rFonts w:ascii="consolas" w:hAnsi="consolas" w:eastAsia="consolas" w:cs="consolas"/>
                <w:sz w:val="16"/>
              </w:rPr>
              <w:t>      34,590</w:t>
            </w:r>
          </w:p>
        </w:tc>
        <w:tc>
          <w:tcPr>
            <w:tcW w:w="1170" w:type="dxa"/>
            <w:tcBorders>
              <w:bottom w:val="single" w:color="000000"/>
            </w:tcBorders>
          </w:tcPr>
          <w:p>
            <w:pPr>
              <w:spacing w:after="0"/>
              <w:jc w:val="right"/>
            </w:pPr>
            <w:r>
              <w:rPr>
                <w:rFonts w:ascii="consolas" w:hAnsi="consolas" w:eastAsia="consolas" w:cs="consolas"/>
                <w:sz w:val="16"/>
              </w:rPr>
              <w:t>      27,574</w:t>
            </w:r>
          </w:p>
        </w:tc>
        <w:tc>
          <w:tcPr>
            <w:tcW w:w="1170" w:type="dxa"/>
            <w:tcBorders>
              <w:bottom w:val="single" w:color="000000"/>
            </w:tcBorders>
          </w:tcPr>
          <w:p>
            <w:pPr>
              <w:spacing w:after="0"/>
              <w:jc w:val="right"/>
            </w:pPr>
            <w:r>
              <w:rPr>
                <w:rFonts w:ascii="consolas" w:hAnsi="consolas" w:eastAsia="consolas" w:cs="consolas"/>
                <w:sz w:val="16"/>
              </w:rPr>
              <w:t>      10,914</w:t>
            </w:r>
          </w:p>
        </w:tc>
        <w:tc>
          <w:tcPr>
            <w:tcW w:w="1170" w:type="dxa"/>
            <w:tcBorders>
              <w:bottom w:val="single" w:color="000000"/>
            </w:tcBorders>
          </w:tcPr>
          <w:p>
            <w:pPr>
              <w:spacing w:after="0"/>
              <w:jc w:val="right"/>
            </w:pPr>
            <w:r>
              <w:rPr>
                <w:rFonts w:ascii="consolas" w:hAnsi="consolas" w:eastAsia="consolas" w:cs="consolas"/>
                <w:sz w:val="16"/>
              </w:rPr>
              <w:t>      46,596</w:t>
            </w:r>
          </w:p>
        </w:tc>
        <w:tc>
          <w:tcPr>
            <w:tcW w:w="1170" w:type="dxa"/>
            <w:tcBorders>
              <w:bottom w:val="single" w:color="000000"/>
            </w:tcBorders>
          </w:tcPr>
          <w:p>
            <w:pPr>
              <w:spacing w:after="0"/>
              <w:jc w:val="right"/>
            </w:pPr>
            <w:r>
              <w:rPr>
                <w:rFonts w:ascii="consolas" w:hAnsi="consolas" w:eastAsia="consolas" w:cs="consolas"/>
                <w:sz w:val="16"/>
              </w:rPr>
              <w:t>      51,900</w:t>
            </w:r>
          </w:p>
        </w:tc>
        <w:tc>
          <w:tcPr>
            <w:tcW w:w="1170" w:type="dxa"/>
            <w:tcBorders>
              <w:bottom w:val="single" w:color="000000"/>
            </w:tcBorders>
          </w:tcPr>
          <w:p>
            <w:pPr>
              <w:spacing w:after="0"/>
              <w:jc w:val="right"/>
            </w:pPr>
            <w:r>
              <w:rPr>
                <w:rFonts w:ascii="consolas" w:hAnsi="consolas" w:eastAsia="consolas" w:cs="consolas"/>
                <w:sz w:val="16"/>
              </w:rPr>
              <w:t>       6,153</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divor</w:t>
      </w:r>
    </w:p>
    <w:p>
      <w:pPr>
        <w:rPr>
          <w:color w:val="4682B4"/>
        </w:rPr>
      </w:pPr>
      <w:r>
        <w:t/>
      </w:r>
      <w:r>
        <w:rPr>
          <w:rFonts/>
          <w:color w:val="4682B4"/>
        </w:rPr>
        <w:t xml:space="preserve">Divorced (current status)</w:t>
        <w:br w:type="textWrapping"/>
      </w:r>
      <w:r>
        <w:rPr>
          <w:rFonts/>
          <w:color w:val="4682B4"/>
        </w:rPr>
        <w:t xml:space="preserve">   (0):   [0] No</w:t>
        <w:br w:type="textWrapping"/>
      </w:r>
      <w:r>
        <w:rPr>
          <w:rFonts/>
          <w:color w:val="4682B4"/>
        </w:rPr>
        <w:t xml:space="preserve">   (1):   [1] Yes</w:t>
        <w:br w:type="textWrapping"/>
      </w:r>
    </w:p>
    <w:p>
      <w:r>
        <w:t/>
      </w:r>
      <w:r>
        <w:t xml:space="preserve">Based on mlstat5.</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divor</w:t>
              <w:br w:type="textWrapping"/>
            </w:r>
            <w:r>
              <w:rPr>
                <w:rFonts w:ascii="consolas" w:hAnsi="consolas" w:eastAsia="consolas" w:cs="consolas"/>
                <w:b w:val="true"/>
                <w:sz w:val="18"/>
              </w:rPr>
              <w:t xml:space="preserve">       Label: </w:t>
            </w:r>
            <w:r>
              <w:rPr>
                <w:rFonts w:ascii="consolas" w:hAnsi="consolas" w:eastAsia="consolas" w:cs="consolas"/>
                <w:sz w:val="18"/>
              </w:rPr>
              <w:t xml:space="preserve">Divorced (current status)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8,930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0.06           </w:t>
              <w:br w:type="textWrapping"/>
            </w:r>
            <w:r>
              <w:rPr>
                <w:rFonts w:ascii="consolas" w:hAnsi="consolas" w:eastAsia="consolas" w:cs="consolas"/>
                <w:b w:val="true"/>
                <w:sz w:val="18"/>
              </w:rPr>
              <w:t xml:space="preserve">       SD: </w:t>
            </w:r>
            <w:r>
              <w:rPr>
                <w:rFonts w:ascii="consolas" w:hAnsi="consolas" w:eastAsia="consolas" w:cs="consolas"/>
                <w:sz w:val="18"/>
              </w:rPr>
              <w:t xml:space="preserve">0.28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718</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2865421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92.9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000000"/>
            </w:tcBorders>
          </w:tcPr>
          <w:p>
            <w:pPr>
              <w:spacing w:after="0"/>
            </w:pPr>
            <w:r>
              <w:rPr>
                <w:rFonts w:ascii="consolas" w:hAnsi="consolas" w:eastAsia="consolas" w:cs="consolas"/>
                <w:sz w:val="16"/>
              </w:rPr>
              <w:t xml:space="preserve">[1] Yes</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209,979</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6.8</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716</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w:t>
            </w:r>
          </w:p>
        </w:tc>
        <w:tc>
          <w:tcPr>
            <w:tcW w:w="1170" w:type="dxa"/>
          </w:tcPr>
          <w:p>
            <w:pPr>
              <w:spacing w:after="0"/>
              <w:jc w:val="right"/>
            </w:pPr>
            <w:r>
              <w:rPr>
                <w:rFonts w:ascii="consolas" w:hAnsi="consolas" w:eastAsia="consolas" w:cs="consolas"/>
                <w:sz w:val="16"/>
              </w:rPr>
              <w:t>       7,752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47</w:t>
            </w:r>
          </w:p>
        </w:tc>
        <w:tc>
          <w:tcPr>
            <w:tcW w:w="1170" w:type="dxa"/>
          </w:tcPr>
          <w:p>
            <w:pPr>
              <w:spacing w:after="0"/>
              <w:jc w:val="right"/>
            </w:pPr>
            <w:r>
              <w:rPr>
                <w:rFonts w:ascii="consolas" w:hAnsi="consolas" w:eastAsia="consolas" w:cs="consolas"/>
                <w:sz w:val="16"/>
              </w:rPr>
              <w:t>          53</w:t>
            </w:r>
          </w:p>
        </w:tc>
        <w:tc>
          <w:tcPr>
            <w:tcW w:w="1170" w:type="dxa"/>
          </w:tcPr>
          <w:p>
            <w:pPr>
              <w:spacing w:after="0"/>
              <w:jc w:val="right"/>
            </w:pPr>
            <w:r>
              <w:rPr>
                <w:rFonts w:ascii="consolas" w:hAnsi="consolas" w:eastAsia="consolas" w:cs="consolas"/>
                <w:sz w:val="16"/>
              </w:rPr>
              <w:t>          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205</w:t>
            </w:r>
          </w:p>
        </w:tc>
        <w:tc>
          <w:tcPr>
            <w:tcW w:w="1170" w:type="dxa"/>
          </w:tcPr>
          <w:p>
            <w:pPr>
              <w:spacing w:after="0"/>
              <w:jc w:val="right"/>
            </w:pPr>
            <w:r>
              <w:rPr>
                <w:rFonts w:ascii="consolas" w:hAnsi="consolas" w:eastAsia="consolas" w:cs="consolas"/>
                <w:sz w:val="16"/>
              </w:rPr>
              <w:t>         101</w:t>
            </w:r>
          </w:p>
        </w:tc>
        <w:tc>
          <w:tcPr>
            <w:tcW w:w="1170" w:type="dxa"/>
          </w:tcPr>
          <w:p>
            <w:pPr>
              <w:spacing w:after="0"/>
              <w:jc w:val="right"/>
            </w:pPr>
            <w:r>
              <w:rPr>
                <w:rFonts w:ascii="consolas" w:hAnsi="consolas" w:eastAsia="consolas" w:cs="consolas"/>
                <w:sz w:val="16"/>
              </w:rPr>
              <w:t>           2</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272,225</w:t>
            </w:r>
          </w:p>
        </w:tc>
        <w:tc>
          <w:tcPr>
            <w:tcW w:w="1170" w:type="dxa"/>
          </w:tcPr>
          <w:p>
            <w:pPr>
              <w:spacing w:after="0"/>
              <w:jc w:val="right"/>
            </w:pPr>
            <w:r>
              <w:rPr>
                <w:rFonts w:ascii="consolas" w:hAnsi="consolas" w:eastAsia="consolas" w:cs="consolas"/>
                <w:sz w:val="16"/>
              </w:rPr>
              <w:t>     365,397</w:t>
            </w:r>
          </w:p>
        </w:tc>
        <w:tc>
          <w:tcPr>
            <w:tcW w:w="1170" w:type="dxa"/>
          </w:tcPr>
          <w:p>
            <w:pPr>
              <w:spacing w:after="0"/>
              <w:jc w:val="right"/>
            </w:pPr>
            <w:r>
              <w:rPr>
                <w:rFonts w:ascii="consolas" w:hAnsi="consolas" w:eastAsia="consolas" w:cs="consolas"/>
                <w:sz w:val="16"/>
              </w:rPr>
              <w:t>     459,165</w:t>
            </w:r>
          </w:p>
        </w:tc>
        <w:tc>
          <w:tcPr>
            <w:tcW w:w="1170" w:type="dxa"/>
          </w:tcPr>
          <w:p>
            <w:pPr>
              <w:spacing w:after="0"/>
              <w:jc w:val="right"/>
            </w:pPr>
            <w:r>
              <w:rPr>
                <w:rFonts w:ascii="consolas" w:hAnsi="consolas" w:eastAsia="consolas" w:cs="consolas"/>
                <w:sz w:val="16"/>
              </w:rPr>
              <w:t>     185,068</w:t>
            </w:r>
          </w:p>
        </w:tc>
        <w:tc>
          <w:tcPr>
            <w:tcW w:w="1170" w:type="dxa"/>
          </w:tcPr>
          <w:p>
            <w:pPr>
              <w:spacing w:after="0"/>
              <w:jc w:val="right"/>
            </w:pPr>
            <w:r>
              <w:rPr>
                <w:rFonts w:ascii="consolas" w:hAnsi="consolas" w:eastAsia="consolas" w:cs="consolas"/>
                <w:sz w:val="16"/>
              </w:rPr>
              <w:t>     744,327</w:t>
            </w:r>
          </w:p>
        </w:tc>
        <w:tc>
          <w:tcPr>
            <w:tcW w:w="1170" w:type="dxa"/>
          </w:tcPr>
          <w:p>
            <w:pPr>
              <w:spacing w:after="0"/>
              <w:jc w:val="right"/>
            </w:pPr>
            <w:r>
              <w:rPr>
                <w:rFonts w:ascii="consolas" w:hAnsi="consolas" w:eastAsia="consolas" w:cs="consolas"/>
                <w:sz w:val="16"/>
              </w:rPr>
              <w:t>     734,099</w:t>
            </w:r>
          </w:p>
        </w:tc>
        <w:tc>
          <w:tcPr>
            <w:tcW w:w="1170" w:type="dxa"/>
          </w:tcPr>
          <w:p>
            <w:pPr>
              <w:spacing w:after="0"/>
              <w:jc w:val="right"/>
            </w:pPr>
            <w:r>
              <w:rPr>
                <w:rFonts w:ascii="consolas" w:hAnsi="consolas" w:eastAsia="consolas" w:cs="consolas"/>
                <w:sz w:val="16"/>
              </w:rPr>
              <w:t>     105,140</w:t>
            </w:r>
          </w:p>
        </w:tc>
      </w:tr>
      <w:tr>
        <w:tc>
          <w:tcPr>
            <w:tcW w:w="1170" w:type="dxa"/>
            <w:tcBorders>
              <w:bottom w:val="single" w:color="000000"/>
            </w:tcBorders>
          </w:tcPr>
          <w:p>
            <w:pPr>
              <w:spacing w:after="0"/>
              <w:jc w:val="right"/>
            </w:pPr>
            <w:r>
              <w:rPr>
                <w:rFonts w:ascii="consolas" w:hAnsi="consolas" w:eastAsia="consolas" w:cs="consolas"/>
                <w:sz w:val="16"/>
              </w:rPr>
              <w:t xml:space="preserve">1</w:t>
            </w:r>
          </w:p>
        </w:tc>
        <w:tc>
          <w:tcPr>
            <w:tcW w:w="1170" w:type="dxa"/>
            <w:tcBorders>
              <w:bottom w:val="single" w:color="000000"/>
            </w:tcBorders>
          </w:tcPr>
          <w:p>
            <w:pPr>
              <w:spacing w:after="0"/>
              <w:jc w:val="right"/>
            </w:pPr>
            <w:r>
              <w:rPr>
                <w:rFonts w:ascii="consolas" w:hAnsi="consolas" w:eastAsia="consolas" w:cs="consolas"/>
                <w:sz w:val="16"/>
              </w:rPr>
              <w:t>      18,344</w:t>
            </w:r>
          </w:p>
        </w:tc>
        <w:tc>
          <w:tcPr>
            <w:tcW w:w="1170" w:type="dxa"/>
            <w:tcBorders>
              <w:bottom w:val="single" w:color="000000"/>
            </w:tcBorders>
          </w:tcPr>
          <w:p>
            <w:pPr>
              <w:spacing w:after="0"/>
              <w:jc w:val="right"/>
            </w:pPr>
            <w:r>
              <w:rPr>
                <w:rFonts w:ascii="consolas" w:hAnsi="consolas" w:eastAsia="consolas" w:cs="consolas"/>
                <w:sz w:val="16"/>
              </w:rPr>
              <w:t>      13,316</w:t>
            </w:r>
          </w:p>
        </w:tc>
        <w:tc>
          <w:tcPr>
            <w:tcW w:w="1170" w:type="dxa"/>
            <w:tcBorders>
              <w:bottom w:val="single" w:color="000000"/>
            </w:tcBorders>
          </w:tcPr>
          <w:p>
            <w:pPr>
              <w:spacing w:after="0"/>
              <w:jc w:val="right"/>
            </w:pPr>
            <w:r>
              <w:rPr>
                <w:rFonts w:ascii="consolas" w:hAnsi="consolas" w:eastAsia="consolas" w:cs="consolas"/>
                <w:sz w:val="16"/>
              </w:rPr>
              <w:t>      40,456</w:t>
            </w:r>
          </w:p>
        </w:tc>
        <w:tc>
          <w:tcPr>
            <w:tcW w:w="1170" w:type="dxa"/>
            <w:tcBorders>
              <w:bottom w:val="single" w:color="000000"/>
            </w:tcBorders>
          </w:tcPr>
          <w:p>
            <w:pPr>
              <w:spacing w:after="0"/>
              <w:jc w:val="right"/>
            </w:pPr>
            <w:r>
              <w:rPr>
                <w:rFonts w:ascii="consolas" w:hAnsi="consolas" w:eastAsia="consolas" w:cs="consolas"/>
                <w:sz w:val="16"/>
              </w:rPr>
              <w:t>      18,829</w:t>
            </w:r>
          </w:p>
        </w:tc>
        <w:tc>
          <w:tcPr>
            <w:tcW w:w="1170" w:type="dxa"/>
            <w:tcBorders>
              <w:bottom w:val="single" w:color="000000"/>
            </w:tcBorders>
          </w:tcPr>
          <w:p>
            <w:pPr>
              <w:spacing w:after="0"/>
              <w:jc w:val="right"/>
            </w:pPr>
            <w:r>
              <w:rPr>
                <w:rFonts w:ascii="consolas" w:hAnsi="consolas" w:eastAsia="consolas" w:cs="consolas"/>
                <w:sz w:val="16"/>
              </w:rPr>
              <w:t>      59,851</w:t>
            </w:r>
          </w:p>
        </w:tc>
        <w:tc>
          <w:tcPr>
            <w:tcW w:w="1170" w:type="dxa"/>
            <w:tcBorders>
              <w:bottom w:val="single" w:color="000000"/>
            </w:tcBorders>
          </w:tcPr>
          <w:p>
            <w:pPr>
              <w:spacing w:after="0"/>
              <w:jc w:val="right"/>
            </w:pPr>
            <w:r>
              <w:rPr>
                <w:rFonts w:ascii="consolas" w:hAnsi="consolas" w:eastAsia="consolas" w:cs="consolas"/>
                <w:sz w:val="16"/>
              </w:rPr>
              <w:t>      47,970</w:t>
            </w:r>
          </w:p>
        </w:tc>
        <w:tc>
          <w:tcPr>
            <w:tcW w:w="1170" w:type="dxa"/>
            <w:tcBorders>
              <w:bottom w:val="single" w:color="000000"/>
            </w:tcBorders>
          </w:tcPr>
          <w:p>
            <w:pPr>
              <w:spacing w:after="0"/>
              <w:jc w:val="right"/>
            </w:pPr>
            <w:r>
              <w:rPr>
                <w:rFonts w:ascii="consolas" w:hAnsi="consolas" w:eastAsia="consolas" w:cs="consolas"/>
                <w:sz w:val="16"/>
              </w:rPr>
              <w:t>      11,213</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separ</w:t>
      </w:r>
    </w:p>
    <w:p>
      <w:pPr>
        <w:rPr>
          <w:color w:val="4682B4"/>
        </w:rPr>
      </w:pPr>
      <w:r>
        <w:t/>
      </w:r>
      <w:r>
        <w:rPr>
          <w:rFonts/>
          <w:color w:val="4682B4"/>
        </w:rPr>
        <w:t xml:space="preserve">Separated (current status)</w:t>
        <w:br w:type="textWrapping"/>
      </w:r>
      <w:r>
        <w:rPr>
          <w:rFonts/>
          <w:color w:val="4682B4"/>
        </w:rPr>
        <w:t xml:space="preserve">   (0):   [0] No</w:t>
        <w:br w:type="textWrapping"/>
      </w:r>
      <w:r>
        <w:rPr>
          <w:rFonts/>
          <w:color w:val="4682B4"/>
        </w:rPr>
        <w:t xml:space="preserve">   (1):   [1] Yes</w:t>
        <w:br w:type="textWrapping"/>
      </w:r>
    </w:p>
    <w:p>
      <w:r>
        <w:t/>
      </w:r>
      <w:r>
        <w:t xml:space="preserve">Based on mlstat5.</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separ</w:t>
              <w:br w:type="textWrapping"/>
            </w:r>
            <w:r>
              <w:rPr>
                <w:rFonts w:ascii="consolas" w:hAnsi="consolas" w:eastAsia="consolas" w:cs="consolas"/>
                <w:b w:val="true"/>
                <w:sz w:val="18"/>
              </w:rPr>
              <w:t xml:space="preserve">       Label: </w:t>
            </w:r>
            <w:r>
              <w:rPr>
                <w:rFonts w:ascii="consolas" w:hAnsi="consolas" w:eastAsia="consolas" w:cs="consolas"/>
                <w:sz w:val="18"/>
              </w:rPr>
              <w:t xml:space="preserve">Separated (current status)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8,930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0.02           </w:t>
              <w:br w:type="textWrapping"/>
            </w:r>
            <w:r>
              <w:rPr>
                <w:rFonts w:ascii="consolas" w:hAnsi="consolas" w:eastAsia="consolas" w:cs="consolas"/>
                <w:b w:val="true"/>
                <w:sz w:val="18"/>
              </w:rPr>
              <w:t xml:space="preserve">       SD: </w:t>
            </w:r>
            <w:r>
              <w:rPr>
                <w:rFonts w:ascii="consolas" w:hAnsi="consolas" w:eastAsia="consolas" w:cs="consolas"/>
                <w:sz w:val="18"/>
              </w:rPr>
              <w:t xml:space="preserve">0.19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718</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3006984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97.5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000000"/>
            </w:tcBorders>
          </w:tcPr>
          <w:p>
            <w:pPr>
              <w:spacing w:after="0"/>
            </w:pPr>
            <w:r>
              <w:rPr>
                <w:rFonts w:ascii="consolas" w:hAnsi="consolas" w:eastAsia="consolas" w:cs="consolas"/>
                <w:sz w:val="16"/>
              </w:rPr>
              <w:t xml:space="preserve">[1] Yes</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68,416</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716</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w:t>
            </w:r>
          </w:p>
        </w:tc>
        <w:tc>
          <w:tcPr>
            <w:tcW w:w="1170" w:type="dxa"/>
          </w:tcPr>
          <w:p>
            <w:pPr>
              <w:spacing w:after="0"/>
              <w:jc w:val="right"/>
            </w:pPr>
            <w:r>
              <w:rPr>
                <w:rFonts w:ascii="consolas" w:hAnsi="consolas" w:eastAsia="consolas" w:cs="consolas"/>
                <w:sz w:val="16"/>
              </w:rPr>
              <w:t>       7,752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47</w:t>
            </w:r>
          </w:p>
        </w:tc>
        <w:tc>
          <w:tcPr>
            <w:tcW w:w="1170" w:type="dxa"/>
          </w:tcPr>
          <w:p>
            <w:pPr>
              <w:spacing w:after="0"/>
              <w:jc w:val="right"/>
            </w:pPr>
            <w:r>
              <w:rPr>
                <w:rFonts w:ascii="consolas" w:hAnsi="consolas" w:eastAsia="consolas" w:cs="consolas"/>
                <w:sz w:val="16"/>
              </w:rPr>
              <w:t>          53</w:t>
            </w:r>
          </w:p>
        </w:tc>
        <w:tc>
          <w:tcPr>
            <w:tcW w:w="1170" w:type="dxa"/>
          </w:tcPr>
          <w:p>
            <w:pPr>
              <w:spacing w:after="0"/>
              <w:jc w:val="right"/>
            </w:pPr>
            <w:r>
              <w:rPr>
                <w:rFonts w:ascii="consolas" w:hAnsi="consolas" w:eastAsia="consolas" w:cs="consolas"/>
                <w:sz w:val="16"/>
              </w:rPr>
              <w:t>          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205</w:t>
            </w:r>
          </w:p>
        </w:tc>
        <w:tc>
          <w:tcPr>
            <w:tcW w:w="1170" w:type="dxa"/>
          </w:tcPr>
          <w:p>
            <w:pPr>
              <w:spacing w:after="0"/>
              <w:jc w:val="right"/>
            </w:pPr>
            <w:r>
              <w:rPr>
                <w:rFonts w:ascii="consolas" w:hAnsi="consolas" w:eastAsia="consolas" w:cs="consolas"/>
                <w:sz w:val="16"/>
              </w:rPr>
              <w:t>         101</w:t>
            </w:r>
          </w:p>
        </w:tc>
        <w:tc>
          <w:tcPr>
            <w:tcW w:w="1170" w:type="dxa"/>
          </w:tcPr>
          <w:p>
            <w:pPr>
              <w:spacing w:after="0"/>
              <w:jc w:val="right"/>
            </w:pPr>
            <w:r>
              <w:rPr>
                <w:rFonts w:ascii="consolas" w:hAnsi="consolas" w:eastAsia="consolas" w:cs="consolas"/>
                <w:sz w:val="16"/>
              </w:rPr>
              <w:t>           2</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282,248</w:t>
            </w:r>
          </w:p>
        </w:tc>
        <w:tc>
          <w:tcPr>
            <w:tcW w:w="1170" w:type="dxa"/>
          </w:tcPr>
          <w:p>
            <w:pPr>
              <w:spacing w:after="0"/>
              <w:jc w:val="right"/>
            </w:pPr>
            <w:r>
              <w:rPr>
                <w:rFonts w:ascii="consolas" w:hAnsi="consolas" w:eastAsia="consolas" w:cs="consolas"/>
                <w:sz w:val="16"/>
              </w:rPr>
              <w:t>     376,190</w:t>
            </w:r>
          </w:p>
        </w:tc>
        <w:tc>
          <w:tcPr>
            <w:tcW w:w="1170" w:type="dxa"/>
          </w:tcPr>
          <w:p>
            <w:pPr>
              <w:spacing w:after="0"/>
              <w:jc w:val="right"/>
            </w:pPr>
            <w:r>
              <w:rPr>
                <w:rFonts w:ascii="consolas" w:hAnsi="consolas" w:eastAsia="consolas" w:cs="consolas"/>
                <w:sz w:val="16"/>
              </w:rPr>
              <w:t>     480,026</w:t>
            </w:r>
          </w:p>
        </w:tc>
        <w:tc>
          <w:tcPr>
            <w:tcW w:w="1170" w:type="dxa"/>
          </w:tcPr>
          <w:p>
            <w:pPr>
              <w:spacing w:after="0"/>
              <w:jc w:val="right"/>
            </w:pPr>
            <w:r>
              <w:rPr>
                <w:rFonts w:ascii="consolas" w:hAnsi="consolas" w:eastAsia="consolas" w:cs="consolas"/>
                <w:sz w:val="16"/>
              </w:rPr>
              <w:t>     200,895</w:t>
            </w:r>
          </w:p>
        </w:tc>
        <w:tc>
          <w:tcPr>
            <w:tcW w:w="1170" w:type="dxa"/>
          </w:tcPr>
          <w:p>
            <w:pPr>
              <w:spacing w:after="0"/>
              <w:jc w:val="right"/>
            </w:pPr>
            <w:r>
              <w:rPr>
                <w:rFonts w:ascii="consolas" w:hAnsi="consolas" w:eastAsia="consolas" w:cs="consolas"/>
                <w:sz w:val="16"/>
              </w:rPr>
              <w:t>     783,048</w:t>
            </w:r>
          </w:p>
        </w:tc>
        <w:tc>
          <w:tcPr>
            <w:tcW w:w="1170" w:type="dxa"/>
          </w:tcPr>
          <w:p>
            <w:pPr>
              <w:spacing w:after="0"/>
              <w:jc w:val="right"/>
            </w:pPr>
            <w:r>
              <w:rPr>
                <w:rFonts w:ascii="consolas" w:hAnsi="consolas" w:eastAsia="consolas" w:cs="consolas"/>
                <w:sz w:val="16"/>
              </w:rPr>
              <w:t>     768,706</w:t>
            </w:r>
          </w:p>
        </w:tc>
        <w:tc>
          <w:tcPr>
            <w:tcW w:w="1170" w:type="dxa"/>
          </w:tcPr>
          <w:p>
            <w:pPr>
              <w:spacing w:after="0"/>
              <w:jc w:val="right"/>
            </w:pPr>
            <w:r>
              <w:rPr>
                <w:rFonts w:ascii="consolas" w:hAnsi="consolas" w:eastAsia="consolas" w:cs="consolas"/>
                <w:sz w:val="16"/>
              </w:rPr>
              <w:t>     115,871</w:t>
            </w:r>
          </w:p>
        </w:tc>
      </w:tr>
      <w:tr>
        <w:tc>
          <w:tcPr>
            <w:tcW w:w="1170" w:type="dxa"/>
            <w:tcBorders>
              <w:bottom w:val="single" w:color="000000"/>
            </w:tcBorders>
          </w:tcPr>
          <w:p>
            <w:pPr>
              <w:spacing w:after="0"/>
              <w:jc w:val="right"/>
            </w:pPr>
            <w:r>
              <w:rPr>
                <w:rFonts w:ascii="consolas" w:hAnsi="consolas" w:eastAsia="consolas" w:cs="consolas"/>
                <w:sz w:val="16"/>
              </w:rPr>
              <w:t xml:space="preserve">1</w:t>
            </w:r>
          </w:p>
        </w:tc>
        <w:tc>
          <w:tcPr>
            <w:tcW w:w="1170" w:type="dxa"/>
            <w:tcBorders>
              <w:bottom w:val="single" w:color="000000"/>
            </w:tcBorders>
          </w:tcPr>
          <w:p>
            <w:pPr>
              <w:spacing w:after="0"/>
              <w:jc w:val="right"/>
            </w:pPr>
            <w:r>
              <w:rPr>
                <w:rFonts w:ascii="consolas" w:hAnsi="consolas" w:eastAsia="consolas" w:cs="consolas"/>
                <w:sz w:val="16"/>
              </w:rPr>
              <w:t>       8,321</w:t>
            </w:r>
          </w:p>
        </w:tc>
        <w:tc>
          <w:tcPr>
            <w:tcW w:w="1170" w:type="dxa"/>
            <w:tcBorders>
              <w:bottom w:val="single" w:color="000000"/>
            </w:tcBorders>
          </w:tcPr>
          <w:p>
            <w:pPr>
              <w:spacing w:after="0"/>
              <w:jc w:val="right"/>
            </w:pPr>
            <w:r>
              <w:rPr>
                <w:rFonts w:ascii="consolas" w:hAnsi="consolas" w:eastAsia="consolas" w:cs="consolas"/>
                <w:sz w:val="16"/>
              </w:rPr>
              <w:t>       2,523</w:t>
            </w:r>
          </w:p>
        </w:tc>
        <w:tc>
          <w:tcPr>
            <w:tcW w:w="1170" w:type="dxa"/>
            <w:tcBorders>
              <w:bottom w:val="single" w:color="000000"/>
            </w:tcBorders>
          </w:tcPr>
          <w:p>
            <w:pPr>
              <w:spacing w:after="0"/>
              <w:jc w:val="right"/>
            </w:pPr>
            <w:r>
              <w:rPr>
                <w:rFonts w:ascii="consolas" w:hAnsi="consolas" w:eastAsia="consolas" w:cs="consolas"/>
                <w:sz w:val="16"/>
              </w:rPr>
              <w:t>      19,595</w:t>
            </w:r>
          </w:p>
        </w:tc>
        <w:tc>
          <w:tcPr>
            <w:tcW w:w="1170" w:type="dxa"/>
            <w:tcBorders>
              <w:bottom w:val="single" w:color="000000"/>
            </w:tcBorders>
          </w:tcPr>
          <w:p>
            <w:pPr>
              <w:spacing w:after="0"/>
              <w:jc w:val="right"/>
            </w:pPr>
            <w:r>
              <w:rPr>
                <w:rFonts w:ascii="consolas" w:hAnsi="consolas" w:eastAsia="consolas" w:cs="consolas"/>
                <w:sz w:val="16"/>
              </w:rPr>
              <w:t>       3,002</w:t>
            </w:r>
          </w:p>
        </w:tc>
        <w:tc>
          <w:tcPr>
            <w:tcW w:w="1170" w:type="dxa"/>
            <w:tcBorders>
              <w:bottom w:val="single" w:color="000000"/>
            </w:tcBorders>
          </w:tcPr>
          <w:p>
            <w:pPr>
              <w:spacing w:after="0"/>
              <w:jc w:val="right"/>
            </w:pPr>
            <w:r>
              <w:rPr>
                <w:rFonts w:ascii="consolas" w:hAnsi="consolas" w:eastAsia="consolas" w:cs="consolas"/>
                <w:sz w:val="16"/>
              </w:rPr>
              <w:t>      21,130</w:t>
            </w:r>
          </w:p>
        </w:tc>
        <w:tc>
          <w:tcPr>
            <w:tcW w:w="1170" w:type="dxa"/>
            <w:tcBorders>
              <w:bottom w:val="single" w:color="000000"/>
            </w:tcBorders>
          </w:tcPr>
          <w:p>
            <w:pPr>
              <w:spacing w:after="0"/>
              <w:jc w:val="right"/>
            </w:pPr>
            <w:r>
              <w:rPr>
                <w:rFonts w:ascii="consolas" w:hAnsi="consolas" w:eastAsia="consolas" w:cs="consolas"/>
                <w:sz w:val="16"/>
              </w:rPr>
              <w:t>      13,363</w:t>
            </w:r>
          </w:p>
        </w:tc>
        <w:tc>
          <w:tcPr>
            <w:tcW w:w="1170" w:type="dxa"/>
            <w:tcBorders>
              <w:bottom w:val="single" w:color="000000"/>
            </w:tcBorders>
          </w:tcPr>
          <w:p>
            <w:pPr>
              <w:spacing w:after="0"/>
              <w:jc w:val="right"/>
            </w:pPr>
            <w:r>
              <w:rPr>
                <w:rFonts w:ascii="consolas" w:hAnsi="consolas" w:eastAsia="consolas" w:cs="consolas"/>
                <w:sz w:val="16"/>
              </w:rPr>
              <w:t>         482</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Children and household composition</w:t>
      </w:r>
    </w:p>
    <w:p>
      <w:r>
        <w:t/>
      </w:r>
      <w:r>
        <w:t xml:space="preserve">Due to differences in questionnaires, it is not possible to fully harmonize information of respondent’s children. Therefore, CPF includes several versions of children-related variables:</w:t>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kidsn_hh17</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kidsn_hh15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kidsn_all</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Borders>
              <w:bottom w:val="single" w:color="000000"/>
            </w:tcBorders>
          </w:tcPr>
          <w:p>
            <w:pPr>
              <w:spacing w:after="0"/>
              <w:jc w:val="left"/>
            </w:pPr>
            <w:r>
              <w:rPr>
                <w:rFonts w:ascii="consolas" w:hAnsi="consolas" w:eastAsia="consolas" w:cs="consolas"/>
                <w:sz w:val="16"/>
              </w:rPr>
              <w:t xml:space="preserve">kids_any</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r>
    </w:tbl>
    <w:p>
      <w:r>
        <w:t/>
      </w:r>
    </w:p>
    <w:p>
      <w:r>
        <w:t/>
      </w:r>
      <w:r>
        <w:t xml:space="preserve">The basic recommended variable is </w:t>
      </w:r>
      <w:r>
        <w:rPr>
          <w:i w:val="true"/>
        </w:rPr>
        <w:t xml:space="preserve">kidsn_hh17</w:t>
      </w:r>
      <w:r>
        <w:t xml:space="preserve">, however, it is not available for UK. For UK use </w:t>
      </w:r>
      <w:r>
        <w:rPr>
          <w:i w:val="true"/>
        </w:rPr>
        <w:t xml:space="preserve">kidsn_hh15</w:t>
      </w:r>
      <w:r>
        <w:t xml:space="preserve"> as a separate variable or – if it suits the research goal – combine both variables. Note that for Russia, </w:t>
      </w:r>
      <w:r>
        <w:rPr>
          <w:i w:val="true"/>
        </w:rPr>
        <w:t xml:space="preserve">kidsn_hh17</w:t>
      </w:r>
      <w:r>
        <w:t xml:space="preserve"> refers to own children only.</w:t>
      </w:r>
    </w:p>
    <w:p>
      <w:r>
        <w:t/>
      </w:r>
      <w:r>
        <w:t xml:space="preserve"/>
      </w:r>
      <w:r>
        <w:t xml:space="preserve">Survey differed in criteria of children to which the questions referred to:</w:t>
      </w:r>
    </w:p>
    <w:p>
      <w:r>
        <w:t/>
      </w:r>
      <w:r>
        <w:t xml:space="preserve"/>
      </w:r>
      <w:r>
        <w:t xml:space="preserve">- definition of children, e.g. own-born, adopted, of other family members, any children </w:t>
      </w:r>
    </w:p>
    <w:p>
      <w:r>
        <w:t/>
      </w:r>
      <w:r>
        <w:t xml:space="preserve"/>
      </w:r>
      <w:r>
        <w:t xml:space="preserve">- indication of the situation of children, e.g. living currently in household, living elsewhere, children ever had </w:t>
      </w:r>
    </w:p>
    <w:p>
      <w:r>
        <w:t/>
      </w:r>
      <w:r>
        <w:t xml:space="preserve"/>
      </w:r>
      <w:r>
        <w:t xml:space="preserve">- age of children, e.g. any age, below 18 or 15 years old </w:t>
      </w:r>
    </w:p>
    <w:p>
      <w:r>
        <w:t/>
      </w:r>
      <w:r>
        <w:t xml:space="preserve"/>
      </w:r>
      <w:r>
        <w:t xml:space="preserve">For precise information, please refer to original questions and definitions provided below. </w:t>
      </w:r>
    </w:p>
    <w:p>
      <w:r>
        <w:t/>
      </w:r>
      <w:r>
        <w:t xml:space="preserve"/>
      </w:r>
      <w:r>
        <w:t xml:space="preserve">Additional notes: </w:t>
      </w:r>
    </w:p>
    <w:p>
      <w:r>
        <w:t/>
      </w:r>
      <w:r>
        <w:t xml:space="preserve"/>
      </w:r>
      <w:r>
        <w:t xml:space="preserve">Australia</w:t>
      </w:r>
    </w:p>
    <w:p>
      <w:r>
        <w:t/>
      </w:r>
      <w:r>
        <w:t xml:space="preserve"/>
      </w:r>
      <w:r>
        <w:t xml:space="preserve">	- there are small and unexplained differences between CNEF’s d11107 and a variable based on the raw data – raw data were preferred </w:t>
      </w:r>
    </w:p>
    <w:p>
      <w:r>
        <w:t/>
      </w:r>
      <w:r>
        <w:t xml:space="preserve"/>
      </w:r>
      <w:r>
        <w:t xml:space="preserve">	- there are alternative input variables for counting children, e.g. any children or dependent children </w:t>
      </w:r>
    </w:p>
    <w:p>
      <w:r>
        <w:t/>
      </w:r>
      <w:r>
        <w:t xml:space="preserve"/>
      </w:r>
      <w:r>
        <w:t xml:space="preserve">	- Alternative: Number Of Dependent Children aged 0-14 yo (includes partner's children) based on hhd0_4, hhd5_9, hhd1014 </w:t>
      </w:r>
    </w:p>
    <w:p>
      <w:r>
        <w:t/>
      </w:r>
      <w:r>
        <w:t xml:space="preserve"/>
      </w:r>
      <w:r>
        <w:t xml:space="preserve">Korea </w:t>
      </w:r>
    </w:p>
    <w:p>
      <w:r>
        <w:t/>
      </w:r>
      <w:r>
        <w:t xml:space="preserve"/>
      </w:r>
      <w:r>
        <w:t xml:space="preserve">	- complex information on own children – they are included in HH questionnaire and refer to the head / respondent </w:t>
      </w:r>
    </w:p>
    <w:p>
      <w:r>
        <w:t/>
      </w:r>
      <w:r>
        <w:t xml:space="preserve"/>
      </w:r>
      <w:r>
        <w:t xml:space="preserve">	- number of HH members below 15/18 y.o. (existence of children in high school or younger) is not useful for counting own children since it covers the whole household (including e.g. respondent or grandchildren)</w:t>
      </w:r>
    </w:p>
    <w:p>
      <w:r>
        <w:t/>
      </w:r>
      <w:r>
        <w:t xml:space="preserve"/>
      </w:r>
      <w:r>
        <w:t xml:space="preserve">Russia</w:t>
      </w:r>
    </w:p>
    <w:p>
      <w:r>
        <w:t/>
      </w:r>
      <w:r>
        <w:t xml:space="preserve"/>
      </w:r>
      <w:r>
        <w:t xml:space="preserve">	- Note that kidsn_hh17 refers to Number Of Own Children</w:t>
      </w:r>
    </w:p>
    <w:p>
      <w:r>
        <w:t/>
      </w:r>
      <w:r>
        <w:t xml:space="preserve"/>
      </w:r>
      <w:r>
        <w:t xml:space="preserve">	- Information available from 2004</w:t>
      </w:r>
    </w:p>
    <w:p>
      <w:r>
        <w:t/>
      </w:r>
      <w:r>
        <w:t xml:space="preserve"/>
      </w:r>
      <w:r>
        <w:t xml:space="preserve">UK</w:t>
      </w:r>
    </w:p>
    <w:p>
      <w:r>
        <w:t/>
      </w:r>
      <w:r>
        <w:t xml:space="preserve"/>
      </w:r>
      <w:r>
        <w:t xml:space="preserve">	- no threshold for 18 y.o., only children aged 0-15 (plus detailed age ranges), and people 16+ </w:t>
      </w:r>
    </w:p>
    <w:p>
      <w:r>
        <w:t/>
      </w:r>
      <w:r>
        <w:t xml:space="preserve"/>
      </w:r>
      <w:r>
        <w:t xml:space="preserve">	- additionally: Number of own children in the household, which includes natural children, adopted children and step children, under age of 16.</w:t>
      </w:r>
    </w:p>
    <w:p>
      <w:r>
        <w:t/>
      </w:r>
      <w:r>
        <w:t xml:space="preserve"/>
      </w:r>
    </w:p>
    <w:p>
      <w:pPr>
        <w:shd w:val="solid" w:color="B0C4DE" w:fill=""/>
      </w:pPr>
      <w:r>
        <w:t/>
      </w:r>
      <w:r>
        <w:rPr>
          <w:b w:val="true"/>
          <w:sz w:val="26"/>
        </w:rPr>
        <w:t xml:space="preserve">kidsn_hh17</w:t>
      </w:r>
    </w:p>
    <w:p>
      <w:pPr>
        <w:rPr>
          <w:color w:val="4682B4"/>
        </w:rPr>
      </w:pPr>
      <w:r>
        <w:t/>
      </w:r>
      <w:r>
        <w:rPr>
          <w:rFonts/>
          <w:color w:val="4682B4"/>
        </w:rPr>
        <w:t xml:space="preserve">Number Of Children in HH aged 0-17</w:t>
        <w:br w:type="textWrapping"/>
      </w:r>
    </w:p>
    <w:p>
      <w:r>
        <w:t/>
      </w:r>
    </w:p>
    <w:p>
      <w:r>
        <w:t/>
      </w:r>
      <w:r>
        <w:t xml:space="preserve">Number of persons in the household under the age of 18 (any children: own-born, adopted, of other family members).</w:t>
      </w:r>
    </w:p>
    <w:p>
      <w:r>
        <w:t/>
      </w:r>
      <w:r>
        <w:t xml:space="preserve"/>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kidsn_hh17</w:t>
              <w:br w:type="textWrapping"/>
            </w:r>
            <w:r>
              <w:rPr>
                <w:rFonts w:ascii="consolas" w:hAnsi="consolas" w:eastAsia="consolas" w:cs="consolas"/>
                <w:b w:val="true"/>
                <w:sz w:val="18"/>
              </w:rPr>
              <w:t xml:space="preserve">       Label: </w:t>
            </w:r>
            <w:r>
              <w:rPr>
                <w:rFonts w:ascii="consolas" w:hAnsi="consolas" w:eastAsia="consolas" w:cs="consolas"/>
                <w:sz w:val="18"/>
              </w:rPr>
              <w:t xml:space="preserve">Number Of Children in HH aged 0-17</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811,389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0.62           </w:t>
              <w:br w:type="textWrapping"/>
            </w:r>
            <w:r>
              <w:rPr>
                <w:rFonts w:ascii="consolas" w:hAnsi="consolas" w:eastAsia="consolas" w:cs="consolas"/>
                <w:b w:val="true"/>
                <w:sz w:val="18"/>
              </w:rPr>
              <w:t xml:space="preserve">       SD: </w:t>
            </w:r>
            <w:r>
              <w:rPr>
                <w:rFonts w:ascii="consolas" w:hAnsi="consolas" w:eastAsia="consolas" w:cs="consolas"/>
                <w:sz w:val="18"/>
              </w:rPr>
              <w:t xml:space="preserve">1.46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28,007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1399367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45.4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362,555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337,332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119,901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34,865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11,439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4,321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456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783,365</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25.4</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28,007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182,846</w:t>
            </w:r>
          </w:p>
        </w:tc>
        <w:tc>
          <w:tcPr>
            <w:tcW w:w="1170" w:type="dxa"/>
          </w:tcPr>
          <w:p>
            <w:pPr>
              <w:spacing w:after="0"/>
              <w:jc w:val="right"/>
            </w:pPr>
            <w:r>
              <w:rPr>
                <w:rFonts w:ascii="consolas" w:hAnsi="consolas" w:eastAsia="consolas" w:cs="consolas"/>
                <w:sz w:val="16"/>
              </w:rPr>
              <w:t>     256,279</w:t>
            </w:r>
          </w:p>
        </w:tc>
        <w:tc>
          <w:tcPr>
            <w:tcW w:w="1170" w:type="dxa"/>
          </w:tcPr>
          <w:p>
            <w:pPr>
              <w:spacing w:after="0"/>
              <w:jc w:val="right"/>
            </w:pPr>
            <w:r>
              <w:rPr>
                <w:rFonts w:ascii="consolas" w:hAnsi="consolas" w:eastAsia="consolas" w:cs="consolas"/>
                <w:sz w:val="16"/>
              </w:rPr>
              <w:t>     242,597</w:t>
            </w:r>
          </w:p>
        </w:tc>
        <w:tc>
          <w:tcPr>
            <w:tcW w:w="1170" w:type="dxa"/>
          </w:tcPr>
          <w:p>
            <w:pPr>
              <w:spacing w:after="0"/>
              <w:jc w:val="right"/>
            </w:pPr>
            <w:r>
              <w:rPr>
                <w:rFonts w:ascii="consolas" w:hAnsi="consolas" w:eastAsia="consolas" w:cs="consolas"/>
                <w:sz w:val="16"/>
              </w:rPr>
              <w:t>     143,318</w:t>
            </w:r>
          </w:p>
        </w:tc>
        <w:tc>
          <w:tcPr>
            <w:tcW w:w="1170" w:type="dxa"/>
          </w:tcPr>
          <w:p>
            <w:pPr>
              <w:spacing w:after="0"/>
              <w:jc w:val="right"/>
            </w:pPr>
            <w:r>
              <w:rPr>
                <w:rFonts w:ascii="consolas" w:hAnsi="consolas" w:eastAsia="consolas" w:cs="consolas"/>
                <w:sz w:val="16"/>
              </w:rPr>
              <w:t>     481,238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93,089</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42,261</w:t>
            </w:r>
          </w:p>
        </w:tc>
        <w:tc>
          <w:tcPr>
            <w:tcW w:w="1170" w:type="dxa"/>
          </w:tcPr>
          <w:p>
            <w:pPr>
              <w:spacing w:after="0"/>
              <w:jc w:val="right"/>
            </w:pPr>
            <w:r>
              <w:rPr>
                <w:rFonts w:ascii="consolas" w:hAnsi="consolas" w:eastAsia="consolas" w:cs="consolas"/>
                <w:sz w:val="16"/>
              </w:rPr>
              <w:t>      55,092</w:t>
            </w:r>
          </w:p>
        </w:tc>
        <w:tc>
          <w:tcPr>
            <w:tcW w:w="1170" w:type="dxa"/>
          </w:tcPr>
          <w:p>
            <w:pPr>
              <w:spacing w:after="0"/>
              <w:jc w:val="right"/>
            </w:pPr>
            <w:r>
              <w:rPr>
                <w:rFonts w:ascii="consolas" w:hAnsi="consolas" w:eastAsia="consolas" w:cs="consolas"/>
                <w:sz w:val="16"/>
              </w:rPr>
              <w:t>      95,343</w:t>
            </w:r>
          </w:p>
        </w:tc>
        <w:tc>
          <w:tcPr>
            <w:tcW w:w="1170" w:type="dxa"/>
          </w:tcPr>
          <w:p>
            <w:pPr>
              <w:spacing w:after="0"/>
              <w:jc w:val="right"/>
            </w:pPr>
            <w:r>
              <w:rPr>
                <w:rFonts w:ascii="consolas" w:hAnsi="consolas" w:eastAsia="consolas" w:cs="consolas"/>
                <w:sz w:val="16"/>
              </w:rPr>
              <w:t>      24,582</w:t>
            </w:r>
          </w:p>
        </w:tc>
        <w:tc>
          <w:tcPr>
            <w:tcW w:w="1170" w:type="dxa"/>
          </w:tcPr>
          <w:p>
            <w:pPr>
              <w:spacing w:after="0"/>
              <w:jc w:val="right"/>
            </w:pPr>
            <w:r>
              <w:rPr>
                <w:rFonts w:ascii="consolas" w:hAnsi="consolas" w:eastAsia="consolas" w:cs="consolas"/>
                <w:sz w:val="16"/>
              </w:rPr>
              <w:t>     136,550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8,727</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42,164</w:t>
            </w:r>
          </w:p>
        </w:tc>
        <w:tc>
          <w:tcPr>
            <w:tcW w:w="1170" w:type="dxa"/>
          </w:tcPr>
          <w:p>
            <w:pPr>
              <w:spacing w:after="0"/>
              <w:jc w:val="right"/>
            </w:pPr>
            <w:r>
              <w:rPr>
                <w:rFonts w:ascii="consolas" w:hAnsi="consolas" w:eastAsia="consolas" w:cs="consolas"/>
                <w:sz w:val="16"/>
              </w:rPr>
              <w:t>      57,600</w:t>
            </w:r>
          </w:p>
        </w:tc>
        <w:tc>
          <w:tcPr>
            <w:tcW w:w="1170" w:type="dxa"/>
          </w:tcPr>
          <w:p>
            <w:pPr>
              <w:spacing w:after="0"/>
              <w:jc w:val="right"/>
            </w:pPr>
            <w:r>
              <w:rPr>
                <w:rFonts w:ascii="consolas" w:hAnsi="consolas" w:eastAsia="consolas" w:cs="consolas"/>
                <w:sz w:val="16"/>
              </w:rPr>
              <w:t>      90,772</w:t>
            </w:r>
          </w:p>
        </w:tc>
        <w:tc>
          <w:tcPr>
            <w:tcW w:w="1170" w:type="dxa"/>
          </w:tcPr>
          <w:p>
            <w:pPr>
              <w:spacing w:after="0"/>
              <w:jc w:val="right"/>
            </w:pPr>
            <w:r>
              <w:rPr>
                <w:rFonts w:ascii="consolas" w:hAnsi="consolas" w:eastAsia="consolas" w:cs="consolas"/>
                <w:sz w:val="16"/>
              </w:rPr>
              <w:t>      25,952</w:t>
            </w:r>
          </w:p>
        </w:tc>
        <w:tc>
          <w:tcPr>
            <w:tcW w:w="1170" w:type="dxa"/>
          </w:tcPr>
          <w:p>
            <w:pPr>
              <w:spacing w:after="0"/>
              <w:jc w:val="right"/>
            </w:pPr>
            <w:r>
              <w:rPr>
                <w:rFonts w:ascii="consolas" w:hAnsi="consolas" w:eastAsia="consolas" w:cs="consolas"/>
                <w:sz w:val="16"/>
              </w:rPr>
              <w:t>     110,298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10,546</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16,746</w:t>
            </w:r>
          </w:p>
        </w:tc>
        <w:tc>
          <w:tcPr>
            <w:tcW w:w="1170" w:type="dxa"/>
          </w:tcPr>
          <w:p>
            <w:pPr>
              <w:spacing w:after="0"/>
              <w:jc w:val="right"/>
            </w:pPr>
            <w:r>
              <w:rPr>
                <w:rFonts w:ascii="consolas" w:hAnsi="consolas" w:eastAsia="consolas" w:cs="consolas"/>
                <w:sz w:val="16"/>
              </w:rPr>
              <w:t>       9,022</w:t>
            </w:r>
          </w:p>
        </w:tc>
        <w:tc>
          <w:tcPr>
            <w:tcW w:w="1170" w:type="dxa"/>
          </w:tcPr>
          <w:p>
            <w:pPr>
              <w:spacing w:after="0"/>
              <w:jc w:val="right"/>
            </w:pPr>
            <w:r>
              <w:rPr>
                <w:rFonts w:ascii="consolas" w:hAnsi="consolas" w:eastAsia="consolas" w:cs="consolas"/>
                <w:sz w:val="16"/>
              </w:rPr>
              <w:t>      43,287</w:t>
            </w:r>
          </w:p>
        </w:tc>
        <w:tc>
          <w:tcPr>
            <w:tcW w:w="1170" w:type="dxa"/>
          </w:tcPr>
          <w:p>
            <w:pPr>
              <w:spacing w:after="0"/>
              <w:jc w:val="right"/>
            </w:pPr>
            <w:r>
              <w:rPr>
                <w:rFonts w:ascii="consolas" w:hAnsi="consolas" w:eastAsia="consolas" w:cs="consolas"/>
                <w:sz w:val="16"/>
              </w:rPr>
              <w:t>       8,240</w:t>
            </w:r>
          </w:p>
        </w:tc>
        <w:tc>
          <w:tcPr>
            <w:tcW w:w="1170" w:type="dxa"/>
          </w:tcPr>
          <w:p>
            <w:pPr>
              <w:spacing w:after="0"/>
              <w:jc w:val="right"/>
            </w:pPr>
            <w:r>
              <w:rPr>
                <w:rFonts w:ascii="consolas" w:hAnsi="consolas" w:eastAsia="consolas" w:cs="consolas"/>
                <w:sz w:val="16"/>
              </w:rPr>
              <w:t>      39,250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3,356</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4,546</w:t>
            </w:r>
          </w:p>
        </w:tc>
        <w:tc>
          <w:tcPr>
            <w:tcW w:w="1170" w:type="dxa"/>
          </w:tcPr>
          <w:p>
            <w:pPr>
              <w:spacing w:after="0"/>
              <w:jc w:val="right"/>
            </w:pPr>
            <w:r>
              <w:rPr>
                <w:rFonts w:ascii="consolas" w:hAnsi="consolas" w:eastAsia="consolas" w:cs="consolas"/>
                <w:sz w:val="16"/>
              </w:rPr>
              <w:t>         714</w:t>
            </w:r>
          </w:p>
        </w:tc>
        <w:tc>
          <w:tcPr>
            <w:tcW w:w="1170" w:type="dxa"/>
          </w:tcPr>
          <w:p>
            <w:pPr>
              <w:spacing w:after="0"/>
              <w:jc w:val="right"/>
            </w:pPr>
            <w:r>
              <w:rPr>
                <w:rFonts w:ascii="consolas" w:hAnsi="consolas" w:eastAsia="consolas" w:cs="consolas"/>
                <w:sz w:val="16"/>
              </w:rPr>
              <w:t>      16,416</w:t>
            </w:r>
          </w:p>
        </w:tc>
        <w:tc>
          <w:tcPr>
            <w:tcW w:w="1170" w:type="dxa"/>
          </w:tcPr>
          <w:p>
            <w:pPr>
              <w:spacing w:after="0"/>
              <w:jc w:val="right"/>
            </w:pPr>
            <w:r>
              <w:rPr>
                <w:rFonts w:ascii="consolas" w:hAnsi="consolas" w:eastAsia="consolas" w:cs="consolas"/>
                <w:sz w:val="16"/>
              </w:rPr>
              <w:t>       1,498</w:t>
            </w:r>
          </w:p>
        </w:tc>
        <w:tc>
          <w:tcPr>
            <w:tcW w:w="1170" w:type="dxa"/>
          </w:tcPr>
          <w:p>
            <w:pPr>
              <w:spacing w:after="0"/>
              <w:jc w:val="right"/>
            </w:pPr>
            <w:r>
              <w:rPr>
                <w:rFonts w:ascii="consolas" w:hAnsi="consolas" w:eastAsia="consolas" w:cs="consolas"/>
                <w:sz w:val="16"/>
              </w:rPr>
              <w:t>      11,186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505</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1,304</w:t>
            </w:r>
          </w:p>
        </w:tc>
        <w:tc>
          <w:tcPr>
            <w:tcW w:w="1170" w:type="dxa"/>
          </w:tcPr>
          <w:p>
            <w:pPr>
              <w:spacing w:after="0"/>
              <w:jc w:val="right"/>
            </w:pPr>
            <w:r>
              <w:rPr>
                <w:rFonts w:ascii="consolas" w:hAnsi="consolas" w:eastAsia="consolas" w:cs="consolas"/>
                <w:sz w:val="16"/>
              </w:rPr>
              <w:t>          59</w:t>
            </w:r>
          </w:p>
        </w:tc>
        <w:tc>
          <w:tcPr>
            <w:tcW w:w="1170" w:type="dxa"/>
          </w:tcPr>
          <w:p>
            <w:pPr>
              <w:spacing w:after="0"/>
              <w:jc w:val="right"/>
            </w:pPr>
            <w:r>
              <w:rPr>
                <w:rFonts w:ascii="consolas" w:hAnsi="consolas" w:eastAsia="consolas" w:cs="consolas"/>
                <w:sz w:val="16"/>
              </w:rPr>
              <w:t>       6,333</w:t>
            </w:r>
          </w:p>
        </w:tc>
        <w:tc>
          <w:tcPr>
            <w:tcW w:w="1170" w:type="dxa"/>
          </w:tcPr>
          <w:p>
            <w:pPr>
              <w:spacing w:after="0"/>
              <w:jc w:val="right"/>
            </w:pPr>
            <w:r>
              <w:rPr>
                <w:rFonts w:ascii="consolas" w:hAnsi="consolas" w:eastAsia="consolas" w:cs="consolas"/>
                <w:sz w:val="16"/>
              </w:rPr>
              <w:t>         249</w:t>
            </w:r>
          </w:p>
        </w:tc>
        <w:tc>
          <w:tcPr>
            <w:tcW w:w="1170" w:type="dxa"/>
          </w:tcPr>
          <w:p>
            <w:pPr>
              <w:spacing w:after="0"/>
              <w:jc w:val="right"/>
            </w:pPr>
            <w:r>
              <w:rPr>
                <w:rFonts w:ascii="consolas" w:hAnsi="consolas" w:eastAsia="consolas" w:cs="consolas"/>
                <w:sz w:val="16"/>
              </w:rPr>
              <w:t>       3,369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125</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490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2,771</w:t>
            </w:r>
          </w:p>
        </w:tc>
        <w:tc>
          <w:tcPr>
            <w:tcW w:w="1170" w:type="dxa"/>
          </w:tcPr>
          <w:p>
            <w:pPr>
              <w:spacing w:after="0"/>
              <w:jc w:val="right"/>
            </w:pPr>
            <w:r>
              <w:rPr>
                <w:rFonts w:ascii="consolas" w:hAnsi="consolas" w:eastAsia="consolas" w:cs="consolas"/>
                <w:sz w:val="16"/>
              </w:rPr>
              <w:t>          35</w:t>
            </w:r>
          </w:p>
        </w:tc>
        <w:tc>
          <w:tcPr>
            <w:tcW w:w="1170" w:type="dxa"/>
          </w:tcPr>
          <w:p>
            <w:pPr>
              <w:spacing w:after="0"/>
              <w:jc w:val="right"/>
            </w:pPr>
            <w:r>
              <w:rPr>
                <w:rFonts w:ascii="consolas" w:hAnsi="consolas" w:eastAsia="consolas" w:cs="consolas"/>
                <w:sz w:val="16"/>
              </w:rPr>
              <w:t>       1,018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142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1,170</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427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517</w:t>
            </w:r>
          </w:p>
        </w:tc>
        <w:tc>
          <w:tcPr>
            <w:tcW w:w="1170" w:type="dxa"/>
          </w:tcPr>
          <w:p>
            <w:pPr>
              <w:spacing w:after="0"/>
              <w:jc w:val="right"/>
            </w:pPr>
            <w:r>
              <w:rPr>
                <w:rFonts w:ascii="consolas" w:hAnsi="consolas" w:eastAsia="consolas" w:cs="consolas"/>
                <w:sz w:val="16"/>
              </w:rPr>
              <w:t>          11</w:t>
            </w:r>
          </w:p>
        </w:tc>
        <w:tc>
          <w:tcPr>
            <w:tcW w:w="1170" w:type="dxa"/>
          </w:tcPr>
          <w:p>
            <w:pPr>
              <w:spacing w:after="0"/>
              <w:jc w:val="right"/>
            </w:pPr>
            <w:r>
              <w:rPr>
                <w:rFonts w:ascii="consolas" w:hAnsi="consolas" w:eastAsia="consolas" w:cs="consolas"/>
                <w:sz w:val="16"/>
              </w:rPr>
              <w:t>         215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58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333</w:t>
            </w:r>
          </w:p>
        </w:tc>
        <w:tc>
          <w:tcPr>
            <w:tcW w:w="1170" w:type="dxa"/>
          </w:tcPr>
          <w:p>
            <w:pPr>
              <w:spacing w:after="0"/>
              <w:jc w:val="right"/>
            </w:pPr>
            <w:r>
              <w:rPr>
                <w:rFonts w:ascii="consolas" w:hAnsi="consolas" w:eastAsia="consolas" w:cs="consolas"/>
                <w:sz w:val="16"/>
              </w:rPr>
              <w:t>           2</w:t>
            </w:r>
          </w:p>
        </w:tc>
        <w:tc>
          <w:tcPr>
            <w:tcW w:w="1170" w:type="dxa"/>
          </w:tcPr>
          <w:p>
            <w:pPr>
              <w:spacing w:after="0"/>
              <w:jc w:val="right"/>
            </w:pPr>
            <w:r>
              <w:rPr>
                <w:rFonts w:ascii="consolas" w:hAnsi="consolas" w:eastAsia="consolas" w:cs="consolas"/>
                <w:sz w:val="16"/>
              </w:rPr>
              <w:t>          63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11</w:t>
            </w:r>
          </w:p>
        </w:tc>
        <w:tc>
          <w:tcPr>
            <w:tcW w:w="1170" w:type="dxa"/>
          </w:tcPr>
          <w:p>
            <w:pPr>
              <w:spacing w:after="0"/>
              <w:jc w:val="right"/>
            </w:pPr>
            <w:r>
              <w:rPr>
                <w:rFonts w:ascii="consolas" w:hAnsi="consolas" w:eastAsia="consolas" w:cs="consolas"/>
                <w:sz w:val="16"/>
              </w:rPr>
              <w:t>           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12</w:t>
            </w:r>
          </w:p>
        </w:tc>
        <w:tc>
          <w:tcPr>
            <w:tcW w:w="1170" w:type="dxa"/>
          </w:tcPr>
          <w:p>
            <w:pPr>
              <w:spacing w:after="0"/>
              <w:jc w:val="right"/>
            </w:pPr>
            <w:r>
              <w:rPr>
                <w:rFonts w:ascii="consolas" w:hAnsi="consolas" w:eastAsia="consolas" w:cs="consolas"/>
                <w:sz w:val="16"/>
              </w:rPr>
              <w:t>           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14</w:t>
            </w:r>
          </w:p>
        </w:tc>
        <w:tc>
          <w:tcPr>
            <w:tcW w:w="1170" w:type="dxa"/>
          </w:tcPr>
          <w:p>
            <w:pPr>
              <w:spacing w:after="0"/>
              <w:jc w:val="right"/>
            </w:pPr>
            <w:r>
              <w:rPr>
                <w:rFonts w:ascii="consolas" w:hAnsi="consolas" w:eastAsia="consolas" w:cs="consolas"/>
                <w:sz w:val="16"/>
              </w:rPr>
              <w:t>           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kidsn_hh15</w:t>
      </w:r>
    </w:p>
    <w:p>
      <w:pPr>
        <w:rPr>
          <w:color w:val="4682B4"/>
        </w:rPr>
      </w:pPr>
      <w:r>
        <w:t/>
      </w:r>
      <w:r>
        <w:rPr>
          <w:rFonts/>
          <w:color w:val="4682B4"/>
        </w:rPr>
        <w:t xml:space="preserve">Number Of Children in HH aged 0-15</w:t>
        <w:br w:type="textWrapping"/>
      </w:r>
    </w:p>
    <w:p>
      <w:r>
        <w:t/>
      </w:r>
    </w:p>
    <w:p>
      <w:r>
        <w:t/>
      </w:r>
      <w:r>
        <w:t xml:space="preserve">Number of persons in the household aged 15 or under (any children: own-born, adopted, of other family members).</w:t>
      </w:r>
    </w:p>
    <w:p>
      <w:r>
        <w:t/>
      </w:r>
      <w:r>
        <w:t xml:space="preserve"/>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kidsn_hh15</w:t>
              <w:br w:type="textWrapping"/>
            </w:r>
            <w:r>
              <w:rPr>
                <w:rFonts w:ascii="consolas" w:hAnsi="consolas" w:eastAsia="consolas" w:cs="consolas"/>
                <w:b w:val="true"/>
                <w:sz w:val="18"/>
              </w:rPr>
              <w:t xml:space="preserve">       Label: </w:t>
            </w:r>
            <w:r>
              <w:rPr>
                <w:rFonts w:ascii="consolas" w:hAnsi="consolas" w:eastAsia="consolas" w:cs="consolas"/>
                <w:sz w:val="18"/>
              </w:rPr>
              <w:t xml:space="preserve">Number Of Children in HH aged 0-15</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13</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1,894,473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0.55           </w:t>
              <w:br w:type="textWrapping"/>
            </w:r>
            <w:r>
              <w:rPr>
                <w:rFonts w:ascii="consolas" w:hAnsi="consolas" w:eastAsia="consolas" w:cs="consolas"/>
                <w:b w:val="true"/>
                <w:sz w:val="18"/>
              </w:rPr>
              <w:t xml:space="preserve">       SD: </w:t>
            </w:r>
            <w:r>
              <w:rPr>
                <w:rFonts w:ascii="consolas" w:hAnsi="consolas" w:eastAsia="consolas" w:cs="consolas"/>
                <w:sz w:val="18"/>
              </w:rPr>
              <w:t xml:space="preserve">0.96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826,817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26.8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157,858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142,420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47,265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11,323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2,830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887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1894473</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61.4</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0</w:t>
            </w:r>
          </w:p>
        </w:tc>
        <w:tc>
          <w:tcPr>
            <w:tcW w:w="1170" w:type="dxa"/>
            <w:tcBorders>
              <w:top w:val="single" w:color="000000"/>
            </w:tcBorders>
          </w:tcPr>
          <w:p>
            <w:pPr>
              <w:spacing w:after="0"/>
              <w:jc w:val="right"/>
            </w:pPr>
            <w:r>
              <w:rPr>
                <w:rFonts w:ascii="consolas" w:hAnsi="consolas" w:eastAsia="consolas" w:cs="consolas"/>
                <w:sz w:val="16"/>
              </w:rPr>
              <w:t>     194,007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537,354</w:t>
            </w:r>
          </w:p>
        </w:tc>
        <w:tc>
          <w:tcPr>
            <w:tcW w:w="1170" w:type="dxa"/>
            <w:tcBorders>
              <w:top w:val="single" w:color="000000"/>
            </w:tcBorders>
          </w:tcPr>
          <w:p>
            <w:pPr>
              <w:spacing w:after="0"/>
              <w:jc w:val="right"/>
            </w:pPr>
            <w:r>
              <w:rPr>
                <w:rFonts w:ascii="consolas" w:hAnsi="consolas" w:eastAsia="consolas" w:cs="consolas"/>
                <w:sz w:val="16"/>
              </w:rPr>
              <w:t>      95,456</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39,528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109,937</w:t>
            </w:r>
          </w:p>
        </w:tc>
        <w:tc>
          <w:tcPr>
            <w:tcW w:w="1170" w:type="dxa"/>
          </w:tcPr>
          <w:p>
            <w:pPr>
              <w:spacing w:after="0"/>
              <w:jc w:val="right"/>
            </w:pPr>
            <w:r>
              <w:rPr>
                <w:rFonts w:ascii="consolas" w:hAnsi="consolas" w:eastAsia="consolas" w:cs="consolas"/>
                <w:sz w:val="16"/>
              </w:rPr>
              <w:t>       8,393</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37,777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95,434</w:t>
            </w:r>
          </w:p>
        </w:tc>
        <w:tc>
          <w:tcPr>
            <w:tcW w:w="1170" w:type="dxa"/>
          </w:tcPr>
          <w:p>
            <w:pPr>
              <w:spacing w:after="0"/>
              <w:jc w:val="right"/>
            </w:pPr>
            <w:r>
              <w:rPr>
                <w:rFonts w:ascii="consolas" w:hAnsi="consolas" w:eastAsia="consolas" w:cs="consolas"/>
                <w:sz w:val="16"/>
              </w:rPr>
              <w:t>       9,209</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14,217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30,229</w:t>
            </w:r>
          </w:p>
        </w:tc>
        <w:tc>
          <w:tcPr>
            <w:tcW w:w="1170" w:type="dxa"/>
          </w:tcPr>
          <w:p>
            <w:pPr>
              <w:spacing w:after="0"/>
              <w:jc w:val="right"/>
            </w:pPr>
            <w:r>
              <w:rPr>
                <w:rFonts w:ascii="consolas" w:hAnsi="consolas" w:eastAsia="consolas" w:cs="consolas"/>
                <w:sz w:val="16"/>
              </w:rPr>
              <w:t>       2,819</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3,529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7,390</w:t>
            </w:r>
          </w:p>
        </w:tc>
        <w:tc>
          <w:tcPr>
            <w:tcW w:w="1170" w:type="dxa"/>
          </w:tcPr>
          <w:p>
            <w:pPr>
              <w:spacing w:after="0"/>
              <w:jc w:val="right"/>
            </w:pPr>
            <w:r>
              <w:rPr>
                <w:rFonts w:ascii="consolas" w:hAnsi="consolas" w:eastAsia="consolas" w:cs="consolas"/>
                <w:sz w:val="16"/>
              </w:rPr>
              <w:t>         404</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1,003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1,758</w:t>
            </w:r>
          </w:p>
        </w:tc>
        <w:tc>
          <w:tcPr>
            <w:tcW w:w="1170" w:type="dxa"/>
          </w:tcPr>
          <w:p>
            <w:pPr>
              <w:spacing w:after="0"/>
              <w:jc w:val="right"/>
            </w:pPr>
            <w:r>
              <w:rPr>
                <w:rFonts w:ascii="consolas" w:hAnsi="consolas" w:eastAsia="consolas" w:cs="consolas"/>
                <w:sz w:val="16"/>
              </w:rPr>
              <w:t>          69</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384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498</w:t>
            </w:r>
          </w:p>
        </w:tc>
        <w:tc>
          <w:tcPr>
            <w:tcW w:w="1170" w:type="dxa"/>
          </w:tcPr>
          <w:p>
            <w:pPr>
              <w:spacing w:after="0"/>
              <w:jc w:val="right"/>
            </w:pPr>
            <w:r>
              <w:rPr>
                <w:rFonts w:ascii="consolas" w:hAnsi="consolas" w:eastAsia="consolas" w:cs="consolas"/>
                <w:sz w:val="16"/>
              </w:rPr>
              <w:t>           5</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77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51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25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11</w:t>
            </w:r>
          </w:p>
        </w:tc>
        <w:tc>
          <w:tcPr>
            <w:tcW w:w="1170" w:type="dxa"/>
          </w:tcPr>
          <w:p>
            <w:pPr>
              <w:spacing w:after="0"/>
              <w:jc w:val="right"/>
            </w:pPr>
            <w:r>
              <w:rPr>
                <w:rFonts w:ascii="consolas" w:hAnsi="consolas" w:eastAsia="consolas" w:cs="consolas"/>
                <w:sz w:val="16"/>
              </w:rPr>
              <w:t>          11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203,914</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kidsn_all</w:t>
      </w:r>
    </w:p>
    <w:p>
      <w:pPr>
        <w:rPr>
          <w:color w:val="4682B4"/>
        </w:rPr>
      </w:pPr>
      <w:r>
        <w:t/>
      </w:r>
      <w:r>
        <w:rPr>
          <w:rFonts/>
          <w:color w:val="4682B4"/>
        </w:rPr>
        <w:t xml:space="preserve">Number Of Children Ever Had</w:t>
        <w:br w:type="textWrapping"/>
      </w:r>
    </w:p>
    <w:p>
      <w:r>
        <w:t/>
      </w:r>
    </w:p>
    <w:p>
      <w:r>
        <w:t/>
      </w:r>
      <w:r>
        <w:t xml:space="preserve">Number of children that respondent ever had (also not living in HH, older, in some counties also adopted and deceased. </w:t>
      </w:r>
    </w:p>
    <w:p>
      <w:r>
        <w:t/>
      </w:r>
      <w:r>
        <w:t xml:space="preserve"/>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kidsn_all</w:t>
              <w:br w:type="textWrapping"/>
            </w:r>
            <w:r>
              <w:rPr>
                <w:rFonts w:ascii="consolas" w:hAnsi="consolas" w:eastAsia="consolas" w:cs="consolas"/>
                <w:b w:val="true"/>
                <w:sz w:val="18"/>
              </w:rPr>
              <w:t xml:space="preserve">       Label: </w:t>
            </w:r>
            <w:r>
              <w:rPr>
                <w:rFonts w:ascii="consolas" w:hAnsi="consolas" w:eastAsia="consolas" w:cs="consolas"/>
                <w:sz w:val="18"/>
              </w:rPr>
              <w:t xml:space="preserve">Number Of Children Ever Had</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26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1,695,626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1.55           </w:t>
              <w:br w:type="textWrapping"/>
            </w:r>
            <w:r>
              <w:rPr>
                <w:rFonts w:ascii="consolas" w:hAnsi="consolas" w:eastAsia="consolas" w:cs="consolas"/>
                <w:b w:val="true"/>
                <w:sz w:val="18"/>
              </w:rPr>
              <w:t xml:space="preserve">       SD: </w:t>
            </w:r>
            <w:r>
              <w:rPr>
                <w:rFonts w:ascii="consolas" w:hAnsi="consolas" w:eastAsia="consolas" w:cs="consolas"/>
                <w:sz w:val="18"/>
              </w:rPr>
              <w:t xml:space="preserve">1.49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96</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2,991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24,540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395,517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236,438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440,238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205,114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70,601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23,789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9,552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3,927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679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1667940</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54.1</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96</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2,991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w:t>
            </w:r>
          </w:p>
        </w:tc>
        <w:tc>
          <w:tcPr>
            <w:tcW w:w="1170" w:type="dxa"/>
          </w:tcPr>
          <w:p>
            <w:pPr>
              <w:spacing w:after="0"/>
              <w:jc w:val="right"/>
            </w:pPr>
            <w:r>
              <w:rPr>
                <w:rFonts w:ascii="consolas" w:hAnsi="consolas" w:eastAsia="consolas" w:cs="consolas"/>
                <w:sz w:val="16"/>
              </w:rPr>
              <w:t>      24,531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54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91,744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62,480</w:t>
            </w:r>
          </w:p>
        </w:tc>
        <w:tc>
          <w:tcPr>
            <w:tcW w:w="1170" w:type="dxa"/>
          </w:tcPr>
          <w:p>
            <w:pPr>
              <w:spacing w:after="0"/>
              <w:jc w:val="right"/>
            </w:pPr>
            <w:r>
              <w:rPr>
                <w:rFonts w:ascii="consolas" w:hAnsi="consolas" w:eastAsia="consolas" w:cs="consolas"/>
                <w:sz w:val="16"/>
              </w:rPr>
              <w:t>     206,115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35,178</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35,694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25,470</w:t>
            </w:r>
          </w:p>
        </w:tc>
        <w:tc>
          <w:tcPr>
            <w:tcW w:w="1170" w:type="dxa"/>
          </w:tcPr>
          <w:p>
            <w:pPr>
              <w:spacing w:after="0"/>
              <w:jc w:val="right"/>
            </w:pPr>
            <w:r>
              <w:rPr>
                <w:rFonts w:ascii="consolas" w:hAnsi="consolas" w:eastAsia="consolas" w:cs="consolas"/>
                <w:sz w:val="16"/>
              </w:rPr>
              <w:t>     161,874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13,400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78,584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69,842</w:t>
            </w:r>
          </w:p>
        </w:tc>
        <w:tc>
          <w:tcPr>
            <w:tcW w:w="1170" w:type="dxa"/>
          </w:tcPr>
          <w:p>
            <w:pPr>
              <w:spacing w:after="0"/>
              <w:jc w:val="right"/>
            </w:pPr>
            <w:r>
              <w:rPr>
                <w:rFonts w:ascii="consolas" w:hAnsi="consolas" w:eastAsia="consolas" w:cs="consolas"/>
                <w:sz w:val="16"/>
              </w:rPr>
              <w:t>     254,174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37,638</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50,100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31,432</w:t>
            </w:r>
          </w:p>
        </w:tc>
        <w:tc>
          <w:tcPr>
            <w:tcW w:w="1170" w:type="dxa"/>
          </w:tcPr>
          <w:p>
            <w:pPr>
              <w:spacing w:after="0"/>
              <w:jc w:val="right"/>
            </w:pPr>
            <w:r>
              <w:rPr>
                <w:rFonts w:ascii="consolas" w:hAnsi="consolas" w:eastAsia="consolas" w:cs="consolas"/>
                <w:sz w:val="16"/>
              </w:rPr>
              <w:t>     107,573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16,009</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20,930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8,426</w:t>
            </w:r>
          </w:p>
        </w:tc>
        <w:tc>
          <w:tcPr>
            <w:tcW w:w="1170" w:type="dxa"/>
          </w:tcPr>
          <w:p>
            <w:pPr>
              <w:spacing w:after="0"/>
              <w:jc w:val="right"/>
            </w:pPr>
            <w:r>
              <w:rPr>
                <w:rFonts w:ascii="consolas" w:hAnsi="consolas" w:eastAsia="consolas" w:cs="consolas"/>
                <w:sz w:val="16"/>
              </w:rPr>
              <w:t>      36,469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4,776</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7,605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1,994</w:t>
            </w:r>
          </w:p>
        </w:tc>
        <w:tc>
          <w:tcPr>
            <w:tcW w:w="1170" w:type="dxa"/>
          </w:tcPr>
          <w:p>
            <w:pPr>
              <w:spacing w:after="0"/>
              <w:jc w:val="right"/>
            </w:pPr>
            <w:r>
              <w:rPr>
                <w:rFonts w:ascii="consolas" w:hAnsi="consolas" w:eastAsia="consolas" w:cs="consolas"/>
                <w:sz w:val="16"/>
              </w:rPr>
              <w:t>      12,524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1,666</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3,269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824</w:t>
            </w:r>
          </w:p>
        </w:tc>
        <w:tc>
          <w:tcPr>
            <w:tcW w:w="1170" w:type="dxa"/>
          </w:tcPr>
          <w:p>
            <w:pPr>
              <w:spacing w:after="0"/>
              <w:jc w:val="right"/>
            </w:pPr>
            <w:r>
              <w:rPr>
                <w:rFonts w:ascii="consolas" w:hAnsi="consolas" w:eastAsia="consolas" w:cs="consolas"/>
                <w:sz w:val="16"/>
              </w:rPr>
              <w:t>       4,818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641</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1,395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241</w:t>
            </w:r>
          </w:p>
        </w:tc>
        <w:tc>
          <w:tcPr>
            <w:tcW w:w="1170" w:type="dxa"/>
          </w:tcPr>
          <w:p>
            <w:pPr>
              <w:spacing w:after="0"/>
              <w:jc w:val="right"/>
            </w:pPr>
            <w:r>
              <w:rPr>
                <w:rFonts w:ascii="consolas" w:hAnsi="consolas" w:eastAsia="consolas" w:cs="consolas"/>
                <w:sz w:val="16"/>
              </w:rPr>
              <w:t>       2,071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663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153</w:t>
            </w:r>
          </w:p>
        </w:tc>
        <w:tc>
          <w:tcPr>
            <w:tcW w:w="1170" w:type="dxa"/>
          </w:tcPr>
          <w:p>
            <w:pPr>
              <w:spacing w:after="0"/>
              <w:jc w:val="right"/>
            </w:pPr>
            <w:r>
              <w:rPr>
                <w:rFonts w:ascii="consolas" w:hAnsi="consolas" w:eastAsia="consolas" w:cs="consolas"/>
                <w:sz w:val="16"/>
              </w:rPr>
              <w:t>       1,038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65</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258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19</w:t>
            </w:r>
          </w:p>
        </w:tc>
        <w:tc>
          <w:tcPr>
            <w:tcW w:w="1170" w:type="dxa"/>
          </w:tcPr>
          <w:p>
            <w:pPr>
              <w:spacing w:after="0"/>
              <w:jc w:val="right"/>
            </w:pPr>
            <w:r>
              <w:rPr>
                <w:rFonts w:ascii="consolas" w:hAnsi="consolas" w:eastAsia="consolas" w:cs="consolas"/>
                <w:sz w:val="16"/>
              </w:rPr>
              <w:t>         379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23</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152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w:t>
            </w:r>
          </w:p>
        </w:tc>
        <w:tc>
          <w:tcPr>
            <w:tcW w:w="1170" w:type="dxa"/>
          </w:tcPr>
          <w:p>
            <w:pPr>
              <w:spacing w:after="0"/>
              <w:jc w:val="right"/>
            </w:pPr>
            <w:r>
              <w:rPr>
                <w:rFonts w:ascii="consolas" w:hAnsi="consolas" w:eastAsia="consolas" w:cs="consolas"/>
                <w:sz w:val="16"/>
              </w:rPr>
              <w:t>         281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w:t>
            </w:r>
          </w:p>
        </w:tc>
      </w:tr>
      <w:tr>
        <w:tc>
          <w:tcPr>
            <w:tcW w:w="1170" w:type="dxa"/>
          </w:tcPr>
          <w:p>
            <w:pPr>
              <w:spacing w:after="0"/>
              <w:jc w:val="right"/>
            </w:pPr>
            <w:r>
              <w:rPr>
                <w:rFonts w:ascii="consolas" w:hAnsi="consolas" w:eastAsia="consolas" w:cs="consolas"/>
                <w:sz w:val="16"/>
              </w:rPr>
              <w:t xml:space="preserve">11</w:t>
            </w:r>
          </w:p>
        </w:tc>
        <w:tc>
          <w:tcPr>
            <w:tcW w:w="1170" w:type="dxa"/>
          </w:tcPr>
          <w:p>
            <w:pPr>
              <w:spacing w:after="0"/>
              <w:jc w:val="right"/>
            </w:pPr>
            <w:r>
              <w:rPr>
                <w:rFonts w:ascii="consolas" w:hAnsi="consolas" w:eastAsia="consolas" w:cs="consolas"/>
                <w:sz w:val="16"/>
              </w:rPr>
              <w:t>          35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w:t>
            </w:r>
          </w:p>
        </w:tc>
        <w:tc>
          <w:tcPr>
            <w:tcW w:w="1170" w:type="dxa"/>
          </w:tcPr>
          <w:p>
            <w:pPr>
              <w:spacing w:after="0"/>
              <w:jc w:val="right"/>
            </w:pPr>
            <w:r>
              <w:rPr>
                <w:rFonts w:ascii="consolas" w:hAnsi="consolas" w:eastAsia="consolas" w:cs="consolas"/>
                <w:sz w:val="16"/>
              </w:rPr>
              <w:t>         121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12</w:t>
            </w:r>
          </w:p>
        </w:tc>
        <w:tc>
          <w:tcPr>
            <w:tcW w:w="1170" w:type="dxa"/>
          </w:tcPr>
          <w:p>
            <w:pPr>
              <w:spacing w:after="0"/>
              <w:jc w:val="right"/>
            </w:pPr>
            <w:r>
              <w:rPr>
                <w:rFonts w:ascii="consolas" w:hAnsi="consolas" w:eastAsia="consolas" w:cs="consolas"/>
                <w:sz w:val="16"/>
              </w:rPr>
              <w:t>          52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w:t>
            </w:r>
          </w:p>
        </w:tc>
        <w:tc>
          <w:tcPr>
            <w:tcW w:w="1170" w:type="dxa"/>
          </w:tcPr>
          <w:p>
            <w:pPr>
              <w:spacing w:after="0"/>
              <w:jc w:val="right"/>
            </w:pPr>
            <w:r>
              <w:rPr>
                <w:rFonts w:ascii="consolas" w:hAnsi="consolas" w:eastAsia="consolas" w:cs="consolas"/>
                <w:sz w:val="16"/>
              </w:rPr>
              <w:t>         134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w:t>
            </w:r>
          </w:p>
        </w:tc>
      </w:tr>
      <w:tr>
        <w:tc>
          <w:tcPr>
            <w:tcW w:w="1170" w:type="dxa"/>
          </w:tcPr>
          <w:p>
            <w:pPr>
              <w:spacing w:after="0"/>
              <w:jc w:val="right"/>
            </w:pPr>
            <w:r>
              <w:rPr>
                <w:rFonts w:ascii="consolas" w:hAnsi="consolas" w:eastAsia="consolas" w:cs="consolas"/>
                <w:sz w:val="16"/>
              </w:rPr>
              <w:t xml:space="preserve">13</w:t>
            </w:r>
          </w:p>
        </w:tc>
        <w:tc>
          <w:tcPr>
            <w:tcW w:w="1170" w:type="dxa"/>
          </w:tcPr>
          <w:p>
            <w:pPr>
              <w:spacing w:after="0"/>
              <w:jc w:val="right"/>
            </w:pPr>
            <w:r>
              <w:rPr>
                <w:rFonts w:ascii="consolas" w:hAnsi="consolas" w:eastAsia="consolas" w:cs="consolas"/>
                <w:sz w:val="16"/>
              </w:rPr>
              <w:t>          62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14</w:t>
            </w:r>
          </w:p>
        </w:tc>
        <w:tc>
          <w:tcPr>
            <w:tcW w:w="1170" w:type="dxa"/>
          </w:tcPr>
          <w:p>
            <w:pPr>
              <w:spacing w:after="0"/>
              <w:jc w:val="right"/>
            </w:pPr>
            <w:r>
              <w:rPr>
                <w:rFonts w:ascii="consolas" w:hAnsi="consolas" w:eastAsia="consolas" w:cs="consolas"/>
                <w:sz w:val="16"/>
              </w:rPr>
              <w:t>          14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w:t>
            </w:r>
          </w:p>
        </w:tc>
        <w:tc>
          <w:tcPr>
            <w:tcW w:w="1170" w:type="dxa"/>
          </w:tcPr>
          <w:p>
            <w:pPr>
              <w:spacing w:after="0"/>
              <w:jc w:val="right"/>
            </w:pPr>
            <w:r>
              <w:rPr>
                <w:rFonts w:ascii="consolas" w:hAnsi="consolas" w:eastAsia="consolas" w:cs="consolas"/>
                <w:sz w:val="16"/>
              </w:rPr>
              <w:t>           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15</w:t>
            </w:r>
          </w:p>
        </w:tc>
        <w:tc>
          <w:tcPr>
            <w:tcW w:w="1170" w:type="dxa"/>
          </w:tcPr>
          <w:p>
            <w:pPr>
              <w:spacing w:after="0"/>
              <w:jc w:val="right"/>
            </w:pPr>
            <w:r>
              <w:rPr>
                <w:rFonts w:ascii="consolas" w:hAnsi="consolas" w:eastAsia="consolas" w:cs="consolas"/>
                <w:sz w:val="16"/>
              </w:rPr>
              <w:t>           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w:t>
            </w:r>
          </w:p>
        </w:tc>
      </w:tr>
      <w:tr>
        <w:tc>
          <w:tcPr>
            <w:tcW w:w="1170" w:type="dxa"/>
          </w:tcPr>
          <w:p>
            <w:pPr>
              <w:spacing w:after="0"/>
              <w:jc w:val="right"/>
            </w:pPr>
            <w:r>
              <w:rPr>
                <w:rFonts w:ascii="consolas" w:hAnsi="consolas" w:eastAsia="consolas" w:cs="consolas"/>
                <w:sz w:val="16"/>
              </w:rPr>
              <w:t xml:space="preserve">16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18</w:t>
            </w:r>
          </w:p>
        </w:tc>
        <w:tc>
          <w:tcPr>
            <w:tcW w:w="1170" w:type="dxa"/>
          </w:tcPr>
          <w:p>
            <w:pPr>
              <w:spacing w:after="0"/>
              <w:jc w:val="right"/>
            </w:pPr>
            <w:r>
              <w:rPr>
                <w:rFonts w:ascii="consolas" w:hAnsi="consolas" w:eastAsia="consolas" w:cs="consolas"/>
                <w:sz w:val="16"/>
              </w:rPr>
              <w:t>           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6,630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kids_any</w:t>
      </w:r>
    </w:p>
    <w:p>
      <w:pPr>
        <w:rPr>
          <w:color w:val="4682B4"/>
        </w:rPr>
      </w:pPr>
      <w:r>
        <w:t/>
      </w:r>
      <w:r>
        <w:rPr>
          <w:rFonts/>
          <w:color w:val="4682B4"/>
        </w:rPr>
        <w:t xml:space="preserve">Has own children</w:t>
        <w:br w:type="textWrapping"/>
      </w:r>
      <w:r>
        <w:rPr>
          <w:rFonts/>
          <w:color w:val="4682B4"/>
        </w:rPr>
        <w:t xml:space="preserve">   (0):   [0] No</w:t>
        <w:br w:type="textWrapping"/>
      </w:r>
      <w:r>
        <w:rPr>
          <w:rFonts/>
          <w:color w:val="4682B4"/>
        </w:rPr>
        <w:t xml:space="preserve">   (1):   [1] Yes</w:t>
        <w:br w:type="textWrapping"/>
      </w:r>
    </w:p>
    <w:p>
      <w:r>
        <w:t/>
      </w:r>
    </w:p>
    <w:p>
      <w:r>
        <w:t/>
      </w:r>
      <w:r>
        <w:t xml:space="preserve">Has currently any own children (also children ever born).</w:t>
      </w:r>
    </w:p>
    <w:p>
      <w:r>
        <w:t/>
      </w:r>
      <w:r>
        <w:t xml:space="preserve"/>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kids_any</w:t>
              <w:br w:type="textWrapping"/>
            </w:r>
            <w:r>
              <w:rPr>
                <w:rFonts w:ascii="consolas" w:hAnsi="consolas" w:eastAsia="consolas" w:cs="consolas"/>
                <w:b w:val="true"/>
                <w:sz w:val="18"/>
              </w:rPr>
              <w:t xml:space="preserve">       Label: </w:t>
            </w:r>
            <w:r>
              <w:rPr>
                <w:rFonts w:ascii="consolas" w:hAnsi="consolas" w:eastAsia="consolas" w:cs="consolas"/>
                <w:sz w:val="18"/>
              </w:rPr>
              <w:t xml:space="preserve">Has own children</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936,957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0.66           </w:t>
              <w:br w:type="textWrapping"/>
            </w:r>
            <w:r>
              <w:rPr>
                <w:rFonts w:ascii="consolas" w:hAnsi="consolas" w:eastAsia="consolas" w:cs="consolas"/>
                <w:b w:val="true"/>
                <w:sz w:val="18"/>
              </w:rPr>
              <w:t xml:space="preserve">       SD: </w:t>
            </w:r>
            <w:r>
              <w:rPr>
                <w:rFonts w:ascii="consolas" w:hAnsi="consolas" w:eastAsia="consolas" w:cs="consolas"/>
                <w:sz w:val="18"/>
              </w:rPr>
              <w:t xml:space="preserve">0.58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2,991</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24,540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31,002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592,070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1555303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878,424</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28.5</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2,991</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w:t>
            </w:r>
          </w:p>
        </w:tc>
        <w:tc>
          <w:tcPr>
            <w:tcW w:w="1170" w:type="dxa"/>
          </w:tcPr>
          <w:p>
            <w:pPr>
              <w:spacing w:after="0"/>
              <w:jc w:val="right"/>
            </w:pPr>
            <w:r>
              <w:rPr>
                <w:rFonts w:ascii="consolas" w:hAnsi="consolas" w:eastAsia="consolas" w:cs="consolas"/>
                <w:sz w:val="16"/>
              </w:rPr>
              <w:t>      24,531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54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24,313</w:t>
            </w:r>
          </w:p>
        </w:tc>
        <w:tc>
          <w:tcPr>
            <w:tcW w:w="1170" w:type="dxa"/>
          </w:tcPr>
          <w:p>
            <w:pPr>
              <w:spacing w:after="0"/>
              <w:jc w:val="right"/>
            </w:pPr>
            <w:r>
              <w:rPr>
                <w:rFonts w:ascii="consolas" w:hAnsi="consolas" w:eastAsia="consolas" w:cs="consolas"/>
                <w:sz w:val="16"/>
              </w:rPr>
              <w:t>       6,630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91,744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62,480</w:t>
            </w:r>
          </w:p>
        </w:tc>
        <w:tc>
          <w:tcPr>
            <w:tcW w:w="1170" w:type="dxa"/>
          </w:tcPr>
          <w:p>
            <w:pPr>
              <w:spacing w:after="0"/>
              <w:jc w:val="right"/>
            </w:pPr>
            <w:r>
              <w:rPr>
                <w:rFonts w:ascii="consolas" w:hAnsi="consolas" w:eastAsia="consolas" w:cs="consolas"/>
                <w:sz w:val="16"/>
              </w:rPr>
              <w:t>     206,115</w:t>
            </w:r>
          </w:p>
        </w:tc>
        <w:tc>
          <w:tcPr>
            <w:tcW w:w="1170" w:type="dxa"/>
          </w:tcPr>
          <w:p>
            <w:pPr>
              <w:spacing w:after="0"/>
              <w:jc w:val="right"/>
            </w:pPr>
            <w:r>
              <w:rPr>
                <w:rFonts w:ascii="consolas" w:hAnsi="consolas" w:eastAsia="consolas" w:cs="consolas"/>
                <w:sz w:val="16"/>
              </w:rPr>
              <w:t>     197,333</w:t>
            </w:r>
          </w:p>
        </w:tc>
        <w:tc>
          <w:tcPr>
            <w:tcW w:w="1170" w:type="dxa"/>
          </w:tcPr>
          <w:p>
            <w:pPr>
              <w:spacing w:after="0"/>
              <w:jc w:val="right"/>
            </w:pPr>
            <w:r>
              <w:rPr>
                <w:rFonts w:ascii="consolas" w:hAnsi="consolas" w:eastAsia="consolas" w:cs="consolas"/>
                <w:sz w:val="16"/>
              </w:rPr>
              <w:t>      34,398</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198,818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138,429</w:t>
            </w:r>
          </w:p>
        </w:tc>
        <w:tc>
          <w:tcPr>
            <w:tcW w:w="1170" w:type="dxa"/>
          </w:tcPr>
          <w:p>
            <w:pPr>
              <w:spacing w:after="0"/>
              <w:jc w:val="right"/>
            </w:pPr>
            <w:r>
              <w:rPr>
                <w:rFonts w:ascii="consolas" w:hAnsi="consolas" w:eastAsia="consolas" w:cs="consolas"/>
                <w:sz w:val="16"/>
              </w:rPr>
              <w:t>     581,489</w:t>
            </w:r>
          </w:p>
        </w:tc>
        <w:tc>
          <w:tcPr>
            <w:tcW w:w="1170" w:type="dxa"/>
          </w:tcPr>
          <w:p>
            <w:pPr>
              <w:spacing w:after="0"/>
              <w:jc w:val="right"/>
            </w:pPr>
            <w:r>
              <w:rPr>
                <w:rFonts w:ascii="consolas" w:hAnsi="consolas" w:eastAsia="consolas" w:cs="consolas"/>
                <w:sz w:val="16"/>
              </w:rPr>
              <w:t>     561,240</w:t>
            </w:r>
          </w:p>
        </w:tc>
        <w:tc>
          <w:tcPr>
            <w:tcW w:w="1170" w:type="dxa"/>
          </w:tcPr>
          <w:p>
            <w:pPr>
              <w:spacing w:after="0"/>
              <w:jc w:val="right"/>
            </w:pPr>
            <w:r>
              <w:rPr>
                <w:rFonts w:ascii="consolas" w:hAnsi="consolas" w:eastAsia="consolas" w:cs="consolas"/>
                <w:sz w:val="16"/>
              </w:rPr>
              <w:t>      75,327</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nphh</w:t>
      </w:r>
    </w:p>
    <w:p>
      <w:pPr>
        <w:rPr>
          <w:color w:val="4682B4"/>
        </w:rPr>
      </w:pPr>
      <w:r>
        <w:t/>
      </w:r>
      <w:r>
        <w:rPr>
          <w:rFonts/>
          <w:color w:val="4682B4"/>
        </w:rPr>
        <w:t xml:space="preserve">Number of People in HH</w:t>
        <w:br w:type="textWrapping"/>
      </w:r>
    </w:p>
    <w:p>
      <w:r>
        <w:t/>
      </w:r>
    </w:p>
    <w:p>
      <w:r>
        <w:t/>
      </w:r>
      <w:r>
        <w:t xml:space="preserve">Total number of people living in the household at the time of the interveiw.</w:t>
      </w:r>
    </w:p>
    <w:p>
      <w:r>
        <w:t/>
      </w:r>
      <w:r>
        <w:t xml:space="preserve"/>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nphh</w:t>
              <w:br w:type="textWrapping"/>
            </w:r>
            <w:r>
              <w:rPr>
                <w:rFonts w:ascii="consolas" w:hAnsi="consolas" w:eastAsia="consolas" w:cs="consolas"/>
                <w:b w:val="true"/>
                <w:sz w:val="18"/>
              </w:rPr>
              <w:t xml:space="preserve">       Label: </w:t>
            </w:r>
            <w:r>
              <w:rPr>
                <w:rFonts w:ascii="consolas" w:hAnsi="consolas" w:eastAsia="consolas" w:cs="consolas"/>
                <w:sz w:val="18"/>
              </w:rPr>
              <w:t xml:space="preserve">Number of People in HH</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21</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28,486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2.83           </w:t>
              <w:br w:type="textWrapping"/>
            </w:r>
            <w:r>
              <w:rPr>
                <w:rFonts w:ascii="consolas" w:hAnsi="consolas" w:eastAsia="consolas" w:cs="consolas"/>
                <w:b w:val="true"/>
                <w:sz w:val="18"/>
              </w:rPr>
              <w:t xml:space="preserve">       SD: </w:t>
            </w:r>
            <w:r>
              <w:rPr>
                <w:rFonts w:ascii="consolas" w:hAnsi="consolas" w:eastAsia="consolas" w:cs="consolas"/>
                <w:sz w:val="18"/>
              </w:rPr>
              <w:t xml:space="preserve">1.79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28,007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451,949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991,516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576,062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636,043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261,126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85,795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30,490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12,011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5,383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2,636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1,202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714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516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16</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479</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28,007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48,783</w:t>
            </w:r>
          </w:p>
        </w:tc>
        <w:tc>
          <w:tcPr>
            <w:tcW w:w="1170" w:type="dxa"/>
          </w:tcPr>
          <w:p>
            <w:pPr>
              <w:spacing w:after="0"/>
              <w:jc w:val="right"/>
            </w:pPr>
            <w:r>
              <w:rPr>
                <w:rFonts w:ascii="consolas" w:hAnsi="consolas" w:eastAsia="consolas" w:cs="consolas"/>
                <w:sz w:val="16"/>
              </w:rPr>
              <w:t>      38,573</w:t>
            </w:r>
          </w:p>
        </w:tc>
        <w:tc>
          <w:tcPr>
            <w:tcW w:w="1170" w:type="dxa"/>
          </w:tcPr>
          <w:p>
            <w:pPr>
              <w:spacing w:after="0"/>
              <w:jc w:val="right"/>
            </w:pPr>
            <w:r>
              <w:rPr>
                <w:rFonts w:ascii="consolas" w:hAnsi="consolas" w:eastAsia="consolas" w:cs="consolas"/>
                <w:sz w:val="16"/>
              </w:rPr>
              <w:t>      75,289</w:t>
            </w:r>
          </w:p>
        </w:tc>
        <w:tc>
          <w:tcPr>
            <w:tcW w:w="1170" w:type="dxa"/>
          </w:tcPr>
          <w:p>
            <w:pPr>
              <w:spacing w:after="0"/>
              <w:jc w:val="right"/>
            </w:pPr>
            <w:r>
              <w:rPr>
                <w:rFonts w:ascii="consolas" w:hAnsi="consolas" w:eastAsia="consolas" w:cs="consolas"/>
                <w:sz w:val="16"/>
              </w:rPr>
              <w:t>      35,068</w:t>
            </w:r>
          </w:p>
        </w:tc>
        <w:tc>
          <w:tcPr>
            <w:tcW w:w="1170" w:type="dxa"/>
          </w:tcPr>
          <w:p>
            <w:pPr>
              <w:spacing w:after="0"/>
              <w:jc w:val="right"/>
            </w:pPr>
            <w:r>
              <w:rPr>
                <w:rFonts w:ascii="consolas" w:hAnsi="consolas" w:eastAsia="consolas" w:cs="consolas"/>
                <w:sz w:val="16"/>
              </w:rPr>
              <w:t>     110,302</w:t>
            </w:r>
          </w:p>
        </w:tc>
        <w:tc>
          <w:tcPr>
            <w:tcW w:w="1170" w:type="dxa"/>
          </w:tcPr>
          <w:p>
            <w:pPr>
              <w:spacing w:after="0"/>
              <w:jc w:val="right"/>
            </w:pPr>
            <w:r>
              <w:rPr>
                <w:rFonts w:ascii="consolas" w:hAnsi="consolas" w:eastAsia="consolas" w:cs="consolas"/>
                <w:sz w:val="16"/>
              </w:rPr>
              <w:t>     118,778</w:t>
            </w:r>
          </w:p>
        </w:tc>
        <w:tc>
          <w:tcPr>
            <w:tcW w:w="1170" w:type="dxa"/>
          </w:tcPr>
          <w:p>
            <w:pPr>
              <w:spacing w:after="0"/>
              <w:jc w:val="right"/>
            </w:pPr>
            <w:r>
              <w:rPr>
                <w:rFonts w:ascii="consolas" w:hAnsi="consolas" w:eastAsia="consolas" w:cs="consolas"/>
                <w:sz w:val="16"/>
              </w:rPr>
              <w:t>      25,156</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102,916</w:t>
            </w:r>
          </w:p>
        </w:tc>
        <w:tc>
          <w:tcPr>
            <w:tcW w:w="1170" w:type="dxa"/>
          </w:tcPr>
          <w:p>
            <w:pPr>
              <w:spacing w:after="0"/>
              <w:jc w:val="right"/>
            </w:pPr>
            <w:r>
              <w:rPr>
                <w:rFonts w:ascii="consolas" w:hAnsi="consolas" w:eastAsia="consolas" w:cs="consolas"/>
                <w:sz w:val="16"/>
              </w:rPr>
              <w:t>      82,352</w:t>
            </w:r>
          </w:p>
        </w:tc>
        <w:tc>
          <w:tcPr>
            <w:tcW w:w="1170" w:type="dxa"/>
          </w:tcPr>
          <w:p>
            <w:pPr>
              <w:spacing w:after="0"/>
              <w:jc w:val="right"/>
            </w:pPr>
            <w:r>
              <w:rPr>
                <w:rFonts w:ascii="consolas" w:hAnsi="consolas" w:eastAsia="consolas" w:cs="consolas"/>
                <w:sz w:val="16"/>
              </w:rPr>
              <w:t>     147,179</w:t>
            </w:r>
          </w:p>
        </w:tc>
        <w:tc>
          <w:tcPr>
            <w:tcW w:w="1170" w:type="dxa"/>
          </w:tcPr>
          <w:p>
            <w:pPr>
              <w:spacing w:after="0"/>
              <w:jc w:val="right"/>
            </w:pPr>
            <w:r>
              <w:rPr>
                <w:rFonts w:ascii="consolas" w:hAnsi="consolas" w:eastAsia="consolas" w:cs="consolas"/>
                <w:sz w:val="16"/>
              </w:rPr>
              <w:t>      76,405</w:t>
            </w:r>
          </w:p>
        </w:tc>
        <w:tc>
          <w:tcPr>
            <w:tcW w:w="1170" w:type="dxa"/>
          </w:tcPr>
          <w:p>
            <w:pPr>
              <w:spacing w:after="0"/>
              <w:jc w:val="right"/>
            </w:pPr>
            <w:r>
              <w:rPr>
                <w:rFonts w:ascii="consolas" w:hAnsi="consolas" w:eastAsia="consolas" w:cs="consolas"/>
                <w:sz w:val="16"/>
              </w:rPr>
              <w:t>     264,734</w:t>
            </w:r>
          </w:p>
        </w:tc>
        <w:tc>
          <w:tcPr>
            <w:tcW w:w="1170" w:type="dxa"/>
          </w:tcPr>
          <w:p>
            <w:pPr>
              <w:spacing w:after="0"/>
              <w:jc w:val="right"/>
            </w:pPr>
            <w:r>
              <w:rPr>
                <w:rFonts w:ascii="consolas" w:hAnsi="consolas" w:eastAsia="consolas" w:cs="consolas"/>
                <w:sz w:val="16"/>
              </w:rPr>
              <w:t>     272,052</w:t>
            </w:r>
          </w:p>
        </w:tc>
        <w:tc>
          <w:tcPr>
            <w:tcW w:w="1170" w:type="dxa"/>
          </w:tcPr>
          <w:p>
            <w:pPr>
              <w:spacing w:after="0"/>
              <w:jc w:val="right"/>
            </w:pPr>
            <w:r>
              <w:rPr>
                <w:rFonts w:ascii="consolas" w:hAnsi="consolas" w:eastAsia="consolas" w:cs="consolas"/>
                <w:sz w:val="16"/>
              </w:rPr>
              <w:t>      45,878</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49,179</w:t>
            </w:r>
          </w:p>
        </w:tc>
        <w:tc>
          <w:tcPr>
            <w:tcW w:w="1170" w:type="dxa"/>
          </w:tcPr>
          <w:p>
            <w:pPr>
              <w:spacing w:after="0"/>
              <w:jc w:val="right"/>
            </w:pPr>
            <w:r>
              <w:rPr>
                <w:rFonts w:ascii="consolas" w:hAnsi="consolas" w:eastAsia="consolas" w:cs="consolas"/>
                <w:sz w:val="16"/>
              </w:rPr>
              <w:t>      82,674</w:t>
            </w:r>
          </w:p>
        </w:tc>
        <w:tc>
          <w:tcPr>
            <w:tcW w:w="1170" w:type="dxa"/>
          </w:tcPr>
          <w:p>
            <w:pPr>
              <w:spacing w:after="0"/>
              <w:jc w:val="right"/>
            </w:pPr>
            <w:r>
              <w:rPr>
                <w:rFonts w:ascii="consolas" w:hAnsi="consolas" w:eastAsia="consolas" w:cs="consolas"/>
                <w:sz w:val="16"/>
              </w:rPr>
              <w:t>      97,619</w:t>
            </w:r>
          </w:p>
        </w:tc>
        <w:tc>
          <w:tcPr>
            <w:tcW w:w="1170" w:type="dxa"/>
          </w:tcPr>
          <w:p>
            <w:pPr>
              <w:spacing w:after="0"/>
              <w:jc w:val="right"/>
            </w:pPr>
            <w:r>
              <w:rPr>
                <w:rFonts w:ascii="consolas" w:hAnsi="consolas" w:eastAsia="consolas" w:cs="consolas"/>
                <w:sz w:val="16"/>
              </w:rPr>
              <w:t>      30,896</w:t>
            </w:r>
          </w:p>
        </w:tc>
        <w:tc>
          <w:tcPr>
            <w:tcW w:w="1170" w:type="dxa"/>
          </w:tcPr>
          <w:p>
            <w:pPr>
              <w:spacing w:after="0"/>
              <w:jc w:val="right"/>
            </w:pPr>
            <w:r>
              <w:rPr>
                <w:rFonts w:ascii="consolas" w:hAnsi="consolas" w:eastAsia="consolas" w:cs="consolas"/>
                <w:sz w:val="16"/>
              </w:rPr>
              <w:t>     154,389</w:t>
            </w:r>
          </w:p>
        </w:tc>
        <w:tc>
          <w:tcPr>
            <w:tcW w:w="1170" w:type="dxa"/>
          </w:tcPr>
          <w:p>
            <w:pPr>
              <w:spacing w:after="0"/>
              <w:jc w:val="right"/>
            </w:pPr>
            <w:r>
              <w:rPr>
                <w:rFonts w:ascii="consolas" w:hAnsi="consolas" w:eastAsia="consolas" w:cs="consolas"/>
                <w:sz w:val="16"/>
              </w:rPr>
              <w:t>     146,908</w:t>
            </w:r>
          </w:p>
        </w:tc>
        <w:tc>
          <w:tcPr>
            <w:tcW w:w="1170" w:type="dxa"/>
          </w:tcPr>
          <w:p>
            <w:pPr>
              <w:spacing w:after="0"/>
              <w:jc w:val="right"/>
            </w:pPr>
            <w:r>
              <w:rPr>
                <w:rFonts w:ascii="consolas" w:hAnsi="consolas" w:eastAsia="consolas" w:cs="consolas"/>
                <w:sz w:val="16"/>
              </w:rPr>
              <w:t>      14,397</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53,177</w:t>
            </w:r>
          </w:p>
        </w:tc>
        <w:tc>
          <w:tcPr>
            <w:tcW w:w="1170" w:type="dxa"/>
          </w:tcPr>
          <w:p>
            <w:pPr>
              <w:spacing w:after="0"/>
              <w:jc w:val="right"/>
            </w:pPr>
            <w:r>
              <w:rPr>
                <w:rFonts w:ascii="consolas" w:hAnsi="consolas" w:eastAsia="consolas" w:cs="consolas"/>
                <w:sz w:val="16"/>
              </w:rPr>
              <w:t>     124,168</w:t>
            </w:r>
          </w:p>
        </w:tc>
        <w:tc>
          <w:tcPr>
            <w:tcW w:w="1170" w:type="dxa"/>
          </w:tcPr>
          <w:p>
            <w:pPr>
              <w:spacing w:after="0"/>
              <w:jc w:val="right"/>
            </w:pPr>
            <w:r>
              <w:rPr>
                <w:rFonts w:ascii="consolas" w:hAnsi="consolas" w:eastAsia="consolas" w:cs="consolas"/>
                <w:sz w:val="16"/>
              </w:rPr>
              <w:t>      93,826</w:t>
            </w:r>
          </w:p>
        </w:tc>
        <w:tc>
          <w:tcPr>
            <w:tcW w:w="1170" w:type="dxa"/>
          </w:tcPr>
          <w:p>
            <w:pPr>
              <w:spacing w:after="0"/>
              <w:jc w:val="right"/>
            </w:pPr>
            <w:r>
              <w:rPr>
                <w:rFonts w:ascii="consolas" w:hAnsi="consolas" w:eastAsia="consolas" w:cs="consolas"/>
                <w:sz w:val="16"/>
              </w:rPr>
              <w:t>      41,070</w:t>
            </w:r>
          </w:p>
        </w:tc>
        <w:tc>
          <w:tcPr>
            <w:tcW w:w="1170" w:type="dxa"/>
          </w:tcPr>
          <w:p>
            <w:pPr>
              <w:spacing w:after="0"/>
              <w:jc w:val="right"/>
            </w:pPr>
            <w:r>
              <w:rPr>
                <w:rFonts w:ascii="consolas" w:hAnsi="consolas" w:eastAsia="consolas" w:cs="consolas"/>
                <w:sz w:val="16"/>
              </w:rPr>
              <w:t>     155,044</w:t>
            </w:r>
          </w:p>
        </w:tc>
        <w:tc>
          <w:tcPr>
            <w:tcW w:w="1170" w:type="dxa"/>
          </w:tcPr>
          <w:p>
            <w:pPr>
              <w:spacing w:after="0"/>
              <w:jc w:val="right"/>
            </w:pPr>
            <w:r>
              <w:rPr>
                <w:rFonts w:ascii="consolas" w:hAnsi="consolas" w:eastAsia="consolas" w:cs="consolas"/>
                <w:sz w:val="16"/>
              </w:rPr>
              <w:t>     148,316</w:t>
            </w:r>
          </w:p>
        </w:tc>
        <w:tc>
          <w:tcPr>
            <w:tcW w:w="1170" w:type="dxa"/>
          </w:tcPr>
          <w:p>
            <w:pPr>
              <w:spacing w:after="0"/>
              <w:jc w:val="right"/>
            </w:pPr>
            <w:r>
              <w:rPr>
                <w:rFonts w:ascii="consolas" w:hAnsi="consolas" w:eastAsia="consolas" w:cs="consolas"/>
                <w:sz w:val="16"/>
              </w:rPr>
              <w:t>      20,442</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24,522</w:t>
            </w:r>
          </w:p>
        </w:tc>
        <w:tc>
          <w:tcPr>
            <w:tcW w:w="1170" w:type="dxa"/>
          </w:tcPr>
          <w:p>
            <w:pPr>
              <w:spacing w:after="0"/>
              <w:jc w:val="right"/>
            </w:pPr>
            <w:r>
              <w:rPr>
                <w:rFonts w:ascii="consolas" w:hAnsi="consolas" w:eastAsia="consolas" w:cs="consolas"/>
                <w:sz w:val="16"/>
              </w:rPr>
              <w:t>      38,318</w:t>
            </w:r>
          </w:p>
        </w:tc>
        <w:tc>
          <w:tcPr>
            <w:tcW w:w="1170" w:type="dxa"/>
          </w:tcPr>
          <w:p>
            <w:pPr>
              <w:spacing w:after="0"/>
              <w:jc w:val="right"/>
            </w:pPr>
            <w:r>
              <w:rPr>
                <w:rFonts w:ascii="consolas" w:hAnsi="consolas" w:eastAsia="consolas" w:cs="consolas"/>
                <w:sz w:val="16"/>
              </w:rPr>
              <w:t>      48,571</w:t>
            </w:r>
          </w:p>
        </w:tc>
        <w:tc>
          <w:tcPr>
            <w:tcW w:w="1170" w:type="dxa"/>
          </w:tcPr>
          <w:p>
            <w:pPr>
              <w:spacing w:after="0"/>
              <w:jc w:val="right"/>
            </w:pPr>
            <w:r>
              <w:rPr>
                <w:rFonts w:ascii="consolas" w:hAnsi="consolas" w:eastAsia="consolas" w:cs="consolas"/>
                <w:sz w:val="16"/>
              </w:rPr>
              <w:t>      15,966</w:t>
            </w:r>
          </w:p>
        </w:tc>
        <w:tc>
          <w:tcPr>
            <w:tcW w:w="1170" w:type="dxa"/>
          </w:tcPr>
          <w:p>
            <w:pPr>
              <w:spacing w:after="0"/>
              <w:jc w:val="right"/>
            </w:pPr>
            <w:r>
              <w:rPr>
                <w:rFonts w:ascii="consolas" w:hAnsi="consolas" w:eastAsia="consolas" w:cs="consolas"/>
                <w:sz w:val="16"/>
              </w:rPr>
              <w:t>      65,210</w:t>
            </w:r>
          </w:p>
        </w:tc>
        <w:tc>
          <w:tcPr>
            <w:tcW w:w="1170" w:type="dxa"/>
          </w:tcPr>
          <w:p>
            <w:pPr>
              <w:spacing w:after="0"/>
              <w:jc w:val="right"/>
            </w:pPr>
            <w:r>
              <w:rPr>
                <w:rFonts w:ascii="consolas" w:hAnsi="consolas" w:eastAsia="consolas" w:cs="consolas"/>
                <w:sz w:val="16"/>
              </w:rPr>
              <w:t>      60,441</w:t>
            </w:r>
          </w:p>
        </w:tc>
        <w:tc>
          <w:tcPr>
            <w:tcW w:w="1170" w:type="dxa"/>
          </w:tcPr>
          <w:p>
            <w:pPr>
              <w:spacing w:after="0"/>
              <w:jc w:val="right"/>
            </w:pPr>
            <w:r>
              <w:rPr>
                <w:rFonts w:ascii="consolas" w:hAnsi="consolas" w:eastAsia="consolas" w:cs="consolas"/>
                <w:sz w:val="16"/>
              </w:rPr>
              <w:t>       8,098</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7,977</w:t>
            </w:r>
          </w:p>
        </w:tc>
        <w:tc>
          <w:tcPr>
            <w:tcW w:w="1170" w:type="dxa"/>
          </w:tcPr>
          <w:p>
            <w:pPr>
              <w:spacing w:after="0"/>
              <w:jc w:val="right"/>
            </w:pPr>
            <w:r>
              <w:rPr>
                <w:rFonts w:ascii="consolas" w:hAnsi="consolas" w:eastAsia="consolas" w:cs="consolas"/>
                <w:sz w:val="16"/>
              </w:rPr>
              <w:t>       9,336</w:t>
            </w:r>
          </w:p>
        </w:tc>
        <w:tc>
          <w:tcPr>
            <w:tcW w:w="1170" w:type="dxa"/>
          </w:tcPr>
          <w:p>
            <w:pPr>
              <w:spacing w:after="0"/>
              <w:jc w:val="right"/>
            </w:pPr>
            <w:r>
              <w:rPr>
                <w:rFonts w:ascii="consolas" w:hAnsi="consolas" w:eastAsia="consolas" w:cs="consolas"/>
                <w:sz w:val="16"/>
              </w:rPr>
              <w:t>      20,418</w:t>
            </w:r>
          </w:p>
        </w:tc>
        <w:tc>
          <w:tcPr>
            <w:tcW w:w="1170" w:type="dxa"/>
          </w:tcPr>
          <w:p>
            <w:pPr>
              <w:spacing w:after="0"/>
              <w:jc w:val="right"/>
            </w:pPr>
            <w:r>
              <w:rPr>
                <w:rFonts w:ascii="consolas" w:hAnsi="consolas" w:eastAsia="consolas" w:cs="consolas"/>
                <w:sz w:val="16"/>
              </w:rPr>
              <w:t>       3,565</w:t>
            </w:r>
          </w:p>
        </w:tc>
        <w:tc>
          <w:tcPr>
            <w:tcW w:w="1170" w:type="dxa"/>
          </w:tcPr>
          <w:p>
            <w:pPr>
              <w:spacing w:after="0"/>
              <w:jc w:val="right"/>
            </w:pPr>
            <w:r>
              <w:rPr>
                <w:rFonts w:ascii="consolas" w:hAnsi="consolas" w:eastAsia="consolas" w:cs="consolas"/>
                <w:sz w:val="16"/>
              </w:rPr>
              <w:t>      20,723</w:t>
            </w:r>
          </w:p>
        </w:tc>
        <w:tc>
          <w:tcPr>
            <w:tcW w:w="1170" w:type="dxa"/>
          </w:tcPr>
          <w:p>
            <w:pPr>
              <w:spacing w:after="0"/>
              <w:jc w:val="right"/>
            </w:pPr>
            <w:r>
              <w:rPr>
                <w:rFonts w:ascii="consolas" w:hAnsi="consolas" w:eastAsia="consolas" w:cs="consolas"/>
                <w:sz w:val="16"/>
              </w:rPr>
              <w:t>      22,128</w:t>
            </w:r>
          </w:p>
        </w:tc>
        <w:tc>
          <w:tcPr>
            <w:tcW w:w="1170" w:type="dxa"/>
          </w:tcPr>
          <w:p>
            <w:pPr>
              <w:spacing w:after="0"/>
              <w:jc w:val="right"/>
            </w:pPr>
            <w:r>
              <w:rPr>
                <w:rFonts w:ascii="consolas" w:hAnsi="consolas" w:eastAsia="consolas" w:cs="consolas"/>
                <w:sz w:val="16"/>
              </w:rPr>
              <w:t>       1,648</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2,629</w:t>
            </w:r>
          </w:p>
        </w:tc>
        <w:tc>
          <w:tcPr>
            <w:tcW w:w="1170" w:type="dxa"/>
          </w:tcPr>
          <w:p>
            <w:pPr>
              <w:spacing w:after="0"/>
              <w:jc w:val="right"/>
            </w:pPr>
            <w:r>
              <w:rPr>
                <w:rFonts w:ascii="consolas" w:hAnsi="consolas" w:eastAsia="consolas" w:cs="consolas"/>
                <w:sz w:val="16"/>
              </w:rPr>
              <w:t>       2,517</w:t>
            </w:r>
          </w:p>
        </w:tc>
        <w:tc>
          <w:tcPr>
            <w:tcW w:w="1170" w:type="dxa"/>
          </w:tcPr>
          <w:p>
            <w:pPr>
              <w:spacing w:after="0"/>
              <w:jc w:val="right"/>
            </w:pPr>
            <w:r>
              <w:rPr>
                <w:rFonts w:ascii="consolas" w:hAnsi="consolas" w:eastAsia="consolas" w:cs="consolas"/>
                <w:sz w:val="16"/>
              </w:rPr>
              <w:t>       8,592</w:t>
            </w:r>
          </w:p>
        </w:tc>
        <w:tc>
          <w:tcPr>
            <w:tcW w:w="1170" w:type="dxa"/>
          </w:tcPr>
          <w:p>
            <w:pPr>
              <w:spacing w:after="0"/>
              <w:jc w:val="right"/>
            </w:pPr>
            <w:r>
              <w:rPr>
                <w:rFonts w:ascii="consolas" w:hAnsi="consolas" w:eastAsia="consolas" w:cs="consolas"/>
                <w:sz w:val="16"/>
              </w:rPr>
              <w:t>         668</w:t>
            </w:r>
          </w:p>
        </w:tc>
        <w:tc>
          <w:tcPr>
            <w:tcW w:w="1170" w:type="dxa"/>
          </w:tcPr>
          <w:p>
            <w:pPr>
              <w:spacing w:after="0"/>
              <w:jc w:val="right"/>
            </w:pPr>
            <w:r>
              <w:rPr>
                <w:rFonts w:ascii="consolas" w:hAnsi="consolas" w:eastAsia="consolas" w:cs="consolas"/>
                <w:sz w:val="16"/>
              </w:rPr>
              <w:t>       7,718</w:t>
            </w:r>
          </w:p>
        </w:tc>
        <w:tc>
          <w:tcPr>
            <w:tcW w:w="1170" w:type="dxa"/>
          </w:tcPr>
          <w:p>
            <w:pPr>
              <w:spacing w:after="0"/>
              <w:jc w:val="right"/>
            </w:pPr>
            <w:r>
              <w:rPr>
                <w:rFonts w:ascii="consolas" w:hAnsi="consolas" w:eastAsia="consolas" w:cs="consolas"/>
                <w:sz w:val="16"/>
              </w:rPr>
              <w:t>       7,781</w:t>
            </w:r>
          </w:p>
        </w:tc>
        <w:tc>
          <w:tcPr>
            <w:tcW w:w="1170" w:type="dxa"/>
          </w:tcPr>
          <w:p>
            <w:pPr>
              <w:spacing w:after="0"/>
              <w:jc w:val="right"/>
            </w:pPr>
            <w:r>
              <w:rPr>
                <w:rFonts w:ascii="consolas" w:hAnsi="consolas" w:eastAsia="consolas" w:cs="consolas"/>
                <w:sz w:val="16"/>
              </w:rPr>
              <w:t>         585</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791</w:t>
            </w:r>
          </w:p>
        </w:tc>
        <w:tc>
          <w:tcPr>
            <w:tcW w:w="1170" w:type="dxa"/>
          </w:tcPr>
          <w:p>
            <w:pPr>
              <w:spacing w:after="0"/>
              <w:jc w:val="right"/>
            </w:pPr>
            <w:r>
              <w:rPr>
                <w:rFonts w:ascii="consolas" w:hAnsi="consolas" w:eastAsia="consolas" w:cs="consolas"/>
                <w:sz w:val="16"/>
              </w:rPr>
              <w:t>         547</w:t>
            </w:r>
          </w:p>
        </w:tc>
        <w:tc>
          <w:tcPr>
            <w:tcW w:w="1170" w:type="dxa"/>
          </w:tcPr>
          <w:p>
            <w:pPr>
              <w:spacing w:after="0"/>
              <w:jc w:val="right"/>
            </w:pPr>
            <w:r>
              <w:rPr>
                <w:rFonts w:ascii="consolas" w:hAnsi="consolas" w:eastAsia="consolas" w:cs="consolas"/>
                <w:sz w:val="16"/>
              </w:rPr>
              <w:t>       4,229</w:t>
            </w:r>
          </w:p>
        </w:tc>
        <w:tc>
          <w:tcPr>
            <w:tcW w:w="1170" w:type="dxa"/>
          </w:tcPr>
          <w:p>
            <w:pPr>
              <w:spacing w:after="0"/>
              <w:jc w:val="right"/>
            </w:pPr>
            <w:r>
              <w:rPr>
                <w:rFonts w:ascii="consolas" w:hAnsi="consolas" w:eastAsia="consolas" w:cs="consolas"/>
                <w:sz w:val="16"/>
              </w:rPr>
              <w:t>         169</w:t>
            </w:r>
          </w:p>
        </w:tc>
        <w:tc>
          <w:tcPr>
            <w:tcW w:w="1170" w:type="dxa"/>
          </w:tcPr>
          <w:p>
            <w:pPr>
              <w:spacing w:after="0"/>
              <w:jc w:val="right"/>
            </w:pPr>
            <w:r>
              <w:rPr>
                <w:rFonts w:ascii="consolas" w:hAnsi="consolas" w:eastAsia="consolas" w:cs="consolas"/>
                <w:sz w:val="16"/>
              </w:rPr>
              <w:t>       2,768</w:t>
            </w:r>
          </w:p>
        </w:tc>
        <w:tc>
          <w:tcPr>
            <w:tcW w:w="1170" w:type="dxa"/>
          </w:tcPr>
          <w:p>
            <w:pPr>
              <w:spacing w:after="0"/>
              <w:jc w:val="right"/>
            </w:pPr>
            <w:r>
              <w:rPr>
                <w:rFonts w:ascii="consolas" w:hAnsi="consolas" w:eastAsia="consolas" w:cs="consolas"/>
                <w:sz w:val="16"/>
              </w:rPr>
              <w:t>       3,394</w:t>
            </w:r>
          </w:p>
        </w:tc>
        <w:tc>
          <w:tcPr>
            <w:tcW w:w="1170" w:type="dxa"/>
          </w:tcPr>
          <w:p>
            <w:pPr>
              <w:spacing w:after="0"/>
              <w:jc w:val="right"/>
            </w:pPr>
            <w:r>
              <w:rPr>
                <w:rFonts w:ascii="consolas" w:hAnsi="consolas" w:eastAsia="consolas" w:cs="consolas"/>
                <w:sz w:val="16"/>
              </w:rPr>
              <w:t>         113</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330</w:t>
            </w:r>
          </w:p>
        </w:tc>
        <w:tc>
          <w:tcPr>
            <w:tcW w:w="1170" w:type="dxa"/>
          </w:tcPr>
          <w:p>
            <w:pPr>
              <w:spacing w:after="0"/>
              <w:jc w:val="right"/>
            </w:pPr>
            <w:r>
              <w:rPr>
                <w:rFonts w:ascii="consolas" w:hAnsi="consolas" w:eastAsia="consolas" w:cs="consolas"/>
                <w:sz w:val="16"/>
              </w:rPr>
              <w:t>         152</w:t>
            </w:r>
          </w:p>
        </w:tc>
        <w:tc>
          <w:tcPr>
            <w:tcW w:w="1170" w:type="dxa"/>
          </w:tcPr>
          <w:p>
            <w:pPr>
              <w:spacing w:after="0"/>
              <w:jc w:val="right"/>
            </w:pPr>
            <w:r>
              <w:rPr>
                <w:rFonts w:ascii="consolas" w:hAnsi="consolas" w:eastAsia="consolas" w:cs="consolas"/>
                <w:sz w:val="16"/>
              </w:rPr>
              <w:t>       2,009</w:t>
            </w:r>
          </w:p>
        </w:tc>
        <w:tc>
          <w:tcPr>
            <w:tcW w:w="1170" w:type="dxa"/>
          </w:tcPr>
          <w:p>
            <w:pPr>
              <w:spacing w:after="0"/>
              <w:jc w:val="right"/>
            </w:pPr>
            <w:r>
              <w:rPr>
                <w:rFonts w:ascii="consolas" w:hAnsi="consolas" w:eastAsia="consolas" w:cs="consolas"/>
                <w:sz w:val="16"/>
              </w:rPr>
              <w:t>          27</w:t>
            </w:r>
          </w:p>
        </w:tc>
        <w:tc>
          <w:tcPr>
            <w:tcW w:w="1170" w:type="dxa"/>
          </w:tcPr>
          <w:p>
            <w:pPr>
              <w:spacing w:after="0"/>
              <w:jc w:val="right"/>
            </w:pPr>
            <w:r>
              <w:rPr>
                <w:rFonts w:ascii="consolas" w:hAnsi="consolas" w:eastAsia="consolas" w:cs="consolas"/>
                <w:sz w:val="16"/>
              </w:rPr>
              <w:t>       1,439</w:t>
            </w:r>
          </w:p>
        </w:tc>
        <w:tc>
          <w:tcPr>
            <w:tcW w:w="1170" w:type="dxa"/>
          </w:tcPr>
          <w:p>
            <w:pPr>
              <w:spacing w:after="0"/>
              <w:jc w:val="right"/>
            </w:pPr>
            <w:r>
              <w:rPr>
                <w:rFonts w:ascii="consolas" w:hAnsi="consolas" w:eastAsia="consolas" w:cs="consolas"/>
                <w:sz w:val="16"/>
              </w:rPr>
              <w:t>       1,396</w:t>
            </w:r>
          </w:p>
        </w:tc>
        <w:tc>
          <w:tcPr>
            <w:tcW w:w="1170" w:type="dxa"/>
          </w:tcPr>
          <w:p>
            <w:pPr>
              <w:spacing w:after="0"/>
              <w:jc w:val="right"/>
            </w:pPr>
            <w:r>
              <w:rPr>
                <w:rFonts w:ascii="consolas" w:hAnsi="consolas" w:eastAsia="consolas" w:cs="consolas"/>
                <w:sz w:val="16"/>
              </w:rPr>
              <w:t>          30</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159</w:t>
            </w:r>
          </w:p>
        </w:tc>
        <w:tc>
          <w:tcPr>
            <w:tcW w:w="1170" w:type="dxa"/>
          </w:tcPr>
          <w:p>
            <w:pPr>
              <w:spacing w:after="0"/>
              <w:jc w:val="right"/>
            </w:pPr>
            <w:r>
              <w:rPr>
                <w:rFonts w:ascii="consolas" w:hAnsi="consolas" w:eastAsia="consolas" w:cs="consolas"/>
                <w:sz w:val="16"/>
              </w:rPr>
              <w:t>         129</w:t>
            </w:r>
          </w:p>
        </w:tc>
        <w:tc>
          <w:tcPr>
            <w:tcW w:w="1170" w:type="dxa"/>
          </w:tcPr>
          <w:p>
            <w:pPr>
              <w:spacing w:after="0"/>
              <w:jc w:val="right"/>
            </w:pPr>
            <w:r>
              <w:rPr>
                <w:rFonts w:ascii="consolas" w:hAnsi="consolas" w:eastAsia="consolas" w:cs="consolas"/>
                <w:sz w:val="16"/>
              </w:rPr>
              <w:t>         853</w:t>
            </w:r>
          </w:p>
        </w:tc>
        <w:tc>
          <w:tcPr>
            <w:tcW w:w="1170" w:type="dxa"/>
          </w:tcPr>
          <w:p>
            <w:pPr>
              <w:spacing w:after="0"/>
              <w:jc w:val="right"/>
            </w:pPr>
            <w:r>
              <w:rPr>
                <w:rFonts w:ascii="consolas" w:hAnsi="consolas" w:eastAsia="consolas" w:cs="consolas"/>
                <w:sz w:val="16"/>
              </w:rPr>
              <w:t>          69</w:t>
            </w:r>
          </w:p>
        </w:tc>
        <w:tc>
          <w:tcPr>
            <w:tcW w:w="1170" w:type="dxa"/>
          </w:tcPr>
          <w:p>
            <w:pPr>
              <w:spacing w:after="0"/>
              <w:jc w:val="right"/>
            </w:pPr>
            <w:r>
              <w:rPr>
                <w:rFonts w:ascii="consolas" w:hAnsi="consolas" w:eastAsia="consolas" w:cs="consolas"/>
                <w:sz w:val="16"/>
              </w:rPr>
              <w:t>         658</w:t>
            </w:r>
          </w:p>
        </w:tc>
        <w:tc>
          <w:tcPr>
            <w:tcW w:w="1170" w:type="dxa"/>
          </w:tcPr>
          <w:p>
            <w:pPr>
              <w:spacing w:after="0"/>
              <w:jc w:val="right"/>
            </w:pPr>
            <w:r>
              <w:rPr>
                <w:rFonts w:ascii="consolas" w:hAnsi="consolas" w:eastAsia="consolas" w:cs="consolas"/>
                <w:sz w:val="16"/>
              </w:rPr>
              <w:t>         764</w:t>
            </w:r>
          </w:p>
        </w:tc>
        <w:tc>
          <w:tcPr>
            <w:tcW w:w="1170" w:type="dxa"/>
          </w:tcPr>
          <w:p>
            <w:pPr>
              <w:spacing w:after="0"/>
              <w:jc w:val="right"/>
            </w:pPr>
            <w:r>
              <w:rPr>
                <w:rFonts w:ascii="consolas" w:hAnsi="consolas" w:eastAsia="consolas" w:cs="consolas"/>
                <w:sz w:val="16"/>
              </w:rPr>
              <w:t>           4</w:t>
            </w:r>
          </w:p>
        </w:tc>
      </w:tr>
      <w:tr>
        <w:tc>
          <w:tcPr>
            <w:tcW w:w="1170" w:type="dxa"/>
          </w:tcPr>
          <w:p>
            <w:pPr>
              <w:spacing w:after="0"/>
              <w:jc w:val="right"/>
            </w:pPr>
            <w:r>
              <w:rPr>
                <w:rFonts w:ascii="consolas" w:hAnsi="consolas" w:eastAsia="consolas" w:cs="consolas"/>
                <w:sz w:val="16"/>
              </w:rPr>
              <w:t xml:space="preserve">11</w:t>
            </w:r>
          </w:p>
        </w:tc>
        <w:tc>
          <w:tcPr>
            <w:tcW w:w="1170" w:type="dxa"/>
          </w:tcPr>
          <w:p>
            <w:pPr>
              <w:spacing w:after="0"/>
              <w:jc w:val="right"/>
            </w:pPr>
            <w:r>
              <w:rPr>
                <w:rFonts w:ascii="consolas" w:hAnsi="consolas" w:eastAsia="consolas" w:cs="consolas"/>
                <w:sz w:val="16"/>
              </w:rPr>
              <w:t>          59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425</w:t>
            </w:r>
          </w:p>
        </w:tc>
        <w:tc>
          <w:tcPr>
            <w:tcW w:w="1170" w:type="dxa"/>
          </w:tcPr>
          <w:p>
            <w:pPr>
              <w:spacing w:after="0"/>
              <w:jc w:val="right"/>
            </w:pPr>
            <w:r>
              <w:rPr>
                <w:rFonts w:ascii="consolas" w:hAnsi="consolas" w:eastAsia="consolas" w:cs="consolas"/>
                <w:sz w:val="16"/>
              </w:rPr>
              <w:t>           9</w:t>
            </w:r>
          </w:p>
        </w:tc>
        <w:tc>
          <w:tcPr>
            <w:tcW w:w="1170" w:type="dxa"/>
          </w:tcPr>
          <w:p>
            <w:pPr>
              <w:spacing w:after="0"/>
              <w:jc w:val="right"/>
            </w:pPr>
            <w:r>
              <w:rPr>
                <w:rFonts w:ascii="consolas" w:hAnsi="consolas" w:eastAsia="consolas" w:cs="consolas"/>
                <w:sz w:val="16"/>
              </w:rPr>
              <w:t>         290</w:t>
            </w:r>
          </w:p>
        </w:tc>
        <w:tc>
          <w:tcPr>
            <w:tcW w:w="1170" w:type="dxa"/>
          </w:tcPr>
          <w:p>
            <w:pPr>
              <w:spacing w:after="0"/>
              <w:jc w:val="right"/>
            </w:pPr>
            <w:r>
              <w:rPr>
                <w:rFonts w:ascii="consolas" w:hAnsi="consolas" w:eastAsia="consolas" w:cs="consolas"/>
                <w:sz w:val="16"/>
              </w:rPr>
              <w:t>         416</w:t>
            </w:r>
          </w:p>
        </w:tc>
        <w:tc>
          <w:tcPr>
            <w:tcW w:w="1170" w:type="dxa"/>
          </w:tcPr>
          <w:p>
            <w:pPr>
              <w:spacing w:after="0"/>
              <w:jc w:val="right"/>
            </w:pPr>
            <w:r>
              <w:rPr>
                <w:rFonts w:ascii="consolas" w:hAnsi="consolas" w:eastAsia="consolas" w:cs="consolas"/>
                <w:sz w:val="16"/>
              </w:rPr>
              <w:t>           3</w:t>
            </w:r>
          </w:p>
        </w:tc>
      </w:tr>
      <w:tr>
        <w:tc>
          <w:tcPr>
            <w:tcW w:w="1170" w:type="dxa"/>
          </w:tcPr>
          <w:p>
            <w:pPr>
              <w:spacing w:after="0"/>
              <w:jc w:val="right"/>
            </w:pPr>
            <w:r>
              <w:rPr>
                <w:rFonts w:ascii="consolas" w:hAnsi="consolas" w:eastAsia="consolas" w:cs="consolas"/>
                <w:sz w:val="16"/>
              </w:rPr>
              <w:t xml:space="preserve">12</w:t>
            </w:r>
          </w:p>
        </w:tc>
        <w:tc>
          <w:tcPr>
            <w:tcW w:w="1170" w:type="dxa"/>
          </w:tcPr>
          <w:p>
            <w:pPr>
              <w:spacing w:after="0"/>
              <w:jc w:val="right"/>
            </w:pPr>
            <w:r>
              <w:rPr>
                <w:rFonts w:ascii="consolas" w:hAnsi="consolas" w:eastAsia="consolas" w:cs="consolas"/>
                <w:sz w:val="16"/>
              </w:rPr>
              <w:t>          26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304</w:t>
            </w:r>
          </w:p>
        </w:tc>
        <w:tc>
          <w:tcPr>
            <w:tcW w:w="1170" w:type="dxa"/>
          </w:tcPr>
          <w:p>
            <w:pPr>
              <w:spacing w:after="0"/>
              <w:jc w:val="right"/>
            </w:pPr>
            <w:r>
              <w:rPr>
                <w:rFonts w:ascii="consolas" w:hAnsi="consolas" w:eastAsia="consolas" w:cs="consolas"/>
                <w:sz w:val="16"/>
              </w:rPr>
              <w:t>           2</w:t>
            </w:r>
          </w:p>
        </w:tc>
        <w:tc>
          <w:tcPr>
            <w:tcW w:w="1170" w:type="dxa"/>
          </w:tcPr>
          <w:p>
            <w:pPr>
              <w:spacing w:after="0"/>
              <w:jc w:val="right"/>
            </w:pPr>
            <w:r>
              <w:rPr>
                <w:rFonts w:ascii="consolas" w:hAnsi="consolas" w:eastAsia="consolas" w:cs="consolas"/>
                <w:sz w:val="16"/>
              </w:rPr>
              <w:t>         162</w:t>
            </w:r>
          </w:p>
        </w:tc>
        <w:tc>
          <w:tcPr>
            <w:tcW w:w="1170" w:type="dxa"/>
          </w:tcPr>
          <w:p>
            <w:pPr>
              <w:spacing w:after="0"/>
              <w:jc w:val="right"/>
            </w:pPr>
            <w:r>
              <w:rPr>
                <w:rFonts w:ascii="consolas" w:hAnsi="consolas" w:eastAsia="consolas" w:cs="consolas"/>
                <w:sz w:val="16"/>
              </w:rPr>
              <w:t>         220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13</w:t>
            </w:r>
          </w:p>
        </w:tc>
        <w:tc>
          <w:tcPr>
            <w:tcW w:w="1170" w:type="dxa"/>
          </w:tcPr>
          <w:p>
            <w:pPr>
              <w:spacing w:after="0"/>
              <w:jc w:val="right"/>
            </w:pPr>
            <w:r>
              <w:rPr>
                <w:rFonts w:ascii="consolas" w:hAnsi="consolas" w:eastAsia="consolas" w:cs="consolas"/>
                <w:sz w:val="16"/>
              </w:rPr>
              <w:t>          44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143</w:t>
            </w:r>
          </w:p>
        </w:tc>
        <w:tc>
          <w:tcPr>
            <w:tcW w:w="1170" w:type="dxa"/>
          </w:tcPr>
          <w:p>
            <w:pPr>
              <w:spacing w:after="0"/>
              <w:jc w:val="right"/>
            </w:pPr>
            <w:r>
              <w:rPr>
                <w:rFonts w:ascii="consolas" w:hAnsi="consolas" w:eastAsia="consolas" w:cs="consolas"/>
                <w:sz w:val="16"/>
              </w:rPr>
              <w:t>         149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14</w:t>
            </w:r>
          </w:p>
        </w:tc>
        <w:tc>
          <w:tcPr>
            <w:tcW w:w="1170" w:type="dxa"/>
          </w:tcPr>
          <w:p>
            <w:pPr>
              <w:spacing w:after="0"/>
              <w:jc w:val="right"/>
            </w:pPr>
            <w:r>
              <w:rPr>
                <w:rFonts w:ascii="consolas" w:hAnsi="consolas" w:eastAsia="consolas" w:cs="consolas"/>
                <w:sz w:val="16"/>
              </w:rPr>
              <w:t>          12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21</w:t>
            </w:r>
          </w:p>
        </w:tc>
        <w:tc>
          <w:tcPr>
            <w:tcW w:w="1170" w:type="dxa"/>
          </w:tcPr>
          <w:p>
            <w:pPr>
              <w:spacing w:after="0"/>
              <w:jc w:val="right"/>
            </w:pPr>
            <w:r>
              <w:rPr>
                <w:rFonts w:ascii="consolas" w:hAnsi="consolas" w:eastAsia="consolas" w:cs="consolas"/>
                <w:sz w:val="16"/>
              </w:rPr>
              <w:t>          56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w:t>
            </w:r>
          </w:p>
        </w:tc>
        <w:tc>
          <w:tcPr>
            <w:tcW w:w="1170" w:type="dxa"/>
          </w:tcPr>
          <w:p>
            <w:pPr>
              <w:spacing w:after="0"/>
              <w:jc w:val="right"/>
            </w:pPr>
            <w:r>
              <w:rPr>
                <w:rFonts w:ascii="consolas" w:hAnsi="consolas" w:eastAsia="consolas" w:cs="consolas"/>
                <w:sz w:val="16"/>
              </w:rPr>
              <w:t>          48</w:t>
            </w:r>
          </w:p>
        </w:tc>
        <w:tc>
          <w:tcPr>
            <w:tcW w:w="1170" w:type="dxa"/>
          </w:tcPr>
          <w:p>
            <w:pPr>
              <w:spacing w:after="0"/>
              <w:jc w:val="right"/>
            </w:pPr>
            <w:r>
              <w:rPr>
                <w:rFonts w:ascii="consolas" w:hAnsi="consolas" w:eastAsia="consolas" w:cs="consolas"/>
                <w:sz w:val="16"/>
              </w:rPr>
              <w:t>           1</w:t>
            </w:r>
          </w:p>
        </w:tc>
      </w:tr>
      <w:tr>
        <w:tc>
          <w:tcPr>
            <w:tcW w:w="1170" w:type="dxa"/>
          </w:tcPr>
          <w:p>
            <w:pPr>
              <w:spacing w:after="0"/>
              <w:jc w:val="right"/>
            </w:pPr>
            <w:r>
              <w:rPr>
                <w:rFonts w:ascii="consolas" w:hAnsi="consolas" w:eastAsia="consolas" w:cs="consolas"/>
                <w:sz w:val="16"/>
              </w:rPr>
              <w:t xml:space="preserve">16</w:t>
            </w:r>
          </w:p>
        </w:tc>
        <w:tc>
          <w:tcPr>
            <w:tcW w:w="1170" w:type="dxa"/>
          </w:tcPr>
          <w:p>
            <w:pPr>
              <w:spacing w:after="0"/>
              <w:jc w:val="right"/>
            </w:pPr>
            <w:r>
              <w:rPr>
                <w:rFonts w:ascii="consolas" w:hAnsi="consolas" w:eastAsia="consolas" w:cs="consolas"/>
                <w:sz w:val="16"/>
              </w:rPr>
              <w:t>           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w:t>
            </w:r>
          </w:p>
        </w:tc>
        <w:tc>
          <w:tcPr>
            <w:tcW w:w="1170" w:type="dxa"/>
          </w:tcPr>
          <w:p>
            <w:pPr>
              <w:spacing w:after="0"/>
              <w:jc w:val="right"/>
            </w:pPr>
            <w:r>
              <w:rPr>
                <w:rFonts w:ascii="consolas" w:hAnsi="consolas" w:eastAsia="consolas" w:cs="consolas"/>
                <w:sz w:val="16"/>
              </w:rPr>
              <w:t>          39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17</w:t>
            </w:r>
          </w:p>
        </w:tc>
        <w:tc>
          <w:tcPr>
            <w:tcW w:w="1170" w:type="dxa"/>
          </w:tcPr>
          <w:p>
            <w:pPr>
              <w:spacing w:after="0"/>
              <w:jc w:val="right"/>
            </w:pPr>
            <w:r>
              <w:rPr>
                <w:rFonts w:ascii="consolas" w:hAnsi="consolas" w:eastAsia="consolas" w:cs="consolas"/>
                <w:sz w:val="16"/>
              </w:rPr>
              <w:t>           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Labour market situation</w:t>
      </w:r>
    </w:p>
    <w:p>
      <w:r>
        <w:t/>
      </w:r>
      <w:r>
        <w:t xml:space="preserve">The goal of CPF is to offer a comprehensive view on the labor market situation of individuals. </w:t>
      </w:r>
      <w:r>
        <w:t xml:space="preserve">The main variable is employment status, which is presented in two versions. </w:t>
      </w:r>
      <w:r>
        <w:t xml:space="preserve">The 5-categorical variable (</w:t>
      </w:r>
      <w:r>
        <w:rPr>
          <w:i w:val="true"/>
        </w:rPr>
        <w:t xml:space="preserve">emplst5</w:t>
      </w:r>
      <w:r>
        <w:t xml:space="preserve">) is harmonized for all countries. The 6-categorical variable (</w:t>
      </w:r>
      <w:r>
        <w:rPr>
          <w:i w:val="true"/>
        </w:rPr>
        <w:t xml:space="preserve">emplst6</w:t>
      </w:r>
      <w:r>
        <w:t xml:space="preserve">) includes additionally a category “on leave”, but it is not available for Australia and partly for US (before 1976). </w:t>
      </w:r>
    </w:p>
    <w:p>
      <w:r>
        <w:t/>
      </w:r>
      <w:r>
        <w:t xml:space="preserve"/>
      </w:r>
      <w:r>
        <w:t xml:space="preserve"/>
      </w:r>
      <w:r>
        <w:rPr>
          <w:i w:val="true"/>
        </w:rPr>
        <w:t xml:space="preserve">Empls*</w:t>
      </w:r>
      <w:r>
        <w:t xml:space="preserve"> include following categories:</w:t>
      </w:r>
    </w:p>
    <w:p>
      <w:r>
        <w:t/>
      </w:r>
      <w:r>
        <w:t xml:space="preserve"/>
      </w:r>
      <w:r>
        <w:t xml:space="preserve">•	Employed – currently employed </w:t>
      </w:r>
    </w:p>
    <w:p>
      <w:r>
        <w:t/>
      </w:r>
      <w:r>
        <w:t xml:space="preserve"/>
      </w:r>
      <w:r>
        <w:t xml:space="preserve">•	Unemployed (active) – not working and actively looking for work </w:t>
      </w:r>
    </w:p>
    <w:p>
      <w:r>
        <w:t/>
      </w:r>
      <w:r>
        <w:t xml:space="preserve"/>
      </w:r>
      <w:r>
        <w:t xml:space="preserve">•	Retired, disabled – not working and left the labour market (retired or disabled) </w:t>
      </w:r>
    </w:p>
    <w:p>
      <w:r>
        <w:t/>
      </w:r>
      <w:r>
        <w:t xml:space="preserve"/>
      </w:r>
      <w:r>
        <w:t xml:space="preserve">•	Not active/home – not active economically (not working, not searching for work), additionally not retired and not in education</w:t>
      </w:r>
    </w:p>
    <w:p>
      <w:r>
        <w:t/>
      </w:r>
      <w:r>
        <w:t xml:space="preserve"/>
      </w:r>
      <w:r>
        <w:t xml:space="preserve">•	In education – currently in formal education </w:t>
      </w:r>
    </w:p>
    <w:p>
      <w:r>
        <w:t/>
      </w:r>
      <w:r>
        <w:t xml:space="preserve"/>
      </w:r>
      <w:r>
        <w:t xml:space="preserve">•	On leave (employed) – employed but temporarily on paid leave </w:t>
      </w:r>
    </w:p>
    <w:p>
      <w:r>
        <w:t/>
      </w:r>
      <w:r>
        <w:t xml:space="preserve"/>
      </w:r>
      <w:r>
        <w:t xml:space="preserve">Employment status is based on multiple input variables. Prioritization of statuses is applied, so that, for example, being employed is prioritized over being in education. The priority is following:</w:t>
      </w:r>
    </w:p>
    <w:p>
      <w:r>
        <w:t/>
      </w:r>
      <w:r>
        <w:t xml:space="preserve"/>
      </w:r>
      <w:r>
        <w:t xml:space="preserve">1.	Employed</w:t>
      </w:r>
    </w:p>
    <w:p>
      <w:r>
        <w:t/>
      </w:r>
      <w:r>
        <w:t xml:space="preserve"/>
      </w:r>
      <w:r>
        <w:t xml:space="preserve">2.	Unemployed</w:t>
      </w:r>
    </w:p>
    <w:p>
      <w:r>
        <w:t/>
      </w:r>
      <w:r>
        <w:t xml:space="preserve"/>
      </w:r>
      <w:r>
        <w:t xml:space="preserve">3.	In education</w:t>
      </w:r>
    </w:p>
    <w:p>
      <w:r>
        <w:t/>
      </w:r>
      <w:r>
        <w:t xml:space="preserve"/>
      </w:r>
      <w:r>
        <w:t xml:space="preserve">4.	Retired, disabled</w:t>
      </w:r>
    </w:p>
    <w:p>
      <w:r>
        <w:t/>
      </w:r>
      <w:r>
        <w:t xml:space="preserve"/>
      </w:r>
      <w:r>
        <w:t xml:space="preserve">5.	Not active/home</w:t>
      </w:r>
    </w:p>
    <w:p>
      <w:r>
        <w:t/>
      </w:r>
      <w:r>
        <w:t xml:space="preserve"/>
      </w:r>
      <w:r>
        <w:t xml:space="preserve"/>
      </w:r>
      <w:r>
        <w:rPr>
          <w:i w:val="true"/>
        </w:rPr>
        <w:t xml:space="preserve">Emplst*</w:t>
      </w:r>
      <w:r>
        <w:t xml:space="preserve"> do not always correspond to other binary indicators related to labor market situation, e.g. current working status or retirement status. For a more precise classification of unemployed and retired, see respective binary variables.</w:t>
      </w:r>
    </w:p>
    <w:p>
      <w:r>
        <w:t/>
      </w:r>
      <w:r>
        <w:t xml:space="preserve"/>
      </w:r>
      <w:r>
        <w:t xml:space="preserve">Two binary indicators of working status (</w:t>
      </w:r>
      <w:r>
        <w:rPr>
          <w:i w:val="true"/>
        </w:rPr>
        <w:t xml:space="preserve">work_d, work_py</w:t>
      </w:r>
      <w:r>
        <w:t xml:space="preserve">) refer to the approach used in CNEF and are constructed in a different way than the employment status. </w:t>
      </w:r>
    </w:p>
    <w:p>
      <w:r>
        <w:t/>
      </w:r>
      <w:r>
        <w:t xml:space="preserve"/>
      </w:r>
      <w:r>
        <w:t xml:space="preserve">Classification can differ from other specific variables (e.g. unemployed </w:t>
      </w:r>
      <w:r>
        <w:rPr>
          <w:i w:val="true"/>
        </w:rPr>
        <w:t xml:space="preserve">un_act</w:t>
      </w:r>
      <w:r>
        <w:t xml:space="preserve">, retired </w:t>
      </w:r>
      <w:r>
        <w:rPr>
          <w:i w:val="true"/>
        </w:rPr>
        <w:t xml:space="preserve">retf</w:t>
      </w:r>
      <w:r>
        <w:t xml:space="preserve">), due to prioritization of statuses and differences in classification rules. For example, in emplst5 retirement is classified primarily based on self-categorization, whereas in </w:t>
      </w:r>
      <w:r>
        <w:rPr>
          <w:i w:val="true"/>
        </w:rPr>
        <w:t xml:space="preserve">retf</w:t>
      </w:r>
      <w:r>
        <w:t xml:space="preserve"> it includes a more complex and precise set of criteria; additionally, in emplst5 the status can be updated by statuses with a higher priority (e.g. in education or unemployed). </w:t>
      </w:r>
    </w:p>
    <w:p>
      <w:r>
        <w:t/>
      </w:r>
      <w:r>
        <w:t xml:space="preserve"/>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emplst5</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emplst6</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work_d</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work_py</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mater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Borders>
              <w:bottom w:val="single" w:color="000000"/>
            </w:tcBorders>
          </w:tcPr>
          <w:p>
            <w:pPr>
              <w:spacing w:after="0"/>
              <w:jc w:val="left"/>
            </w:pPr>
            <w:r>
              <w:rPr>
                <w:rFonts w:ascii="consolas" w:hAnsi="consolas" w:eastAsia="consolas" w:cs="consolas"/>
                <w:sz w:val="16"/>
              </w:rPr>
              <w:t xml:space="preserve">neverw</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r>
    </w:tbl>
    <w:p>
      <w:r>
        <w:t/>
      </w:r>
    </w:p>
    <w:p>
      <w:pPr>
        <w:shd w:val="solid" w:color="B0C4DE" w:fill=""/>
      </w:pPr>
      <w:r>
        <w:t/>
      </w:r>
      <w:r>
        <w:rPr>
          <w:b w:val="true"/>
          <w:sz w:val="26"/>
        </w:rPr>
        <w:t xml:space="preserve">emplst5</w:t>
      </w:r>
    </w:p>
    <w:p>
      <w:pPr>
        <w:rPr>
          <w:color w:val="4682B4"/>
        </w:rPr>
      </w:pPr>
      <w:r>
        <w:t/>
      </w:r>
      <w:r>
        <w:rPr>
          <w:rFonts/>
          <w:color w:val="4682B4"/>
        </w:rPr>
        <w:t xml:space="preserve">Employment status [5]</w:t>
        <w:br w:type="textWrapping"/>
      </w:r>
      <w:r>
        <w:rPr>
          <w:rFonts/>
          <w:color w:val="4682B4"/>
        </w:rPr>
        <w:t xml:space="preserve">   (0):   0</w:t>
        <w:br w:type="textWrapping"/>
      </w:r>
      <w:r>
        <w:rPr>
          <w:rFonts/>
          <w:color w:val="4682B4"/>
        </w:rPr>
        <w:t xml:space="preserve">   (1):   Employed</w:t>
        <w:br w:type="textWrapping"/>
      </w:r>
      <w:r>
        <w:rPr>
          <w:rFonts/>
          <w:color w:val="4682B4"/>
        </w:rPr>
        <w:t xml:space="preserve">   (2):   Unemployed (active)</w:t>
        <w:br w:type="textWrapping"/>
      </w:r>
      <w:r>
        <w:rPr>
          <w:rFonts/>
          <w:color w:val="4682B4"/>
        </w:rPr>
        <w:t xml:space="preserve">   (3):   Retired, disabled</w:t>
        <w:br w:type="textWrapping"/>
      </w:r>
      <w:r>
        <w:rPr>
          <w:rFonts/>
          <w:color w:val="4682B4"/>
        </w:rPr>
        <w:t xml:space="preserve">   (4):   Not active/home</w:t>
        <w:br w:type="textWrapping"/>
      </w:r>
      <w:r>
        <w:rPr>
          <w:rFonts/>
          <w:color w:val="4682B4"/>
        </w:rPr>
        <w:t xml:space="preserve">   (5):   In education</w:t>
        <w:br w:type="textWrapping"/>
      </w:r>
      <w:r>
        <w:rPr>
          <w:rFonts/>
          <w:color w:val="4682B4"/>
        </w:rPr>
        <w:t xml:space="preserve">   (14):   14</w:t>
        <w:br w:type="textWrapping"/>
      </w:r>
      <w:r>
        <w:rPr>
          <w:rFonts/>
          <w:color w:val="4682B4"/>
        </w:rPr>
        <w:t xml:space="preserve">   (15):   15</w:t>
        <w:br w:type="textWrapping"/>
      </w:r>
    </w:p>
    <w:p>
      <w:r>
        <w:t/>
      </w:r>
      <w:r>
        <w:t xml:space="preserve">Primary employment status.</w:t>
      </w:r>
    </w:p>
    <w:p>
      <w:r>
        <w:t/>
      </w:r>
      <w:r>
        <w:t xml:space="preserve"/>
      </w:r>
    </w:p>
    <w:p>
      <w:r>
        <w:t/>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emplst5</w:t>
              <w:br w:type="textWrapping"/>
            </w:r>
            <w:r>
              <w:rPr>
                <w:rFonts w:ascii="consolas" w:hAnsi="consolas" w:eastAsia="consolas" w:cs="consolas"/>
                <w:b w:val="true"/>
                <w:sz w:val="18"/>
              </w:rPr>
              <w:t xml:space="preserve">       Label: </w:t>
            </w:r>
            <w:r>
              <w:rPr>
                <w:rFonts w:ascii="consolas" w:hAnsi="consolas" w:eastAsia="consolas" w:cs="consolas"/>
                <w:sz w:val="18"/>
              </w:rPr>
              <w:t xml:space="preserve">Employment status [5]</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11</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34,141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1.86           </w:t>
              <w:br w:type="textWrapping"/>
            </w:r>
            <w:r>
              <w:rPr>
                <w:rFonts w:ascii="consolas" w:hAnsi="consolas" w:eastAsia="consolas" w:cs="consolas"/>
                <w:b w:val="true"/>
                <w:sz w:val="18"/>
              </w:rPr>
              <w:t xml:space="preserve">       SD: </w:t>
            </w:r>
            <w:r>
              <w:rPr>
                <w:rFonts w:ascii="consolas" w:hAnsi="consolas" w:eastAsia="consolas" w:cs="consolas"/>
                <w:sz w:val="18"/>
              </w:rPr>
              <w:t xml:space="preserve">1.31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25,319</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Employed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1861719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Unemployed (active)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147,859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Retired, disabled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609,154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Not active/home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328,110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In education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103,336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7,150</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24,947</w:t>
            </w:r>
          </w:p>
        </w:tc>
        <w:tc>
          <w:tcPr>
            <w:tcW w:w="1170" w:type="dxa"/>
            <w:tcBorders>
              <w:top w:val="single" w:color="000000"/>
            </w:tcBorders>
          </w:tcPr>
          <w:p>
            <w:pPr>
              <w:spacing w:after="0"/>
              <w:jc w:val="right"/>
            </w:pPr>
            <w:r>
              <w:rPr>
                <w:rFonts w:ascii="consolas" w:hAnsi="consolas" w:eastAsia="consolas" w:cs="consolas"/>
                <w:sz w:val="16"/>
              </w:rPr>
              <w:t>          34</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338</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398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534</w:t>
            </w:r>
          </w:p>
        </w:tc>
        <w:tc>
          <w:tcPr>
            <w:tcW w:w="1170" w:type="dxa"/>
          </w:tcPr>
          <w:p>
            <w:pPr>
              <w:spacing w:after="0"/>
              <w:jc w:val="right"/>
            </w:pPr>
            <w:r>
              <w:rPr>
                <w:rFonts w:ascii="consolas" w:hAnsi="consolas" w:eastAsia="consolas" w:cs="consolas"/>
                <w:sz w:val="16"/>
              </w:rPr>
              <w:t>         737</w:t>
            </w:r>
          </w:p>
        </w:tc>
        <w:tc>
          <w:tcPr>
            <w:tcW w:w="1170" w:type="dxa"/>
          </w:tcPr>
          <w:p>
            <w:pPr>
              <w:spacing w:after="0"/>
              <w:jc w:val="right"/>
            </w:pPr>
            <w:r>
              <w:rPr>
                <w:rFonts w:ascii="consolas" w:hAnsi="consolas" w:eastAsia="consolas" w:cs="consolas"/>
                <w:sz w:val="16"/>
              </w:rPr>
              <w:t>           3</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186,950</w:t>
            </w:r>
          </w:p>
        </w:tc>
        <w:tc>
          <w:tcPr>
            <w:tcW w:w="1170" w:type="dxa"/>
          </w:tcPr>
          <w:p>
            <w:pPr>
              <w:spacing w:after="0"/>
              <w:jc w:val="right"/>
            </w:pPr>
            <w:r>
              <w:rPr>
                <w:rFonts w:ascii="consolas" w:hAnsi="consolas" w:eastAsia="consolas" w:cs="consolas"/>
                <w:sz w:val="16"/>
              </w:rPr>
              <w:t>     217,246</w:t>
            </w:r>
          </w:p>
        </w:tc>
        <w:tc>
          <w:tcPr>
            <w:tcW w:w="1170" w:type="dxa"/>
          </w:tcPr>
          <w:p>
            <w:pPr>
              <w:spacing w:after="0"/>
              <w:jc w:val="right"/>
            </w:pPr>
            <w:r>
              <w:rPr>
                <w:rFonts w:ascii="consolas" w:hAnsi="consolas" w:eastAsia="consolas" w:cs="consolas"/>
                <w:sz w:val="16"/>
              </w:rPr>
              <w:t>     316,128</w:t>
            </w:r>
          </w:p>
        </w:tc>
        <w:tc>
          <w:tcPr>
            <w:tcW w:w="1170" w:type="dxa"/>
          </w:tcPr>
          <w:p>
            <w:pPr>
              <w:spacing w:after="0"/>
              <w:jc w:val="right"/>
            </w:pPr>
            <w:r>
              <w:rPr>
                <w:rFonts w:ascii="consolas" w:hAnsi="consolas" w:eastAsia="consolas" w:cs="consolas"/>
                <w:sz w:val="16"/>
              </w:rPr>
              <w:t>     138,931</w:t>
            </w:r>
          </w:p>
        </w:tc>
        <w:tc>
          <w:tcPr>
            <w:tcW w:w="1170" w:type="dxa"/>
          </w:tcPr>
          <w:p>
            <w:pPr>
              <w:spacing w:after="0"/>
              <w:jc w:val="right"/>
            </w:pPr>
            <w:r>
              <w:rPr>
                <w:rFonts w:ascii="consolas" w:hAnsi="consolas" w:eastAsia="consolas" w:cs="consolas"/>
                <w:sz w:val="16"/>
              </w:rPr>
              <w:t>     483,019</w:t>
            </w:r>
          </w:p>
        </w:tc>
        <w:tc>
          <w:tcPr>
            <w:tcW w:w="1170" w:type="dxa"/>
          </w:tcPr>
          <w:p>
            <w:pPr>
              <w:spacing w:after="0"/>
              <w:jc w:val="right"/>
            </w:pPr>
            <w:r>
              <w:rPr>
                <w:rFonts w:ascii="consolas" w:hAnsi="consolas" w:eastAsia="consolas" w:cs="consolas"/>
                <w:sz w:val="16"/>
              </w:rPr>
              <w:t>     450,438</w:t>
            </w:r>
          </w:p>
        </w:tc>
        <w:tc>
          <w:tcPr>
            <w:tcW w:w="1170" w:type="dxa"/>
          </w:tcPr>
          <w:p>
            <w:pPr>
              <w:spacing w:after="0"/>
              <w:jc w:val="right"/>
            </w:pPr>
            <w:r>
              <w:rPr>
                <w:rFonts w:ascii="consolas" w:hAnsi="consolas" w:eastAsia="consolas" w:cs="consolas"/>
                <w:sz w:val="16"/>
              </w:rPr>
              <w:t>      69,007</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10,177</w:t>
            </w:r>
          </w:p>
        </w:tc>
        <w:tc>
          <w:tcPr>
            <w:tcW w:w="1170" w:type="dxa"/>
          </w:tcPr>
          <w:p>
            <w:pPr>
              <w:spacing w:after="0"/>
              <w:jc w:val="right"/>
            </w:pPr>
            <w:r>
              <w:rPr>
                <w:rFonts w:ascii="consolas" w:hAnsi="consolas" w:eastAsia="consolas" w:cs="consolas"/>
                <w:sz w:val="16"/>
              </w:rPr>
              <w:t>       9,114</w:t>
            </w:r>
          </w:p>
        </w:tc>
        <w:tc>
          <w:tcPr>
            <w:tcW w:w="1170" w:type="dxa"/>
          </w:tcPr>
          <w:p>
            <w:pPr>
              <w:spacing w:after="0"/>
              <w:jc w:val="right"/>
            </w:pPr>
            <w:r>
              <w:rPr>
                <w:rFonts w:ascii="consolas" w:hAnsi="consolas" w:eastAsia="consolas" w:cs="consolas"/>
                <w:sz w:val="16"/>
              </w:rPr>
              <w:t>      23,552</w:t>
            </w:r>
          </w:p>
        </w:tc>
        <w:tc>
          <w:tcPr>
            <w:tcW w:w="1170" w:type="dxa"/>
          </w:tcPr>
          <w:p>
            <w:pPr>
              <w:spacing w:after="0"/>
              <w:jc w:val="right"/>
            </w:pPr>
            <w:r>
              <w:rPr>
                <w:rFonts w:ascii="consolas" w:hAnsi="consolas" w:eastAsia="consolas" w:cs="consolas"/>
                <w:sz w:val="16"/>
              </w:rPr>
              <w:t>       4,015</w:t>
            </w:r>
          </w:p>
        </w:tc>
        <w:tc>
          <w:tcPr>
            <w:tcW w:w="1170" w:type="dxa"/>
          </w:tcPr>
          <w:p>
            <w:pPr>
              <w:spacing w:after="0"/>
              <w:jc w:val="right"/>
            </w:pPr>
            <w:r>
              <w:rPr>
                <w:rFonts w:ascii="consolas" w:hAnsi="consolas" w:eastAsia="consolas" w:cs="consolas"/>
                <w:sz w:val="16"/>
              </w:rPr>
              <w:t>      63,010</w:t>
            </w:r>
          </w:p>
        </w:tc>
        <w:tc>
          <w:tcPr>
            <w:tcW w:w="1170" w:type="dxa"/>
          </w:tcPr>
          <w:p>
            <w:pPr>
              <w:spacing w:after="0"/>
              <w:jc w:val="right"/>
            </w:pPr>
            <w:r>
              <w:rPr>
                <w:rFonts w:ascii="consolas" w:hAnsi="consolas" w:eastAsia="consolas" w:cs="consolas"/>
                <w:sz w:val="16"/>
              </w:rPr>
              <w:t>      35,086</w:t>
            </w:r>
          </w:p>
        </w:tc>
        <w:tc>
          <w:tcPr>
            <w:tcW w:w="1170" w:type="dxa"/>
          </w:tcPr>
          <w:p>
            <w:pPr>
              <w:spacing w:after="0"/>
              <w:jc w:val="right"/>
            </w:pPr>
            <w:r>
              <w:rPr>
                <w:rFonts w:ascii="consolas" w:hAnsi="consolas" w:eastAsia="consolas" w:cs="consolas"/>
                <w:sz w:val="16"/>
              </w:rPr>
              <w:t>       2,905</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64,063</w:t>
            </w:r>
          </w:p>
        </w:tc>
        <w:tc>
          <w:tcPr>
            <w:tcW w:w="1170" w:type="dxa"/>
          </w:tcPr>
          <w:p>
            <w:pPr>
              <w:spacing w:after="0"/>
              <w:jc w:val="right"/>
            </w:pPr>
            <w:r>
              <w:rPr>
                <w:rFonts w:ascii="consolas" w:hAnsi="consolas" w:eastAsia="consolas" w:cs="consolas"/>
                <w:sz w:val="16"/>
              </w:rPr>
              <w:t>      44,632</w:t>
            </w:r>
          </w:p>
        </w:tc>
        <w:tc>
          <w:tcPr>
            <w:tcW w:w="1170" w:type="dxa"/>
          </w:tcPr>
          <w:p>
            <w:pPr>
              <w:spacing w:after="0"/>
              <w:jc w:val="right"/>
            </w:pPr>
            <w:r>
              <w:rPr>
                <w:rFonts w:ascii="consolas" w:hAnsi="consolas" w:eastAsia="consolas" w:cs="consolas"/>
                <w:sz w:val="16"/>
              </w:rPr>
              <w:t>      67,137</w:t>
            </w:r>
          </w:p>
        </w:tc>
        <w:tc>
          <w:tcPr>
            <w:tcW w:w="1170" w:type="dxa"/>
          </w:tcPr>
          <w:p>
            <w:pPr>
              <w:spacing w:after="0"/>
              <w:jc w:val="right"/>
            </w:pPr>
            <w:r>
              <w:rPr>
                <w:rFonts w:ascii="consolas" w:hAnsi="consolas" w:eastAsia="consolas" w:cs="consolas"/>
                <w:sz w:val="16"/>
              </w:rPr>
              <w:t>      26,785</w:t>
            </w:r>
          </w:p>
        </w:tc>
        <w:tc>
          <w:tcPr>
            <w:tcW w:w="1170" w:type="dxa"/>
          </w:tcPr>
          <w:p>
            <w:pPr>
              <w:spacing w:after="0"/>
              <w:jc w:val="right"/>
            </w:pPr>
            <w:r>
              <w:rPr>
                <w:rFonts w:ascii="consolas" w:hAnsi="consolas" w:eastAsia="consolas" w:cs="consolas"/>
                <w:sz w:val="16"/>
              </w:rPr>
              <w:t>     165,118</w:t>
            </w:r>
          </w:p>
        </w:tc>
        <w:tc>
          <w:tcPr>
            <w:tcW w:w="1170" w:type="dxa"/>
          </w:tcPr>
          <w:p>
            <w:pPr>
              <w:spacing w:after="0"/>
              <w:jc w:val="right"/>
            </w:pPr>
            <w:r>
              <w:rPr>
                <w:rFonts w:ascii="consolas" w:hAnsi="consolas" w:eastAsia="consolas" w:cs="consolas"/>
                <w:sz w:val="16"/>
              </w:rPr>
              <w:t>     214,161</w:t>
            </w:r>
          </w:p>
        </w:tc>
        <w:tc>
          <w:tcPr>
            <w:tcW w:w="1170" w:type="dxa"/>
          </w:tcPr>
          <w:p>
            <w:pPr>
              <w:spacing w:after="0"/>
              <w:jc w:val="right"/>
            </w:pPr>
            <w:r>
              <w:rPr>
                <w:rFonts w:ascii="consolas" w:hAnsi="consolas" w:eastAsia="consolas" w:cs="consolas"/>
                <w:sz w:val="16"/>
              </w:rPr>
              <w:t>      27,258</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25,173</w:t>
            </w:r>
          </w:p>
        </w:tc>
        <w:tc>
          <w:tcPr>
            <w:tcW w:w="1170" w:type="dxa"/>
          </w:tcPr>
          <w:p>
            <w:pPr>
              <w:spacing w:after="0"/>
              <w:jc w:val="right"/>
            </w:pPr>
            <w:r>
              <w:rPr>
                <w:rFonts w:ascii="consolas" w:hAnsi="consolas" w:eastAsia="consolas" w:cs="consolas"/>
                <w:sz w:val="16"/>
              </w:rPr>
              <w:t>      89,153</w:t>
            </w:r>
          </w:p>
        </w:tc>
        <w:tc>
          <w:tcPr>
            <w:tcW w:w="1170" w:type="dxa"/>
          </w:tcPr>
          <w:p>
            <w:pPr>
              <w:spacing w:after="0"/>
              <w:jc w:val="right"/>
            </w:pPr>
            <w:r>
              <w:rPr>
                <w:rFonts w:ascii="consolas" w:hAnsi="consolas" w:eastAsia="consolas" w:cs="consolas"/>
                <w:sz w:val="16"/>
              </w:rPr>
              <w:t>      54,369</w:t>
            </w:r>
          </w:p>
        </w:tc>
        <w:tc>
          <w:tcPr>
            <w:tcW w:w="1170" w:type="dxa"/>
          </w:tcPr>
          <w:p>
            <w:pPr>
              <w:spacing w:after="0"/>
              <w:jc w:val="right"/>
            </w:pPr>
            <w:r>
              <w:rPr>
                <w:rFonts w:ascii="consolas" w:hAnsi="consolas" w:eastAsia="consolas" w:cs="consolas"/>
                <w:sz w:val="16"/>
              </w:rPr>
              <w:t>      26,939</w:t>
            </w:r>
          </w:p>
        </w:tc>
        <w:tc>
          <w:tcPr>
            <w:tcW w:w="1170" w:type="dxa"/>
          </w:tcPr>
          <w:p>
            <w:pPr>
              <w:spacing w:after="0"/>
              <w:jc w:val="right"/>
            </w:pPr>
            <w:r>
              <w:rPr>
                <w:rFonts w:ascii="consolas" w:hAnsi="consolas" w:eastAsia="consolas" w:cs="consolas"/>
                <w:sz w:val="16"/>
              </w:rPr>
              <w:t>      70,299</w:t>
            </w:r>
          </w:p>
        </w:tc>
        <w:tc>
          <w:tcPr>
            <w:tcW w:w="1170" w:type="dxa"/>
          </w:tcPr>
          <w:p>
            <w:pPr>
              <w:spacing w:after="0"/>
              <w:jc w:val="right"/>
            </w:pPr>
            <w:r>
              <w:rPr>
                <w:rFonts w:ascii="consolas" w:hAnsi="consolas" w:eastAsia="consolas" w:cs="consolas"/>
                <w:sz w:val="16"/>
              </w:rPr>
              <w:t>      49,793</w:t>
            </w:r>
          </w:p>
        </w:tc>
        <w:tc>
          <w:tcPr>
            <w:tcW w:w="1170" w:type="dxa"/>
          </w:tcPr>
          <w:p>
            <w:pPr>
              <w:spacing w:after="0"/>
              <w:jc w:val="right"/>
            </w:pPr>
            <w:r>
              <w:rPr>
                <w:rFonts w:ascii="consolas" w:hAnsi="consolas" w:eastAsia="consolas" w:cs="consolas"/>
                <w:sz w:val="16"/>
              </w:rPr>
              <w:t>      12,384</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4,253</w:t>
            </w:r>
          </w:p>
        </w:tc>
        <w:tc>
          <w:tcPr>
            <w:tcW w:w="1170" w:type="dxa"/>
          </w:tcPr>
          <w:p>
            <w:pPr>
              <w:spacing w:after="0"/>
              <w:jc w:val="right"/>
            </w:pPr>
            <w:r>
              <w:rPr>
                <w:rFonts w:ascii="consolas" w:hAnsi="consolas" w:eastAsia="consolas" w:cs="consolas"/>
                <w:sz w:val="16"/>
              </w:rPr>
              <w:t>      18,621</w:t>
            </w:r>
          </w:p>
        </w:tc>
        <w:tc>
          <w:tcPr>
            <w:tcW w:w="1170" w:type="dxa"/>
          </w:tcPr>
          <w:p>
            <w:pPr>
              <w:spacing w:after="0"/>
              <w:jc w:val="right"/>
            </w:pPr>
            <w:r>
              <w:rPr>
                <w:rFonts w:ascii="consolas" w:hAnsi="consolas" w:eastAsia="consolas" w:cs="consolas"/>
                <w:sz w:val="16"/>
              </w:rPr>
              <w:t>       5,977</w:t>
            </w:r>
          </w:p>
        </w:tc>
        <w:tc>
          <w:tcPr>
            <w:tcW w:w="1170" w:type="dxa"/>
          </w:tcPr>
          <w:p>
            <w:pPr>
              <w:spacing w:after="0"/>
              <w:jc w:val="right"/>
            </w:pPr>
            <w:r>
              <w:rPr>
                <w:rFonts w:ascii="consolas" w:hAnsi="consolas" w:eastAsia="consolas" w:cs="consolas"/>
                <w:sz w:val="16"/>
              </w:rPr>
              <w:t>       7,210</w:t>
            </w:r>
          </w:p>
        </w:tc>
        <w:tc>
          <w:tcPr>
            <w:tcW w:w="1170" w:type="dxa"/>
          </w:tcPr>
          <w:p>
            <w:pPr>
              <w:spacing w:after="0"/>
              <w:jc w:val="right"/>
            </w:pPr>
            <w:r>
              <w:rPr>
                <w:rFonts w:ascii="consolas" w:hAnsi="consolas" w:eastAsia="consolas" w:cs="consolas"/>
                <w:sz w:val="16"/>
              </w:rPr>
              <w:t>      30,154</w:t>
            </w:r>
          </w:p>
        </w:tc>
        <w:tc>
          <w:tcPr>
            <w:tcW w:w="1170" w:type="dxa"/>
          </w:tcPr>
          <w:p>
            <w:pPr>
              <w:spacing w:after="0"/>
              <w:jc w:val="right"/>
            </w:pPr>
            <w:r>
              <w:rPr>
                <w:rFonts w:ascii="consolas" w:hAnsi="consolas" w:eastAsia="consolas" w:cs="consolas"/>
                <w:sz w:val="16"/>
              </w:rPr>
              <w:t>      32,323</w:t>
            </w:r>
          </w:p>
        </w:tc>
        <w:tc>
          <w:tcPr>
            <w:tcW w:w="1170" w:type="dxa"/>
          </w:tcPr>
          <w:p>
            <w:pPr>
              <w:spacing w:after="0"/>
              <w:jc w:val="right"/>
            </w:pPr>
            <w:r>
              <w:rPr>
                <w:rFonts w:ascii="consolas" w:hAnsi="consolas" w:eastAsia="consolas" w:cs="consolas"/>
                <w:sz w:val="16"/>
              </w:rPr>
              <w:t>       4,798</w:t>
            </w:r>
          </w:p>
        </w:tc>
      </w:tr>
      <w:tr>
        <w:tc>
          <w:tcPr>
            <w:tcW w:w="1170" w:type="dxa"/>
          </w:tcPr>
          <w:p>
            <w:pPr>
              <w:spacing w:after="0"/>
              <w:jc w:val="right"/>
            </w:pPr>
            <w:r>
              <w:rPr>
                <w:rFonts w:ascii="consolas" w:hAnsi="consolas" w:eastAsia="consolas" w:cs="consolas"/>
                <w:sz w:val="16"/>
              </w:rPr>
              <w:t xml:space="preserve">14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7,150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emplst6</w:t>
      </w:r>
    </w:p>
    <w:p>
      <w:pPr>
        <w:rPr>
          <w:color w:val="4682B4"/>
        </w:rPr>
      </w:pPr>
      <w:r>
        <w:t/>
      </w:r>
      <w:r>
        <w:rPr>
          <w:rFonts/>
          <w:color w:val="4682B4"/>
        </w:rPr>
        <w:t xml:space="preserve">Employment status [6]</w:t>
        <w:br w:type="textWrapping"/>
      </w:r>
      <w:r>
        <w:rPr>
          <w:rFonts/>
          <w:color w:val="4682B4"/>
        </w:rPr>
        <w:t xml:space="preserve">   (0):   0</w:t>
        <w:br w:type="textWrapping"/>
      </w:r>
      <w:r>
        <w:rPr>
          <w:rFonts/>
          <w:color w:val="4682B4"/>
        </w:rPr>
        <w:t xml:space="preserve">   (1):   Employed</w:t>
        <w:br w:type="textWrapping"/>
      </w:r>
      <w:r>
        <w:rPr>
          <w:rFonts/>
          <w:color w:val="4682B4"/>
        </w:rPr>
        <w:t xml:space="preserve">   (2):   Unemployed (active)</w:t>
        <w:br w:type="textWrapping"/>
      </w:r>
      <w:r>
        <w:rPr>
          <w:rFonts/>
          <w:color w:val="4682B4"/>
        </w:rPr>
        <w:t xml:space="preserve">   (3):   Retired, disabled</w:t>
        <w:br w:type="textWrapping"/>
      </w:r>
      <w:r>
        <w:rPr>
          <w:rFonts/>
          <w:color w:val="4682B4"/>
        </w:rPr>
        <w:t xml:space="preserve">   (4):   Not active/home</w:t>
        <w:br w:type="textWrapping"/>
      </w:r>
      <w:r>
        <w:rPr>
          <w:rFonts/>
          <w:color w:val="4682B4"/>
        </w:rPr>
        <w:t xml:space="preserve">   (5):   In education</w:t>
        <w:br w:type="textWrapping"/>
      </w:r>
      <w:r>
        <w:rPr>
          <w:rFonts/>
          <w:color w:val="4682B4"/>
        </w:rPr>
        <w:t xml:space="preserve">   (6):   On leave (employed)</w:t>
        <w:br w:type="textWrapping"/>
      </w:r>
      <w:r>
        <w:rPr>
          <w:rFonts/>
          <w:color w:val="4682B4"/>
        </w:rPr>
        <w:t xml:space="preserve">   (14):   14</w:t>
        <w:br w:type="textWrapping"/>
      </w:r>
      <w:r>
        <w:rPr>
          <w:rFonts/>
          <w:color w:val="4682B4"/>
        </w:rPr>
        <w:t xml:space="preserve">   (15):   15</w:t>
        <w:br w:type="textWrapping"/>
      </w:r>
    </w:p>
    <w:p>
      <w:r>
        <w:t/>
      </w:r>
      <w:r>
        <w:t xml:space="preserve">Primary employment status. </w:t>
      </w:r>
      <w:r>
        <w:t xml:space="preserve">This version includes an additional category of “on leave”, but it is not available for Australia. </w:t>
      </w:r>
    </w:p>
    <w:p>
      <w:r>
        <w:t/>
      </w:r>
      <w:r>
        <w:t xml:space="preserve"/>
      </w:r>
    </w:p>
    <w:p>
      <w:r>
        <w:t/>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emplst6</w:t>
              <w:br w:type="textWrapping"/>
            </w:r>
            <w:r>
              <w:rPr>
                <w:rFonts w:ascii="consolas" w:hAnsi="consolas" w:eastAsia="consolas" w:cs="consolas"/>
                <w:b w:val="true"/>
                <w:sz w:val="18"/>
              </w:rPr>
              <w:t xml:space="preserve">       Label: </w:t>
            </w:r>
            <w:r>
              <w:rPr>
                <w:rFonts w:ascii="consolas" w:hAnsi="consolas" w:eastAsia="consolas" w:cs="consolas"/>
                <w:sz w:val="18"/>
              </w:rPr>
              <w:t xml:space="preserve">Employment status [6]</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12</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371,229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1.84           </w:t>
              <w:br w:type="textWrapping"/>
            </w:r>
            <w:r>
              <w:rPr>
                <w:rFonts w:ascii="consolas" w:hAnsi="consolas" w:eastAsia="consolas" w:cs="consolas"/>
                <w:b w:val="true"/>
                <w:sz w:val="18"/>
              </w:rPr>
              <w:t xml:space="preserve">       SD: </w:t>
            </w:r>
            <w:r>
              <w:rPr>
                <w:rFonts w:ascii="consolas" w:hAnsi="consolas" w:eastAsia="consolas" w:cs="consolas"/>
                <w:sz w:val="18"/>
              </w:rPr>
              <w:t xml:space="preserve">1.52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71,800</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1,663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Employed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1614073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52.3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Unemployed (active)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135,971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Retired, disabled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538,442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Not active/home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298,416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In education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98,263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On leave (employed)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27,925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297,766</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9.7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71,428</w:t>
            </w:r>
          </w:p>
        </w:tc>
        <w:tc>
          <w:tcPr>
            <w:tcW w:w="1170" w:type="dxa"/>
            <w:tcBorders>
              <w:top w:val="single" w:color="000000"/>
            </w:tcBorders>
          </w:tcPr>
          <w:p>
            <w:pPr>
              <w:spacing w:after="0"/>
              <w:jc w:val="right"/>
            </w:pPr>
            <w:r>
              <w:rPr>
                <w:rFonts w:ascii="consolas" w:hAnsi="consolas" w:eastAsia="consolas" w:cs="consolas"/>
                <w:sz w:val="16"/>
              </w:rPr>
              <w:t>          34</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338</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389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534</w:t>
            </w:r>
          </w:p>
        </w:tc>
        <w:tc>
          <w:tcPr>
            <w:tcW w:w="1170" w:type="dxa"/>
          </w:tcPr>
          <w:p>
            <w:pPr>
              <w:spacing w:after="0"/>
              <w:jc w:val="right"/>
            </w:pPr>
            <w:r>
              <w:rPr>
                <w:rFonts w:ascii="consolas" w:hAnsi="consolas" w:eastAsia="consolas" w:cs="consolas"/>
                <w:sz w:val="16"/>
              </w:rPr>
              <w:t>         737</w:t>
            </w:r>
          </w:p>
        </w:tc>
        <w:tc>
          <w:tcPr>
            <w:tcW w:w="1170" w:type="dxa"/>
          </w:tcPr>
          <w:p>
            <w:pPr>
              <w:spacing w:after="0"/>
              <w:jc w:val="right"/>
            </w:pPr>
            <w:r>
              <w:rPr>
                <w:rFonts w:ascii="consolas" w:hAnsi="consolas" w:eastAsia="consolas" w:cs="consolas"/>
                <w:sz w:val="16"/>
              </w:rPr>
              <w:t>           3</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214,140</w:t>
            </w:r>
          </w:p>
        </w:tc>
        <w:tc>
          <w:tcPr>
            <w:tcW w:w="1170" w:type="dxa"/>
          </w:tcPr>
          <w:p>
            <w:pPr>
              <w:spacing w:after="0"/>
              <w:jc w:val="right"/>
            </w:pPr>
            <w:r>
              <w:rPr>
                <w:rFonts w:ascii="consolas" w:hAnsi="consolas" w:eastAsia="consolas" w:cs="consolas"/>
                <w:sz w:val="16"/>
              </w:rPr>
              <w:t>     279,556</w:t>
            </w:r>
          </w:p>
        </w:tc>
        <w:tc>
          <w:tcPr>
            <w:tcW w:w="1170" w:type="dxa"/>
          </w:tcPr>
          <w:p>
            <w:pPr>
              <w:spacing w:after="0"/>
              <w:jc w:val="right"/>
            </w:pPr>
            <w:r>
              <w:rPr>
                <w:rFonts w:ascii="consolas" w:hAnsi="consolas" w:eastAsia="consolas" w:cs="consolas"/>
                <w:sz w:val="16"/>
              </w:rPr>
              <w:t>     132,078</w:t>
            </w:r>
          </w:p>
        </w:tc>
        <w:tc>
          <w:tcPr>
            <w:tcW w:w="1170" w:type="dxa"/>
          </w:tcPr>
          <w:p>
            <w:pPr>
              <w:spacing w:after="0"/>
              <w:jc w:val="right"/>
            </w:pPr>
            <w:r>
              <w:rPr>
                <w:rFonts w:ascii="consolas" w:hAnsi="consolas" w:eastAsia="consolas" w:cs="consolas"/>
                <w:sz w:val="16"/>
              </w:rPr>
              <w:t>     475,105</w:t>
            </w:r>
          </w:p>
        </w:tc>
        <w:tc>
          <w:tcPr>
            <w:tcW w:w="1170" w:type="dxa"/>
          </w:tcPr>
          <w:p>
            <w:pPr>
              <w:spacing w:after="0"/>
              <w:jc w:val="right"/>
            </w:pPr>
            <w:r>
              <w:rPr>
                <w:rFonts w:ascii="consolas" w:hAnsi="consolas" w:eastAsia="consolas" w:cs="consolas"/>
                <w:sz w:val="16"/>
              </w:rPr>
              <w:t>     445,274</w:t>
            </w:r>
          </w:p>
        </w:tc>
        <w:tc>
          <w:tcPr>
            <w:tcW w:w="1170" w:type="dxa"/>
          </w:tcPr>
          <w:p>
            <w:pPr>
              <w:spacing w:after="0"/>
              <w:jc w:val="right"/>
            </w:pPr>
            <w:r>
              <w:rPr>
                <w:rFonts w:ascii="consolas" w:hAnsi="consolas" w:eastAsia="consolas" w:cs="consolas"/>
                <w:sz w:val="16"/>
              </w:rPr>
              <w:t>      67,920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9,114</w:t>
            </w:r>
          </w:p>
        </w:tc>
        <w:tc>
          <w:tcPr>
            <w:tcW w:w="1170" w:type="dxa"/>
          </w:tcPr>
          <w:p>
            <w:pPr>
              <w:spacing w:after="0"/>
              <w:jc w:val="right"/>
            </w:pPr>
            <w:r>
              <w:rPr>
                <w:rFonts w:ascii="consolas" w:hAnsi="consolas" w:eastAsia="consolas" w:cs="consolas"/>
                <w:sz w:val="16"/>
              </w:rPr>
              <w:t>      21,841</w:t>
            </w:r>
          </w:p>
        </w:tc>
        <w:tc>
          <w:tcPr>
            <w:tcW w:w="1170" w:type="dxa"/>
          </w:tcPr>
          <w:p>
            <w:pPr>
              <w:spacing w:after="0"/>
              <w:jc w:val="right"/>
            </w:pPr>
            <w:r>
              <w:rPr>
                <w:rFonts w:ascii="consolas" w:hAnsi="consolas" w:eastAsia="consolas" w:cs="consolas"/>
                <w:sz w:val="16"/>
              </w:rPr>
              <w:t>       4,015</w:t>
            </w:r>
          </w:p>
        </w:tc>
        <w:tc>
          <w:tcPr>
            <w:tcW w:w="1170" w:type="dxa"/>
          </w:tcPr>
          <w:p>
            <w:pPr>
              <w:spacing w:after="0"/>
              <w:jc w:val="right"/>
            </w:pPr>
            <w:r>
              <w:rPr>
                <w:rFonts w:ascii="consolas" w:hAnsi="consolas" w:eastAsia="consolas" w:cs="consolas"/>
                <w:sz w:val="16"/>
              </w:rPr>
              <w:t>      63,010</w:t>
            </w:r>
          </w:p>
        </w:tc>
        <w:tc>
          <w:tcPr>
            <w:tcW w:w="1170" w:type="dxa"/>
          </w:tcPr>
          <w:p>
            <w:pPr>
              <w:spacing w:after="0"/>
              <w:jc w:val="right"/>
            </w:pPr>
            <w:r>
              <w:rPr>
                <w:rFonts w:ascii="consolas" w:hAnsi="consolas" w:eastAsia="consolas" w:cs="consolas"/>
                <w:sz w:val="16"/>
              </w:rPr>
              <w:t>      35,086</w:t>
            </w:r>
          </w:p>
        </w:tc>
        <w:tc>
          <w:tcPr>
            <w:tcW w:w="1170" w:type="dxa"/>
          </w:tcPr>
          <w:p>
            <w:pPr>
              <w:spacing w:after="0"/>
              <w:jc w:val="right"/>
            </w:pPr>
            <w:r>
              <w:rPr>
                <w:rFonts w:ascii="consolas" w:hAnsi="consolas" w:eastAsia="consolas" w:cs="consolas"/>
                <w:sz w:val="16"/>
              </w:rPr>
              <w:t>       2,905</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44,632</w:t>
            </w:r>
          </w:p>
        </w:tc>
        <w:tc>
          <w:tcPr>
            <w:tcW w:w="1170" w:type="dxa"/>
          </w:tcPr>
          <w:p>
            <w:pPr>
              <w:spacing w:after="0"/>
              <w:jc w:val="right"/>
            </w:pPr>
            <w:r>
              <w:rPr>
                <w:rFonts w:ascii="consolas" w:hAnsi="consolas" w:eastAsia="consolas" w:cs="consolas"/>
                <w:sz w:val="16"/>
              </w:rPr>
              <w:t>      60,488</w:t>
            </w:r>
          </w:p>
        </w:tc>
        <w:tc>
          <w:tcPr>
            <w:tcW w:w="1170" w:type="dxa"/>
          </w:tcPr>
          <w:p>
            <w:pPr>
              <w:spacing w:after="0"/>
              <w:jc w:val="right"/>
            </w:pPr>
            <w:r>
              <w:rPr>
                <w:rFonts w:ascii="consolas" w:hAnsi="consolas" w:eastAsia="consolas" w:cs="consolas"/>
                <w:sz w:val="16"/>
              </w:rPr>
              <w:t>      26,785</w:t>
            </w:r>
          </w:p>
        </w:tc>
        <w:tc>
          <w:tcPr>
            <w:tcW w:w="1170" w:type="dxa"/>
          </w:tcPr>
          <w:p>
            <w:pPr>
              <w:spacing w:after="0"/>
              <w:jc w:val="right"/>
            </w:pPr>
            <w:r>
              <w:rPr>
                <w:rFonts w:ascii="consolas" w:hAnsi="consolas" w:eastAsia="consolas" w:cs="consolas"/>
                <w:sz w:val="16"/>
              </w:rPr>
              <w:t>     165,118</w:t>
            </w:r>
          </w:p>
        </w:tc>
        <w:tc>
          <w:tcPr>
            <w:tcW w:w="1170" w:type="dxa"/>
          </w:tcPr>
          <w:p>
            <w:pPr>
              <w:spacing w:after="0"/>
              <w:jc w:val="right"/>
            </w:pPr>
            <w:r>
              <w:rPr>
                <w:rFonts w:ascii="consolas" w:hAnsi="consolas" w:eastAsia="consolas" w:cs="consolas"/>
                <w:sz w:val="16"/>
              </w:rPr>
              <w:t>     214,161</w:t>
            </w:r>
          </w:p>
        </w:tc>
        <w:tc>
          <w:tcPr>
            <w:tcW w:w="1170" w:type="dxa"/>
          </w:tcPr>
          <w:p>
            <w:pPr>
              <w:spacing w:after="0"/>
              <w:jc w:val="right"/>
            </w:pPr>
            <w:r>
              <w:rPr>
                <w:rFonts w:ascii="consolas" w:hAnsi="consolas" w:eastAsia="consolas" w:cs="consolas"/>
                <w:sz w:val="16"/>
              </w:rPr>
              <w:t>      27,258</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89,153</w:t>
            </w:r>
          </w:p>
        </w:tc>
        <w:tc>
          <w:tcPr>
            <w:tcW w:w="1170" w:type="dxa"/>
          </w:tcPr>
          <w:p>
            <w:pPr>
              <w:spacing w:after="0"/>
              <w:jc w:val="right"/>
            </w:pPr>
            <w:r>
              <w:rPr>
                <w:rFonts w:ascii="consolas" w:hAnsi="consolas" w:eastAsia="consolas" w:cs="consolas"/>
                <w:sz w:val="16"/>
              </w:rPr>
              <w:t>      49,849</w:t>
            </w:r>
          </w:p>
        </w:tc>
        <w:tc>
          <w:tcPr>
            <w:tcW w:w="1170" w:type="dxa"/>
          </w:tcPr>
          <w:p>
            <w:pPr>
              <w:spacing w:after="0"/>
              <w:jc w:val="right"/>
            </w:pPr>
            <w:r>
              <w:rPr>
                <w:rFonts w:ascii="consolas" w:hAnsi="consolas" w:eastAsia="consolas" w:cs="consolas"/>
                <w:sz w:val="16"/>
              </w:rPr>
              <w:t>      26,939</w:t>
            </w:r>
          </w:p>
        </w:tc>
        <w:tc>
          <w:tcPr>
            <w:tcW w:w="1170" w:type="dxa"/>
          </w:tcPr>
          <w:p>
            <w:pPr>
              <w:spacing w:after="0"/>
              <w:jc w:val="right"/>
            </w:pPr>
            <w:r>
              <w:rPr>
                <w:rFonts w:ascii="consolas" w:hAnsi="consolas" w:eastAsia="consolas" w:cs="consolas"/>
                <w:sz w:val="16"/>
              </w:rPr>
              <w:t>      70,298</w:t>
            </w:r>
          </w:p>
        </w:tc>
        <w:tc>
          <w:tcPr>
            <w:tcW w:w="1170" w:type="dxa"/>
          </w:tcPr>
          <w:p>
            <w:pPr>
              <w:spacing w:after="0"/>
              <w:jc w:val="right"/>
            </w:pPr>
            <w:r>
              <w:rPr>
                <w:rFonts w:ascii="consolas" w:hAnsi="consolas" w:eastAsia="consolas" w:cs="consolas"/>
                <w:sz w:val="16"/>
              </w:rPr>
              <w:t>      49,793</w:t>
            </w:r>
          </w:p>
        </w:tc>
        <w:tc>
          <w:tcPr>
            <w:tcW w:w="1170" w:type="dxa"/>
          </w:tcPr>
          <w:p>
            <w:pPr>
              <w:spacing w:after="0"/>
              <w:jc w:val="right"/>
            </w:pPr>
            <w:r>
              <w:rPr>
                <w:rFonts w:ascii="consolas" w:hAnsi="consolas" w:eastAsia="consolas" w:cs="consolas"/>
                <w:sz w:val="16"/>
              </w:rPr>
              <w:t>      12,384</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18,621</w:t>
            </w:r>
          </w:p>
        </w:tc>
        <w:tc>
          <w:tcPr>
            <w:tcW w:w="1170" w:type="dxa"/>
          </w:tcPr>
          <w:p>
            <w:pPr>
              <w:spacing w:after="0"/>
              <w:jc w:val="right"/>
            </w:pPr>
            <w:r>
              <w:rPr>
                <w:rFonts w:ascii="consolas" w:hAnsi="consolas" w:eastAsia="consolas" w:cs="consolas"/>
                <w:sz w:val="16"/>
              </w:rPr>
              <w:t>       5,157</w:t>
            </w:r>
          </w:p>
        </w:tc>
        <w:tc>
          <w:tcPr>
            <w:tcW w:w="1170" w:type="dxa"/>
          </w:tcPr>
          <w:p>
            <w:pPr>
              <w:spacing w:after="0"/>
              <w:jc w:val="right"/>
            </w:pPr>
            <w:r>
              <w:rPr>
                <w:rFonts w:ascii="consolas" w:hAnsi="consolas" w:eastAsia="consolas" w:cs="consolas"/>
                <w:sz w:val="16"/>
              </w:rPr>
              <w:t>       7,210</w:t>
            </w:r>
          </w:p>
        </w:tc>
        <w:tc>
          <w:tcPr>
            <w:tcW w:w="1170" w:type="dxa"/>
          </w:tcPr>
          <w:p>
            <w:pPr>
              <w:spacing w:after="0"/>
              <w:jc w:val="right"/>
            </w:pPr>
            <w:r>
              <w:rPr>
                <w:rFonts w:ascii="consolas" w:hAnsi="consolas" w:eastAsia="consolas" w:cs="consolas"/>
                <w:sz w:val="16"/>
              </w:rPr>
              <w:t>      30,154</w:t>
            </w:r>
          </w:p>
        </w:tc>
        <w:tc>
          <w:tcPr>
            <w:tcW w:w="1170" w:type="dxa"/>
          </w:tcPr>
          <w:p>
            <w:pPr>
              <w:spacing w:after="0"/>
              <w:jc w:val="right"/>
            </w:pPr>
            <w:r>
              <w:rPr>
                <w:rFonts w:ascii="consolas" w:hAnsi="consolas" w:eastAsia="consolas" w:cs="consolas"/>
                <w:sz w:val="16"/>
              </w:rPr>
              <w:t>      32,323</w:t>
            </w:r>
          </w:p>
        </w:tc>
        <w:tc>
          <w:tcPr>
            <w:tcW w:w="1170" w:type="dxa"/>
          </w:tcPr>
          <w:p>
            <w:pPr>
              <w:spacing w:after="0"/>
              <w:jc w:val="right"/>
            </w:pPr>
            <w:r>
              <w:rPr>
                <w:rFonts w:ascii="consolas" w:hAnsi="consolas" w:eastAsia="consolas" w:cs="consolas"/>
                <w:sz w:val="16"/>
              </w:rPr>
              <w:t>       4,798</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3,106</w:t>
            </w:r>
          </w:p>
        </w:tc>
        <w:tc>
          <w:tcPr>
            <w:tcW w:w="1170" w:type="dxa"/>
          </w:tcPr>
          <w:p>
            <w:pPr>
              <w:spacing w:after="0"/>
              <w:jc w:val="right"/>
            </w:pPr>
            <w:r>
              <w:rPr>
                <w:rFonts w:ascii="consolas" w:hAnsi="consolas" w:eastAsia="consolas" w:cs="consolas"/>
                <w:sz w:val="16"/>
              </w:rPr>
              <w:t>       3,800</w:t>
            </w:r>
          </w:p>
        </w:tc>
        <w:tc>
          <w:tcPr>
            <w:tcW w:w="1170" w:type="dxa"/>
          </w:tcPr>
          <w:p>
            <w:pPr>
              <w:spacing w:after="0"/>
              <w:jc w:val="right"/>
            </w:pPr>
            <w:r>
              <w:rPr>
                <w:rFonts w:ascii="consolas" w:hAnsi="consolas" w:eastAsia="consolas" w:cs="consolas"/>
                <w:sz w:val="16"/>
              </w:rPr>
              <w:t>       6,853</w:t>
            </w:r>
          </w:p>
        </w:tc>
        <w:tc>
          <w:tcPr>
            <w:tcW w:w="1170" w:type="dxa"/>
          </w:tcPr>
          <w:p>
            <w:pPr>
              <w:spacing w:after="0"/>
              <w:jc w:val="right"/>
            </w:pPr>
            <w:r>
              <w:rPr>
                <w:rFonts w:ascii="consolas" w:hAnsi="consolas" w:eastAsia="consolas" w:cs="consolas"/>
                <w:sz w:val="16"/>
              </w:rPr>
              <w:t>       7,915</w:t>
            </w:r>
          </w:p>
        </w:tc>
        <w:tc>
          <w:tcPr>
            <w:tcW w:w="1170" w:type="dxa"/>
          </w:tcPr>
          <w:p>
            <w:pPr>
              <w:spacing w:after="0"/>
              <w:jc w:val="right"/>
            </w:pPr>
            <w:r>
              <w:rPr>
                <w:rFonts w:ascii="consolas" w:hAnsi="consolas" w:eastAsia="consolas" w:cs="consolas"/>
                <w:sz w:val="16"/>
              </w:rPr>
              <w:t>       5,164</w:t>
            </w:r>
          </w:p>
        </w:tc>
        <w:tc>
          <w:tcPr>
            <w:tcW w:w="1170" w:type="dxa"/>
          </w:tcPr>
          <w:p>
            <w:pPr>
              <w:spacing w:after="0"/>
              <w:jc w:val="right"/>
            </w:pPr>
            <w:r>
              <w:rPr>
                <w:rFonts w:ascii="consolas" w:hAnsi="consolas" w:eastAsia="consolas" w:cs="consolas"/>
                <w:sz w:val="16"/>
              </w:rPr>
              <w:t>       1,087</w:t>
            </w:r>
          </w:p>
        </w:tc>
      </w:tr>
      <w:tr>
        <w:tc>
          <w:tcPr>
            <w:tcW w:w="1170" w:type="dxa"/>
          </w:tcPr>
          <w:p>
            <w:pPr>
              <w:spacing w:after="0"/>
              <w:jc w:val="right"/>
            </w:pPr>
            <w:r>
              <w:rPr>
                <w:rFonts w:ascii="consolas" w:hAnsi="consolas" w:eastAsia="consolas" w:cs="consolas"/>
                <w:sz w:val="16"/>
              </w:rPr>
              <w:t xml:space="preserve">14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7,150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work_d</w:t>
      </w:r>
    </w:p>
    <w:p>
      <w:pPr>
        <w:rPr>
          <w:color w:val="4682B4"/>
        </w:rPr>
      </w:pPr>
      <w:r>
        <w:t/>
      </w:r>
      <w:r>
        <w:rPr>
          <w:rFonts/>
          <w:color w:val="4682B4"/>
        </w:rPr>
        <w:t xml:space="preserve">Working: currently (based on selfrep)</w:t>
        <w:br w:type="textWrapping"/>
      </w:r>
      <w:r>
        <w:rPr>
          <w:rFonts/>
          <w:color w:val="4682B4"/>
        </w:rPr>
        <w:t xml:space="preserve">   (0):   [0] No</w:t>
        <w:br w:type="textWrapping"/>
      </w:r>
      <w:r>
        <w:rPr>
          <w:rFonts/>
          <w:color w:val="4682B4"/>
        </w:rPr>
        <w:t xml:space="preserve">   (1):   [1] Yes</w:t>
        <w:br w:type="textWrapping"/>
      </w:r>
    </w:p>
    <w:p>
      <w:r>
        <w:t/>
      </w:r>
      <w:r>
        <w:t xml:space="preserve">Current working status (</w:t>
      </w:r>
      <w:r>
        <w:rPr>
          <w:i w:val="true"/>
        </w:rPr>
        <w:t xml:space="preserve">work_d</w:t>
      </w:r>
      <w:r>
        <w:t xml:space="preserve">) </w:t>
      </w:r>
      <w:r>
        <w:t xml:space="preserve">is based individual’s self-reported primary activity </w:t>
      </w:r>
      <w:r>
        <w:t xml:space="preserve">at the time of the interview. It does not always correspond to the employment status. </w:t>
      </w:r>
      <w:r>
        <w:t xml:space="preserve">In some questionnaires, next to a series of detailed questions about the employment </w:t>
      </w:r>
      <w:r>
        <w:t xml:space="preserve">situation, respondent were asked a simple separate question, such as </w:t>
      </w:r>
      <w:r>
        <w:t xml:space="preserve">“Are you currently working”. This variable is equivalent to the CNEF’s variable E11104. </w:t>
      </w:r>
      <w:r>
        <w:t xml:space="preserve">It may not be the same as employment in </w:t>
      </w:r>
      <w:r>
        <w:rPr>
          <w:i w:val="true"/>
        </w:rPr>
        <w:t xml:space="preserve">emplst5</w:t>
      </w:r>
      <w:r>
        <w:t xml:space="preserve">, or other work-related variables.</w:t>
      </w:r>
    </w:p>
    <w:p>
      <w:r>
        <w:t/>
      </w:r>
      <w:r>
        <w:t xml:space="preserve"/>
      </w:r>
    </w:p>
    <w:p>
      <w:r>
        <w:t/>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work_d</w:t>
              <w:br w:type="textWrapping"/>
            </w:r>
            <w:r>
              <w:rPr>
                <w:rFonts w:ascii="consolas" w:hAnsi="consolas" w:eastAsia="consolas" w:cs="consolas"/>
                <w:b w:val="true"/>
                <w:sz w:val="18"/>
              </w:rPr>
              <w:t xml:space="preserve">       Label: </w:t>
            </w:r>
            <w:r>
              <w:rPr>
                <w:rFonts w:ascii="consolas" w:hAnsi="consolas" w:eastAsia="consolas" w:cs="consolas"/>
                <w:sz w:val="18"/>
              </w:rPr>
              <w:t xml:space="preserve">Working: currently (based on selfrep)</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89,767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0.49           </w:t>
              <w:br w:type="textWrapping"/>
            </w:r>
            <w:r>
              <w:rPr>
                <w:rFonts w:ascii="consolas" w:hAnsi="consolas" w:eastAsia="consolas" w:cs="consolas"/>
                <w:b w:val="true"/>
                <w:sz w:val="18"/>
              </w:rPr>
              <w:t xml:space="preserve">       SD: </w:t>
            </w:r>
            <w:r>
              <w:rPr>
                <w:rFonts w:ascii="consolas" w:hAnsi="consolas" w:eastAsia="consolas" w:cs="consolas"/>
                <w:sz w:val="18"/>
              </w:rPr>
              <w:t xml:space="preserve">1.02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[-8] Not asked</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28,007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31,136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3,942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1166485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1828078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59.3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26,680</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28,007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31,136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389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1,941</w:t>
            </w:r>
          </w:p>
        </w:tc>
        <w:tc>
          <w:tcPr>
            <w:tcW w:w="1170" w:type="dxa"/>
          </w:tcPr>
          <w:p>
            <w:pPr>
              <w:spacing w:after="0"/>
              <w:jc w:val="right"/>
            </w:pPr>
            <w:r>
              <w:rPr>
                <w:rFonts w:ascii="consolas" w:hAnsi="consolas" w:eastAsia="consolas" w:cs="consolas"/>
                <w:sz w:val="16"/>
              </w:rPr>
              <w:t>       1,612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103,666</w:t>
            </w:r>
          </w:p>
        </w:tc>
        <w:tc>
          <w:tcPr>
            <w:tcW w:w="1170" w:type="dxa"/>
          </w:tcPr>
          <w:p>
            <w:pPr>
              <w:spacing w:after="0"/>
              <w:jc w:val="right"/>
            </w:pPr>
            <w:r>
              <w:rPr>
                <w:rFonts w:ascii="consolas" w:hAnsi="consolas" w:eastAsia="consolas" w:cs="consolas"/>
                <w:sz w:val="16"/>
              </w:rPr>
              <w:t>     164,696</w:t>
            </w:r>
          </w:p>
        </w:tc>
        <w:tc>
          <w:tcPr>
            <w:tcW w:w="1170" w:type="dxa"/>
          </w:tcPr>
          <w:p>
            <w:pPr>
              <w:spacing w:after="0"/>
              <w:jc w:val="right"/>
            </w:pPr>
            <w:r>
              <w:rPr>
                <w:rFonts w:ascii="consolas" w:hAnsi="consolas" w:eastAsia="consolas" w:cs="consolas"/>
                <w:sz w:val="16"/>
              </w:rPr>
              <w:t>     152,458</w:t>
            </w:r>
          </w:p>
        </w:tc>
        <w:tc>
          <w:tcPr>
            <w:tcW w:w="1170" w:type="dxa"/>
          </w:tcPr>
          <w:p>
            <w:pPr>
              <w:spacing w:after="0"/>
              <w:jc w:val="right"/>
            </w:pPr>
            <w:r>
              <w:rPr>
                <w:rFonts w:ascii="consolas" w:hAnsi="consolas" w:eastAsia="consolas" w:cs="consolas"/>
                <w:sz w:val="16"/>
              </w:rPr>
              <w:t>      64,959</w:t>
            </w:r>
          </w:p>
        </w:tc>
        <w:tc>
          <w:tcPr>
            <w:tcW w:w="1170" w:type="dxa"/>
          </w:tcPr>
          <w:p>
            <w:pPr>
              <w:spacing w:after="0"/>
              <w:jc w:val="right"/>
            </w:pPr>
            <w:r>
              <w:rPr>
                <w:rFonts w:ascii="consolas" w:hAnsi="consolas" w:eastAsia="consolas" w:cs="consolas"/>
                <w:sz w:val="16"/>
              </w:rPr>
              <w:t>     314,226</w:t>
            </w:r>
          </w:p>
        </w:tc>
        <w:tc>
          <w:tcPr>
            <w:tcW w:w="1170" w:type="dxa"/>
          </w:tcPr>
          <w:p>
            <w:pPr>
              <w:spacing w:after="0"/>
              <w:jc w:val="right"/>
            </w:pPr>
            <w:r>
              <w:rPr>
                <w:rFonts w:ascii="consolas" w:hAnsi="consolas" w:eastAsia="consolas" w:cs="consolas"/>
                <w:sz w:val="16"/>
              </w:rPr>
              <w:t>     325,820</w:t>
            </w:r>
          </w:p>
        </w:tc>
        <w:tc>
          <w:tcPr>
            <w:tcW w:w="1170" w:type="dxa"/>
          </w:tcPr>
          <w:p>
            <w:pPr>
              <w:spacing w:after="0"/>
              <w:jc w:val="right"/>
            </w:pPr>
            <w:r>
              <w:rPr>
                <w:rFonts w:ascii="consolas" w:hAnsi="consolas" w:eastAsia="consolas" w:cs="consolas"/>
                <w:sz w:val="16"/>
              </w:rPr>
              <w:t>      40,660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186,950</w:t>
            </w:r>
          </w:p>
        </w:tc>
        <w:tc>
          <w:tcPr>
            <w:tcW w:w="1170" w:type="dxa"/>
          </w:tcPr>
          <w:p>
            <w:pPr>
              <w:spacing w:after="0"/>
              <w:jc w:val="right"/>
            </w:pPr>
            <w:r>
              <w:rPr>
                <w:rFonts w:ascii="consolas" w:hAnsi="consolas" w:eastAsia="consolas" w:cs="consolas"/>
                <w:sz w:val="16"/>
              </w:rPr>
              <w:t>     214,070</w:t>
            </w:r>
          </w:p>
        </w:tc>
        <w:tc>
          <w:tcPr>
            <w:tcW w:w="1170" w:type="dxa"/>
          </w:tcPr>
          <w:p>
            <w:pPr>
              <w:spacing w:after="0"/>
              <w:jc w:val="right"/>
            </w:pPr>
            <w:r>
              <w:rPr>
                <w:rFonts w:ascii="consolas" w:hAnsi="consolas" w:eastAsia="consolas" w:cs="consolas"/>
                <w:sz w:val="16"/>
              </w:rPr>
              <w:t>     308,525</w:t>
            </w:r>
          </w:p>
        </w:tc>
        <w:tc>
          <w:tcPr>
            <w:tcW w:w="1170" w:type="dxa"/>
          </w:tcPr>
          <w:p>
            <w:pPr>
              <w:spacing w:after="0"/>
              <w:jc w:val="right"/>
            </w:pPr>
            <w:r>
              <w:rPr>
                <w:rFonts w:ascii="consolas" w:hAnsi="consolas" w:eastAsia="consolas" w:cs="consolas"/>
                <w:sz w:val="16"/>
              </w:rPr>
              <w:t>     138,953</w:t>
            </w:r>
          </w:p>
        </w:tc>
        <w:tc>
          <w:tcPr>
            <w:tcW w:w="1170" w:type="dxa"/>
          </w:tcPr>
          <w:p>
            <w:pPr>
              <w:spacing w:after="0"/>
              <w:jc w:val="right"/>
            </w:pPr>
            <w:r>
              <w:rPr>
                <w:rFonts w:ascii="consolas" w:hAnsi="consolas" w:eastAsia="consolas" w:cs="consolas"/>
                <w:sz w:val="16"/>
              </w:rPr>
              <w:t>     467,482</w:t>
            </w:r>
          </w:p>
        </w:tc>
        <w:tc>
          <w:tcPr>
            <w:tcW w:w="1170" w:type="dxa"/>
          </w:tcPr>
          <w:p>
            <w:pPr>
              <w:spacing w:after="0"/>
              <w:jc w:val="right"/>
            </w:pPr>
            <w:r>
              <w:rPr>
                <w:rFonts w:ascii="consolas" w:hAnsi="consolas" w:eastAsia="consolas" w:cs="consolas"/>
                <w:sz w:val="16"/>
              </w:rPr>
              <w:t>     455,454</w:t>
            </w:r>
          </w:p>
        </w:tc>
        <w:tc>
          <w:tcPr>
            <w:tcW w:w="1170" w:type="dxa"/>
          </w:tcPr>
          <w:p>
            <w:pPr>
              <w:spacing w:after="0"/>
              <w:jc w:val="right"/>
            </w:pPr>
            <w:r>
              <w:rPr>
                <w:rFonts w:ascii="consolas" w:hAnsi="consolas" w:eastAsia="consolas" w:cs="consolas"/>
                <w:sz w:val="16"/>
              </w:rPr>
              <w:t>      56,644</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7,150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19,051</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work_py</w:t>
      </w:r>
    </w:p>
    <w:p>
      <w:pPr>
        <w:rPr>
          <w:color w:val="4682B4"/>
        </w:rPr>
      </w:pPr>
      <w:r>
        <w:t/>
      </w:r>
      <w:r>
        <w:rPr>
          <w:rFonts/>
          <w:color w:val="4682B4"/>
        </w:rPr>
        <w:t xml:space="preserve">Working: last year (based on hours)</w:t>
        <w:br w:type="textWrapping"/>
      </w:r>
      <w:r>
        <w:rPr>
          <w:rFonts/>
          <w:color w:val="4682B4"/>
        </w:rPr>
        <w:t xml:space="preserve">   (0):   [0] No</w:t>
        <w:br w:type="textWrapping"/>
      </w:r>
      <w:r>
        <w:rPr>
          <w:rFonts/>
          <w:color w:val="4682B4"/>
        </w:rPr>
        <w:t xml:space="preserve">   (1):   [1] Yes</w:t>
        <w:br w:type="textWrapping"/>
      </w:r>
    </w:p>
    <w:p>
      <w:r>
        <w:t/>
      </w:r>
      <w:r>
        <w:t xml:space="preserve">Working status in the previous year based on reported working hours in the previous year. </w:t>
      </w:r>
      <w:r>
        <w:t xml:space="preserve">Individual with positive wages in the previous year who worked at least 52 hours were </w:t>
      </w:r>
      <w:r>
        <w:t xml:space="preserve">classified as working (1). The rest receive 0. It is equivalent to the CNEF’s variable E11102. </w:t>
      </w:r>
    </w:p>
    <w:p>
      <w:r>
        <w:t/>
      </w:r>
      <w:r>
        <w:t xml:space="preserve"/>
      </w:r>
      <w:r>
        <w:t xml:space="preserve">This variable is available only for datasets which provided separate CNEF files. </w:t>
      </w:r>
      <w:r>
        <w:t xml:space="preserve">For other countries, users can adopt the same approach and create the variable based on </w:t>
      </w:r>
      <w:r>
        <w:t xml:space="preserve">estimation of yearly hours (however, this may be misguiding, therefore CPF does not provide this variable). </w:t>
      </w:r>
    </w:p>
    <w:p>
      <w:r>
        <w:t/>
      </w:r>
      <w:r>
        <w:t xml:space="preserve"/>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work_py</w:t>
              <w:br w:type="textWrapping"/>
            </w:r>
            <w:r>
              <w:rPr>
                <w:rFonts w:ascii="consolas" w:hAnsi="consolas" w:eastAsia="consolas" w:cs="consolas"/>
                <w:b w:val="true"/>
                <w:sz w:val="18"/>
              </w:rPr>
              <w:t xml:space="preserve">       Label: </w:t>
            </w:r>
            <w:r>
              <w:rPr>
                <w:rFonts w:ascii="consolas" w:hAnsi="consolas" w:eastAsia="consolas" w:cs="consolas"/>
                <w:sz w:val="18"/>
              </w:rPr>
              <w:t xml:space="preserve">Working: last year (based on hours)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1,818,845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0.42           </w:t>
              <w:br w:type="textWrapping"/>
            </w:r>
            <w:r>
              <w:rPr>
                <w:rFonts w:ascii="consolas" w:hAnsi="consolas" w:eastAsia="consolas" w:cs="consolas"/>
                <w:b w:val="true"/>
                <w:sz w:val="18"/>
              </w:rPr>
              <w:t xml:space="preserve">       SD: </w:t>
            </w:r>
            <w:r>
              <w:rPr>
                <w:rFonts w:ascii="consolas" w:hAnsi="consolas" w:eastAsia="consolas" w:cs="consolas"/>
                <w:sz w:val="18"/>
              </w:rPr>
              <w:t xml:space="preserve">1.35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[-8] Not asked</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28,007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4,173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8,521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471,308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794,177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1778144</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57.7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28,007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3,826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8,521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113,245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67,472</w:t>
            </w:r>
          </w:p>
        </w:tc>
        <w:tc>
          <w:tcPr>
            <w:tcW w:w="1170" w:type="dxa"/>
          </w:tcPr>
          <w:p>
            <w:pPr>
              <w:spacing w:after="0"/>
              <w:jc w:val="right"/>
            </w:pPr>
            <w:r>
              <w:rPr>
                <w:rFonts w:ascii="consolas" w:hAnsi="consolas" w:eastAsia="consolas" w:cs="consolas"/>
                <w:sz w:val="16"/>
              </w:rPr>
              <w:t>     290,591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173,545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136,095</w:t>
            </w:r>
          </w:p>
        </w:tc>
        <w:tc>
          <w:tcPr>
            <w:tcW w:w="1170" w:type="dxa"/>
          </w:tcPr>
          <w:p>
            <w:pPr>
              <w:spacing w:after="0"/>
              <w:jc w:val="right"/>
            </w:pPr>
            <w:r>
              <w:rPr>
                <w:rFonts w:ascii="consolas" w:hAnsi="consolas" w:eastAsia="consolas" w:cs="consolas"/>
                <w:sz w:val="16"/>
              </w:rPr>
              <w:t>     484,537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mater</w:t>
      </w:r>
    </w:p>
    <w:p>
      <w:pPr>
        <w:rPr>
          <w:color w:val="4682B4"/>
        </w:rPr>
      </w:pPr>
      <w:r>
        <w:t/>
      </w:r>
      <w:r>
        <w:rPr>
          <w:rFonts/>
          <w:color w:val="4682B4"/>
        </w:rPr>
        <w:t xml:space="preserve">Currently on maternity leave</w:t>
        <w:br w:type="textWrapping"/>
      </w:r>
      <w:r>
        <w:rPr>
          <w:rFonts/>
          <w:color w:val="4682B4"/>
        </w:rPr>
        <w:t xml:space="preserve">   (0):   [0] No</w:t>
        <w:br w:type="textWrapping"/>
      </w:r>
      <w:r>
        <w:rPr>
          <w:rFonts/>
          <w:color w:val="4682B4"/>
        </w:rPr>
        <w:t xml:space="preserve">   (1):   [1] Yes</w:t>
        <w:br w:type="textWrapping"/>
      </w:r>
    </w:p>
    <w:p>
      <w:r>
        <w:t/>
      </w:r>
      <w:r>
        <w:t xml:space="preserve">Respondent reports being on maternity leave.</w:t>
      </w:r>
    </w:p>
    <w:p>
      <w:r>
        <w:t/>
      </w:r>
      <w:r>
        <w:t xml:space="preserve"/>
      </w:r>
    </w:p>
    <w:p>
      <w:r>
        <w:t/>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mater</w:t>
              <w:br w:type="textWrapping"/>
            </w:r>
            <w:r>
              <w:rPr>
                <w:rFonts w:ascii="consolas" w:hAnsi="consolas" w:eastAsia="consolas" w:cs="consolas"/>
                <w:b w:val="true"/>
                <w:sz w:val="18"/>
              </w:rPr>
              <w:t xml:space="preserve">       Label: </w:t>
            </w:r>
            <w:r>
              <w:rPr>
                <w:rFonts w:ascii="consolas" w:hAnsi="consolas" w:eastAsia="consolas" w:cs="consolas"/>
                <w:sz w:val="18"/>
              </w:rPr>
              <w:t xml:space="preserve">Currently on maternity leave</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977,582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-0.17          </w:t>
              <w:br w:type="textWrapping"/>
            </w:r>
            <w:r>
              <w:rPr>
                <w:rFonts w:ascii="consolas" w:hAnsi="consolas" w:eastAsia="consolas" w:cs="consolas"/>
                <w:b w:val="true"/>
                <w:sz w:val="18"/>
              </w:rPr>
              <w:t xml:space="preserve">       SD: </w:t>
            </w:r>
            <w:r>
              <w:rPr>
                <w:rFonts w:ascii="consolas" w:hAnsi="consolas" w:eastAsia="consolas" w:cs="consolas"/>
                <w:sz w:val="18"/>
              </w:rPr>
              <w:t xml:space="preserve">0.73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137,580</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4.5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697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2083865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67.6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22,883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839,305</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27.2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136,706</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536</w:t>
            </w:r>
          </w:p>
        </w:tc>
        <w:tc>
          <w:tcPr>
            <w:tcW w:w="1170" w:type="dxa"/>
            <w:tcBorders>
              <w:top w:val="single" w:color="000000"/>
            </w:tcBorders>
          </w:tcPr>
          <w:p>
            <w:pPr>
              <w:spacing w:after="0"/>
              <w:jc w:val="right"/>
            </w:pPr>
            <w:r>
              <w:rPr>
                <w:rFonts w:ascii="consolas" w:hAnsi="consolas" w:eastAsia="consolas" w:cs="consolas"/>
                <w:sz w:val="16"/>
              </w:rPr>
              <w:t>         338</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697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30,342</w:t>
            </w:r>
          </w:p>
        </w:tc>
        <w:tc>
          <w:tcPr>
            <w:tcW w:w="1170" w:type="dxa"/>
          </w:tcPr>
          <w:p>
            <w:pPr>
              <w:spacing w:after="0"/>
              <w:jc w:val="right"/>
            </w:pPr>
            <w:r>
              <w:rPr>
                <w:rFonts w:ascii="consolas" w:hAnsi="consolas" w:eastAsia="consolas" w:cs="consolas"/>
                <w:sz w:val="16"/>
              </w:rPr>
              <w:t>     364,137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796,419</w:t>
            </w:r>
          </w:p>
        </w:tc>
        <w:tc>
          <w:tcPr>
            <w:tcW w:w="1170" w:type="dxa"/>
          </w:tcPr>
          <w:p>
            <w:pPr>
              <w:spacing w:after="0"/>
              <w:jc w:val="right"/>
            </w:pPr>
            <w:r>
              <w:rPr>
                <w:rFonts w:ascii="consolas" w:hAnsi="consolas" w:eastAsia="consolas" w:cs="consolas"/>
                <w:sz w:val="16"/>
              </w:rPr>
              <w:t>     777,702</w:t>
            </w:r>
          </w:p>
        </w:tc>
        <w:tc>
          <w:tcPr>
            <w:tcW w:w="1170" w:type="dxa"/>
          </w:tcPr>
          <w:p>
            <w:pPr>
              <w:spacing w:after="0"/>
              <w:jc w:val="right"/>
            </w:pPr>
            <w:r>
              <w:rPr>
                <w:rFonts w:ascii="consolas" w:hAnsi="consolas" w:eastAsia="consolas" w:cs="consolas"/>
                <w:sz w:val="16"/>
              </w:rPr>
              <w:t>     115,265</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379</w:t>
            </w:r>
          </w:p>
        </w:tc>
        <w:tc>
          <w:tcPr>
            <w:tcW w:w="1170" w:type="dxa"/>
          </w:tcPr>
          <w:p>
            <w:pPr>
              <w:spacing w:after="0"/>
              <w:jc w:val="right"/>
            </w:pPr>
            <w:r>
              <w:rPr>
                <w:rFonts w:ascii="consolas" w:hAnsi="consolas" w:eastAsia="consolas" w:cs="consolas"/>
                <w:sz w:val="16"/>
              </w:rPr>
              <w:t>       2,088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15,180</w:t>
            </w:r>
          </w:p>
        </w:tc>
        <w:tc>
          <w:tcPr>
            <w:tcW w:w="1170" w:type="dxa"/>
          </w:tcPr>
          <w:p>
            <w:pPr>
              <w:spacing w:after="0"/>
              <w:jc w:val="right"/>
            </w:pPr>
            <w:r>
              <w:rPr>
                <w:rFonts w:ascii="consolas" w:hAnsi="consolas" w:eastAsia="consolas" w:cs="consolas"/>
                <w:sz w:val="16"/>
              </w:rPr>
              <w:t>       4,149</w:t>
            </w:r>
          </w:p>
        </w:tc>
        <w:tc>
          <w:tcPr>
            <w:tcW w:w="1170" w:type="dxa"/>
          </w:tcPr>
          <w:p>
            <w:pPr>
              <w:spacing w:after="0"/>
              <w:jc w:val="right"/>
            </w:pPr>
            <w:r>
              <w:rPr>
                <w:rFonts w:ascii="consolas" w:hAnsi="consolas" w:eastAsia="consolas" w:cs="consolas"/>
                <w:sz w:val="16"/>
              </w:rPr>
              <w:t>       1,087</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123,189</w:t>
            </w:r>
          </w:p>
        </w:tc>
        <w:tc>
          <w:tcPr>
            <w:tcW w:w="1170" w:type="dxa"/>
            <w:tcBorders>
              <w:bottom w:val="single" w:color="000000"/>
            </w:tcBorders>
          </w:tcPr>
          <w:p>
            <w:pPr>
              <w:spacing w:after="0"/>
              <w:jc w:val="right"/>
            </w:pPr>
            <w:r>
              <w:rPr>
                <w:rFonts w:ascii="consolas" w:hAnsi="consolas" w:eastAsia="consolas" w:cs="consolas"/>
                <w:sz w:val="16"/>
              </w:rPr>
              <w:t>      12,541</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203,914</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neverw</w:t>
      </w:r>
    </w:p>
    <w:p>
      <w:pPr>
        <w:rPr>
          <w:color w:val="4682B4"/>
        </w:rPr>
      </w:pPr>
      <w:r>
        <w:t/>
      </w:r>
      <w:r>
        <w:rPr>
          <w:rFonts/>
          <w:color w:val="4682B4"/>
        </w:rPr>
        <w:t xml:space="preserve">Never worked</w:t>
        <w:br w:type="textWrapping"/>
      </w:r>
      <w:r>
        <w:rPr>
          <w:rFonts/>
          <w:color w:val="4682B4"/>
        </w:rPr>
        <w:t xml:space="preserve">   (0):   [0] No</w:t>
        <w:br w:type="textWrapping"/>
      </w:r>
      <w:r>
        <w:rPr>
          <w:rFonts/>
          <w:color w:val="4682B4"/>
        </w:rPr>
        <w:t xml:space="preserve">   (1):   [1] Yes</w:t>
        <w:br w:type="textWrapping"/>
      </w:r>
    </w:p>
    <w:p>
      <w:r>
        <w:t/>
      </w:r>
      <w:r>
        <w:t xml:space="preserve">Individual who report to have never been employed or working for money. </w:t>
      </w:r>
    </w:p>
    <w:p>
      <w:r>
        <w:t/>
      </w:r>
      <w:r>
        <w:t xml:space="preserve"/>
      </w:r>
    </w:p>
    <w:p>
      <w:r>
        <w:t/>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neverw</w:t>
              <w:br w:type="textWrapping"/>
            </w:r>
            <w:r>
              <w:rPr>
                <w:rFonts w:ascii="consolas" w:hAnsi="consolas" w:eastAsia="consolas" w:cs="consolas"/>
                <w:b w:val="true"/>
                <w:sz w:val="18"/>
              </w:rPr>
              <w:t xml:space="preserve">       Label: </w:t>
            </w:r>
            <w:r>
              <w:rPr>
                <w:rFonts w:ascii="consolas" w:hAnsi="consolas" w:eastAsia="consolas" w:cs="consolas"/>
                <w:sz w:val="18"/>
              </w:rPr>
              <w:t xml:space="preserve">Never worked</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2,122,697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0.02           </w:t>
              <w:br w:type="textWrapping"/>
            </w:r>
            <w:r>
              <w:rPr>
                <w:rFonts w:ascii="consolas" w:hAnsi="consolas" w:eastAsia="consolas" w:cs="consolas"/>
                <w:b w:val="true"/>
                <w:sz w:val="18"/>
              </w:rPr>
              <w:t xml:space="preserve">       SD: </w:t>
            </w:r>
            <w:r>
              <w:rPr>
                <w:rFonts w:ascii="consolas" w:hAnsi="consolas" w:eastAsia="consolas" w:cs="consolas"/>
                <w:sz w:val="18"/>
              </w:rPr>
              <w:t xml:space="preserve">0.15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000000"/>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614</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1,653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944,254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17,379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2120430</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68.7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614</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1,653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289,276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488,359</w:t>
            </w:r>
          </w:p>
        </w:tc>
        <w:tc>
          <w:tcPr>
            <w:tcW w:w="1170" w:type="dxa"/>
          </w:tcPr>
          <w:p>
            <w:pPr>
              <w:spacing w:after="0"/>
              <w:jc w:val="right"/>
            </w:pPr>
            <w:r>
              <w:rPr>
                <w:rFonts w:ascii="consolas" w:hAnsi="consolas" w:eastAsia="consolas" w:cs="consolas"/>
                <w:sz w:val="16"/>
              </w:rPr>
              <w:t>     166,619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1,340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11,299</w:t>
            </w:r>
          </w:p>
        </w:tc>
        <w:tc>
          <w:tcPr>
            <w:tcW w:w="1170" w:type="dxa"/>
          </w:tcPr>
          <w:p>
            <w:pPr>
              <w:spacing w:after="0"/>
              <w:jc w:val="right"/>
            </w:pPr>
            <w:r>
              <w:rPr>
                <w:rFonts w:ascii="consolas" w:hAnsi="consolas" w:eastAsia="consolas" w:cs="consolas"/>
                <w:sz w:val="16"/>
              </w:rPr>
              <w:t>       4,740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30,288</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un_act</w:t>
      </w:r>
    </w:p>
    <w:p>
      <w:pPr>
        <w:rPr>
          <w:color w:val="4682B4"/>
        </w:rPr>
      </w:pPr>
      <w:r>
        <w:t/>
      </w:r>
      <w:r>
        <w:rPr>
          <w:rFonts/>
          <w:color w:val="4682B4"/>
        </w:rPr>
        <w:t xml:space="preserve">Unemployed: actively looking for work</w:t>
        <w:br w:type="textWrapping"/>
      </w:r>
      <w:r>
        <w:rPr>
          <w:rFonts/>
          <w:color w:val="4682B4"/>
        </w:rPr>
        <w:t xml:space="preserve">   (0):   [0] No</w:t>
        <w:br w:type="textWrapping"/>
      </w:r>
      <w:r>
        <w:rPr>
          <w:rFonts/>
          <w:color w:val="4682B4"/>
        </w:rPr>
        <w:t xml:space="preserve">   (1):   [1] Yes</w:t>
        <w:br w:type="textWrapping"/>
      </w:r>
    </w:p>
    <w:p>
      <w:r>
        <w:t/>
      </w:r>
      <w:r>
        <w:t xml:space="preserve">It combines information on:</w:t>
      </w:r>
    </w:p>
    <w:p>
      <w:r>
        <w:t/>
      </w:r>
      <w:r>
        <w:t xml:space="preserve"/>
      </w:r>
      <w:r>
        <w:t xml:space="preserve">	-	being currently not employed</w:t>
      </w:r>
    </w:p>
    <w:p>
      <w:r>
        <w:t/>
      </w:r>
      <w:r>
        <w:t xml:space="preserve"/>
      </w:r>
      <w:r>
        <w:t xml:space="preserve">	-	looking for a new work</w:t>
      </w:r>
    </w:p>
    <w:p>
      <w:r>
        <w:t/>
      </w:r>
      <w:r>
        <w:t xml:space="preserve"/>
      </w:r>
      <w:r>
        <w:t xml:space="preserve">	-	actively looking for a new work in the previous 4 weeks (note, there are some differences between countries in these criteria, e.g. in SOEP it is 3 months for waves 1994-1998 and 4 weeks for 1999+)</w:t>
      </w:r>
    </w:p>
    <w:p>
      <w:r>
        <w:t/>
      </w:r>
      <w:r>
        <w:t xml:space="preserve"/>
      </w:r>
      <w:r>
        <w:t xml:space="preserve">For Germany information on active unemployment available only from 1994. Before 1994 1 refers to unemployed in general (not necessarily active)</w:t>
      </w:r>
    </w:p>
    <w:p>
      <w:r>
        <w:t/>
      </w:r>
      <w:r>
        <w:t xml:space="preserve"/>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un_act</w:t>
              <w:br w:type="textWrapping"/>
            </w:r>
            <w:r>
              <w:rPr>
                <w:rFonts w:ascii="consolas" w:hAnsi="consolas" w:eastAsia="consolas" w:cs="consolas"/>
                <w:b w:val="true"/>
                <w:sz w:val="18"/>
              </w:rPr>
              <w:t xml:space="preserve">       Label: </w:t>
            </w:r>
            <w:r>
              <w:rPr>
                <w:rFonts w:ascii="consolas" w:hAnsi="consolas" w:eastAsia="consolas" w:cs="consolas"/>
                <w:sz w:val="18"/>
              </w:rPr>
              <w:t xml:space="preserve">Unemployed: actively looking for work</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788,929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-0.66          </w:t>
              <w:br w:type="textWrapping"/>
            </w:r>
            <w:r>
              <w:rPr>
                <w:rFonts w:ascii="consolas" w:hAnsi="consolas" w:eastAsia="consolas" w:cs="consolas"/>
                <w:b w:val="true"/>
                <w:sz w:val="18"/>
              </w:rPr>
              <w:t xml:space="preserve">       SD: </w:t>
            </w:r>
            <w:r>
              <w:rPr>
                <w:rFonts w:ascii="consolas" w:hAnsi="consolas" w:eastAsia="consolas" w:cs="consolas"/>
                <w:sz w:val="18"/>
              </w:rPr>
              <w:t xml:space="preserve">1.30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693,070</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22.5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891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2192318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71.1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103,083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94,597</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3.1</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36</w:t>
            </w:r>
          </w:p>
        </w:tc>
        <w:tc>
          <w:tcPr>
            <w:tcW w:w="1170" w:type="dxa"/>
            <w:tcBorders>
              <w:top w:val="single" w:color="000000"/>
            </w:tcBorders>
          </w:tcPr>
          <w:p>
            <w:pPr>
              <w:spacing w:after="0"/>
              <w:jc w:val="right"/>
            </w:pPr>
            <w:r>
              <w:rPr>
                <w:rFonts w:ascii="consolas" w:hAnsi="consolas" w:eastAsia="consolas" w:cs="consolas"/>
                <w:sz w:val="16"/>
              </w:rPr>
              <w:t>     693,034</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891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371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280,439</w:t>
            </w:r>
          </w:p>
        </w:tc>
        <w:tc>
          <w:tcPr>
            <w:tcW w:w="1170" w:type="dxa"/>
          </w:tcPr>
          <w:p>
            <w:pPr>
              <w:spacing w:after="0"/>
              <w:jc w:val="right"/>
            </w:pPr>
            <w:r>
              <w:rPr>
                <w:rFonts w:ascii="consolas" w:hAnsi="consolas" w:eastAsia="consolas" w:cs="consolas"/>
                <w:sz w:val="16"/>
              </w:rPr>
              <w:t>     347,788</w:t>
            </w:r>
          </w:p>
        </w:tc>
        <w:tc>
          <w:tcPr>
            <w:tcW w:w="1170" w:type="dxa"/>
          </w:tcPr>
          <w:p>
            <w:pPr>
              <w:spacing w:after="0"/>
              <w:jc w:val="right"/>
            </w:pPr>
            <w:r>
              <w:rPr>
                <w:rFonts w:ascii="consolas" w:hAnsi="consolas" w:eastAsia="consolas" w:cs="consolas"/>
                <w:sz w:val="16"/>
              </w:rPr>
              <w:t>     411,938</w:t>
            </w:r>
          </w:p>
        </w:tc>
        <w:tc>
          <w:tcPr>
            <w:tcW w:w="1170" w:type="dxa"/>
          </w:tcPr>
          <w:p>
            <w:pPr>
              <w:spacing w:after="0"/>
              <w:jc w:val="right"/>
            </w:pPr>
            <w:r>
              <w:rPr>
                <w:rFonts w:ascii="consolas" w:hAnsi="consolas" w:eastAsia="consolas" w:cs="consolas"/>
                <w:sz w:val="16"/>
              </w:rPr>
              <w:t>     199,863</w:t>
            </w:r>
          </w:p>
        </w:tc>
        <w:tc>
          <w:tcPr>
            <w:tcW w:w="1170" w:type="dxa"/>
          </w:tcPr>
          <w:p>
            <w:pPr>
              <w:spacing w:after="0"/>
              <w:jc w:val="right"/>
            </w:pPr>
            <w:r>
              <w:rPr>
                <w:rFonts w:ascii="consolas" w:hAnsi="consolas" w:eastAsia="consolas" w:cs="consolas"/>
                <w:sz w:val="16"/>
              </w:rPr>
              <w:t>      79,487</w:t>
            </w:r>
          </w:p>
        </w:tc>
        <w:tc>
          <w:tcPr>
            <w:tcW w:w="1170" w:type="dxa"/>
          </w:tcPr>
          <w:p>
            <w:pPr>
              <w:spacing w:after="0"/>
              <w:jc w:val="right"/>
            </w:pPr>
            <w:r>
              <w:rPr>
                <w:rFonts w:ascii="consolas" w:hAnsi="consolas" w:eastAsia="consolas" w:cs="consolas"/>
                <w:sz w:val="16"/>
              </w:rPr>
              <w:t>     758,888</w:t>
            </w:r>
          </w:p>
        </w:tc>
        <w:tc>
          <w:tcPr>
            <w:tcW w:w="1170" w:type="dxa"/>
          </w:tcPr>
          <w:p>
            <w:pPr>
              <w:spacing w:after="0"/>
              <w:jc w:val="right"/>
            </w:pPr>
            <w:r>
              <w:rPr>
                <w:rFonts w:ascii="consolas" w:hAnsi="consolas" w:eastAsia="consolas" w:cs="consolas"/>
                <w:sz w:val="16"/>
              </w:rPr>
              <w:t>     113,915</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10,177</w:t>
            </w:r>
          </w:p>
        </w:tc>
        <w:tc>
          <w:tcPr>
            <w:tcW w:w="1170" w:type="dxa"/>
          </w:tcPr>
          <w:p>
            <w:pPr>
              <w:spacing w:after="0"/>
              <w:jc w:val="right"/>
            </w:pPr>
            <w:r>
              <w:rPr>
                <w:rFonts w:ascii="consolas" w:hAnsi="consolas" w:eastAsia="consolas" w:cs="consolas"/>
                <w:sz w:val="16"/>
              </w:rPr>
              <w:t>       9,115</w:t>
            </w:r>
          </w:p>
        </w:tc>
        <w:tc>
          <w:tcPr>
            <w:tcW w:w="1170" w:type="dxa"/>
          </w:tcPr>
          <w:p>
            <w:pPr>
              <w:spacing w:after="0"/>
              <w:jc w:val="right"/>
            </w:pPr>
            <w:r>
              <w:rPr>
                <w:rFonts w:ascii="consolas" w:hAnsi="consolas" w:eastAsia="consolas" w:cs="consolas"/>
                <w:sz w:val="16"/>
              </w:rPr>
              <w:t>      14,989</w:t>
            </w:r>
          </w:p>
        </w:tc>
        <w:tc>
          <w:tcPr>
            <w:tcW w:w="1170" w:type="dxa"/>
          </w:tcPr>
          <w:p>
            <w:pPr>
              <w:spacing w:after="0"/>
              <w:jc w:val="right"/>
            </w:pPr>
            <w:r>
              <w:rPr>
                <w:rFonts w:ascii="consolas" w:hAnsi="consolas" w:eastAsia="consolas" w:cs="consolas"/>
                <w:sz w:val="16"/>
              </w:rPr>
              <w:t>       4,015</w:t>
            </w:r>
          </w:p>
        </w:tc>
        <w:tc>
          <w:tcPr>
            <w:tcW w:w="1170" w:type="dxa"/>
          </w:tcPr>
          <w:p>
            <w:pPr>
              <w:spacing w:after="0"/>
              <w:jc w:val="right"/>
            </w:pPr>
            <w:r>
              <w:rPr>
                <w:rFonts w:ascii="consolas" w:hAnsi="consolas" w:eastAsia="consolas" w:cs="consolas"/>
                <w:sz w:val="16"/>
              </w:rPr>
              <w:t>      38,723</w:t>
            </w:r>
          </w:p>
        </w:tc>
        <w:tc>
          <w:tcPr>
            <w:tcW w:w="1170" w:type="dxa"/>
          </w:tcPr>
          <w:p>
            <w:pPr>
              <w:spacing w:after="0"/>
              <w:jc w:val="right"/>
            </w:pPr>
            <w:r>
              <w:rPr>
                <w:rFonts w:ascii="consolas" w:hAnsi="consolas" w:eastAsia="consolas" w:cs="consolas"/>
                <w:sz w:val="16"/>
              </w:rPr>
              <w:t>      23,627</w:t>
            </w:r>
          </w:p>
        </w:tc>
        <w:tc>
          <w:tcPr>
            <w:tcW w:w="1170" w:type="dxa"/>
          </w:tcPr>
          <w:p>
            <w:pPr>
              <w:spacing w:after="0"/>
              <w:jc w:val="right"/>
            </w:pPr>
            <w:r>
              <w:rPr>
                <w:rFonts w:ascii="consolas" w:hAnsi="consolas" w:eastAsia="consolas" w:cs="consolas"/>
                <w:sz w:val="16"/>
              </w:rPr>
              <w:t>       2,437</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21,863</w:t>
            </w:r>
          </w:p>
        </w:tc>
        <w:tc>
          <w:tcPr>
            <w:tcW w:w="1170" w:type="dxa"/>
            <w:tcBorders>
              <w:bottom w:val="single" w:color="000000"/>
            </w:tcBorders>
          </w:tcPr>
          <w:p>
            <w:pPr>
              <w:spacing w:after="0"/>
              <w:jc w:val="right"/>
            </w:pPr>
            <w:r>
              <w:rPr>
                <w:rFonts w:ascii="consolas" w:hAnsi="consolas" w:eastAsia="consolas" w:cs="consolas"/>
                <w:sz w:val="16"/>
              </w:rPr>
              <w:t>      72,731</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Self-employment and entrepreneurship</w:t>
      </w:r>
    </w:p>
    <w:p>
      <w:r>
        <w:t/>
      </w:r>
      <w:r>
        <w:t xml:space="preserve">Self-employment and entrepreneurship refers to the main job.</w:t>
      </w:r>
    </w:p>
    <w:p>
      <w:r>
        <w:t/>
      </w:r>
      <w:r>
        <w:t xml:space="preserve"/>
      </w:r>
      <w:r>
        <w:t xml:space="preserve">Alternative specification of self-employment is possible (see lower-level syntax): self-employed v1 (all without Family Business) - only SOEP; self-employed v3 (based on income from self-empl) - e.g. in SHP and SOEP. </w:t>
      </w:r>
    </w:p>
    <w:p>
      <w:r>
        <w:t/>
      </w:r>
      <w:r>
        <w:t xml:space="preserve"/>
      </w:r>
      <w:r>
        <w:t xml:space="preserve">For HILDA, classification of self-employed is based on definition by the Australian Bureau of Statistics (ABS), which includes </w:t>
      </w:r>
    </w:p>
    <w:p>
      <w:r>
        <w:t/>
      </w:r>
      <w:r>
        <w:t xml:space="preserve"/>
      </w:r>
      <w:r>
        <w:t xml:space="preserve">	•	"Employee of own business" - people who work for their business which is incorporated </w:t>
      </w:r>
    </w:p>
    <w:p>
      <w:r>
        <w:t/>
      </w:r>
      <w:r>
        <w:t xml:space="preserve"/>
      </w:r>
      <w:r>
        <w:t xml:space="preserve">	•	"Employer/ Self-employed /own account worker" refers to people who work in their own business which is not incorporated</w:t>
      </w:r>
      <w:r>
        <w:t xml:space="preserve">	</w:t>
      </w:r>
      <w:r>
        <w:t xml:space="preserve">Entrepreneurship combines information about self-employment with size of company (only for the main job). Entrep2 is fully harmonized and recommended. </w:t>
      </w:r>
    </w:p>
    <w:p>
      <w:r>
        <w:t/>
      </w:r>
      <w:r>
        <w:t xml:space="preserve"/>
      </w:r>
      <w:r>
        <w:t xml:space="preserve">In most of the case, as entrepreneurs we consider people selfemployed (selfempl=1) who employ at least 1 person other than respondent (no of own employees&gt;1 or size of company&gt;1). </w:t>
      </w:r>
    </w:p>
    <w:p>
      <w:r>
        <w:t/>
      </w:r>
      <w:r>
        <w:t xml:space="preserve"/>
      </w:r>
      <w:r>
        <w:t xml:space="preserve">Additional notes:</w:t>
      </w:r>
    </w:p>
    <w:p>
      <w:r>
        <w:t/>
      </w:r>
      <w:r>
        <w:t xml:space="preserve"/>
      </w:r>
    </w:p>
    <w:p>
      <w:r>
        <w:t/>
      </w:r>
      <w:r>
        <w:rPr>
          <w:color w:val="FF0000"/>
        </w:rPr>
        <w:t xml:space="preserve">XXX ADD DESCRIPTION ENTREP Additional notes: XXX</w:t>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selfemp</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entrep</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Borders>
              <w:bottom w:val="single" w:color="000000"/>
            </w:tcBorders>
          </w:tcPr>
          <w:p>
            <w:pPr>
              <w:spacing w:after="0"/>
              <w:jc w:val="left"/>
            </w:pPr>
            <w:r>
              <w:rPr>
                <w:rFonts w:ascii="consolas" w:hAnsi="consolas" w:eastAsia="consolas" w:cs="consolas"/>
                <w:sz w:val="16"/>
              </w:rPr>
              <w:t xml:space="preserve">entrep2</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r>
    </w:tbl>
    <w:p>
      <w:r>
        <w:t/>
      </w:r>
    </w:p>
    <w:p>
      <w:pPr>
        <w:shd w:val="solid" w:color="B0C4DE" w:fill=""/>
      </w:pPr>
      <w:r>
        <w:t/>
      </w:r>
      <w:r>
        <w:rPr>
          <w:b w:val="true"/>
          <w:sz w:val="26"/>
        </w:rPr>
        <w:t xml:space="preserve">selfemp</w:t>
      </w:r>
    </w:p>
    <w:p>
      <w:pPr>
        <w:rPr>
          <w:color w:val="4682B4"/>
        </w:rPr>
      </w:pPr>
      <w:r>
        <w:t/>
      </w:r>
      <w:r>
        <w:rPr>
          <w:rFonts/>
          <w:color w:val="4682B4"/>
        </w:rPr>
        <w:t xml:space="preserve">Self-employed 2: all with Family Business</w:t>
        <w:br w:type="textWrapping"/>
      </w:r>
      <w:r>
        <w:rPr>
          <w:rFonts/>
          <w:color w:val="4682B4"/>
        </w:rPr>
        <w:t xml:space="preserve">   (0):   [0] No</w:t>
        <w:br w:type="textWrapping"/>
      </w:r>
      <w:r>
        <w:rPr>
          <w:rFonts/>
          <w:color w:val="4682B4"/>
        </w:rPr>
        <w:t xml:space="preserve">   (1):   [1] Yes</w:t>
        <w:br w:type="textWrapping"/>
      </w:r>
    </w:p>
    <w:p>
      <w:r>
        <w:t/>
      </w:r>
      <w:r>
        <w:t xml:space="preserve">Self-employed including those working in Family Businesses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selfemp</w:t>
              <w:br w:type="textWrapping"/>
            </w:r>
            <w:r>
              <w:rPr>
                <w:rFonts w:ascii="consolas" w:hAnsi="consolas" w:eastAsia="consolas" w:cs="consolas"/>
                <w:b w:val="true"/>
                <w:sz w:val="18"/>
              </w:rPr>
              <w:t xml:space="preserve">       Label: </w:t>
            </w:r>
            <w:r>
              <w:rPr>
                <w:rFonts w:ascii="consolas" w:hAnsi="consolas" w:eastAsia="consolas" w:cs="consolas"/>
                <w:sz w:val="18"/>
              </w:rPr>
              <w:t xml:space="preserve">Self-employed 2: all with Family Business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66,145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0.07           </w:t>
              <w:br w:type="textWrapping"/>
            </w:r>
            <w:r>
              <w:rPr>
                <w:rFonts w:ascii="consolas" w:hAnsi="consolas" w:eastAsia="consolas" w:cs="consolas"/>
                <w:b w:val="true"/>
                <w:sz w:val="18"/>
              </w:rPr>
              <w:t xml:space="preserve">       SD: </w:t>
            </w:r>
            <w:r>
              <w:rPr>
                <w:rFonts w:ascii="consolas" w:hAnsi="consolas" w:eastAsia="consolas" w:cs="consolas"/>
                <w:sz w:val="18"/>
              </w:rPr>
              <w:t xml:space="preserve">0.34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11,624</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1,692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2764619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89.6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253,566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52,680</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11,624</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1,271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421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261,315</w:t>
            </w:r>
          </w:p>
        </w:tc>
        <w:tc>
          <w:tcPr>
            <w:tcW w:w="1170" w:type="dxa"/>
          </w:tcPr>
          <w:p>
            <w:pPr>
              <w:spacing w:after="0"/>
              <w:jc w:val="right"/>
            </w:pPr>
            <w:r>
              <w:rPr>
                <w:rFonts w:ascii="consolas" w:hAnsi="consolas" w:eastAsia="consolas" w:cs="consolas"/>
                <w:sz w:val="16"/>
              </w:rPr>
              <w:t>     304,923</w:t>
            </w:r>
          </w:p>
        </w:tc>
        <w:tc>
          <w:tcPr>
            <w:tcW w:w="1170" w:type="dxa"/>
          </w:tcPr>
          <w:p>
            <w:pPr>
              <w:spacing w:after="0"/>
              <w:jc w:val="right"/>
            </w:pPr>
            <w:r>
              <w:rPr>
                <w:rFonts w:ascii="consolas" w:hAnsi="consolas" w:eastAsia="consolas" w:cs="consolas"/>
                <w:sz w:val="16"/>
              </w:rPr>
              <w:t>     430,050</w:t>
            </w:r>
          </w:p>
        </w:tc>
        <w:tc>
          <w:tcPr>
            <w:tcW w:w="1170" w:type="dxa"/>
          </w:tcPr>
          <w:p>
            <w:pPr>
              <w:spacing w:after="0"/>
              <w:jc w:val="right"/>
            </w:pPr>
            <w:r>
              <w:rPr>
                <w:rFonts w:ascii="consolas" w:hAnsi="consolas" w:eastAsia="consolas" w:cs="consolas"/>
                <w:sz w:val="16"/>
              </w:rPr>
              <w:t>     182,582</w:t>
            </w:r>
          </w:p>
        </w:tc>
        <w:tc>
          <w:tcPr>
            <w:tcW w:w="1170" w:type="dxa"/>
          </w:tcPr>
          <w:p>
            <w:pPr>
              <w:spacing w:after="0"/>
              <w:jc w:val="right"/>
            </w:pPr>
            <w:r>
              <w:rPr>
                <w:rFonts w:ascii="consolas" w:hAnsi="consolas" w:eastAsia="consolas" w:cs="consolas"/>
                <w:sz w:val="16"/>
              </w:rPr>
              <w:t>     765,394</w:t>
            </w:r>
          </w:p>
        </w:tc>
        <w:tc>
          <w:tcPr>
            <w:tcW w:w="1170" w:type="dxa"/>
          </w:tcPr>
          <w:p>
            <w:pPr>
              <w:spacing w:after="0"/>
              <w:jc w:val="right"/>
            </w:pPr>
            <w:r>
              <w:rPr>
                <w:rFonts w:ascii="consolas" w:hAnsi="consolas" w:eastAsia="consolas" w:cs="consolas"/>
                <w:sz w:val="16"/>
              </w:rPr>
              <w:t>     709,762</w:t>
            </w:r>
          </w:p>
        </w:tc>
        <w:tc>
          <w:tcPr>
            <w:tcW w:w="1170" w:type="dxa"/>
          </w:tcPr>
          <w:p>
            <w:pPr>
              <w:spacing w:after="0"/>
              <w:jc w:val="right"/>
            </w:pPr>
            <w:r>
              <w:rPr>
                <w:rFonts w:ascii="consolas" w:hAnsi="consolas" w:eastAsia="consolas" w:cs="consolas"/>
                <w:sz w:val="16"/>
              </w:rPr>
              <w:t>     110,593</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29,301</w:t>
            </w:r>
          </w:p>
        </w:tc>
        <w:tc>
          <w:tcPr>
            <w:tcW w:w="1170" w:type="dxa"/>
          </w:tcPr>
          <w:p>
            <w:pPr>
              <w:spacing w:after="0"/>
              <w:jc w:val="right"/>
            </w:pPr>
            <w:r>
              <w:rPr>
                <w:rFonts w:ascii="consolas" w:hAnsi="consolas" w:eastAsia="consolas" w:cs="consolas"/>
                <w:sz w:val="16"/>
              </w:rPr>
              <w:t>      53,595</w:t>
            </w:r>
          </w:p>
        </w:tc>
        <w:tc>
          <w:tcPr>
            <w:tcW w:w="1170" w:type="dxa"/>
          </w:tcPr>
          <w:p>
            <w:pPr>
              <w:spacing w:after="0"/>
              <w:jc w:val="right"/>
            </w:pPr>
            <w:r>
              <w:rPr>
                <w:rFonts w:ascii="consolas" w:hAnsi="consolas" w:eastAsia="consolas" w:cs="consolas"/>
                <w:sz w:val="16"/>
              </w:rPr>
              <w:t>      37,186</w:t>
            </w:r>
          </w:p>
        </w:tc>
        <w:tc>
          <w:tcPr>
            <w:tcW w:w="1170" w:type="dxa"/>
          </w:tcPr>
          <w:p>
            <w:pPr>
              <w:spacing w:after="0"/>
              <w:jc w:val="right"/>
            </w:pPr>
            <w:r>
              <w:rPr>
                <w:rFonts w:ascii="consolas" w:hAnsi="consolas" w:eastAsia="consolas" w:cs="consolas"/>
                <w:sz w:val="16"/>
              </w:rPr>
              <w:t>      20,061</w:t>
            </w:r>
          </w:p>
        </w:tc>
        <w:tc>
          <w:tcPr>
            <w:tcW w:w="1170" w:type="dxa"/>
          </w:tcPr>
          <w:p>
            <w:pPr>
              <w:spacing w:after="0"/>
              <w:jc w:val="right"/>
            </w:pPr>
            <w:r>
              <w:rPr>
                <w:rFonts w:ascii="consolas" w:hAnsi="consolas" w:eastAsia="consolas" w:cs="consolas"/>
                <w:sz w:val="16"/>
              </w:rPr>
              <w:t>      46,585</w:t>
            </w:r>
          </w:p>
        </w:tc>
        <w:tc>
          <w:tcPr>
            <w:tcW w:w="1170" w:type="dxa"/>
          </w:tcPr>
          <w:p>
            <w:pPr>
              <w:spacing w:after="0"/>
              <w:jc w:val="right"/>
            </w:pPr>
            <w:r>
              <w:rPr>
                <w:rFonts w:ascii="consolas" w:hAnsi="consolas" w:eastAsia="consolas" w:cs="consolas"/>
                <w:sz w:val="16"/>
              </w:rPr>
              <w:t>      61,079</w:t>
            </w:r>
          </w:p>
        </w:tc>
        <w:tc>
          <w:tcPr>
            <w:tcW w:w="1170" w:type="dxa"/>
          </w:tcPr>
          <w:p>
            <w:pPr>
              <w:spacing w:after="0"/>
              <w:jc w:val="right"/>
            </w:pPr>
            <w:r>
              <w:rPr>
                <w:rFonts w:ascii="consolas" w:hAnsi="consolas" w:eastAsia="consolas" w:cs="consolas"/>
                <w:sz w:val="16"/>
              </w:rPr>
              <w:t>       5,759</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20,248</w:t>
            </w:r>
          </w:p>
        </w:tc>
        <w:tc>
          <w:tcPr>
            <w:tcW w:w="1170" w:type="dxa"/>
            <w:tcBorders>
              <w:bottom w:val="single" w:color="000000"/>
            </w:tcBorders>
          </w:tcPr>
          <w:p>
            <w:pPr>
              <w:spacing w:after="0"/>
              <w:jc w:val="right"/>
            </w:pPr>
            <w:r>
              <w:rPr>
                <w:rFonts w:ascii="consolas" w:hAnsi="consolas" w:eastAsia="consolas" w:cs="consolas"/>
                <w:sz w:val="16"/>
              </w:rPr>
              <w:t>      32,422</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7</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entrep</w:t>
      </w:r>
    </w:p>
    <w:p>
      <w:pPr>
        <w:rPr>
          <w:color w:val="4682B4"/>
        </w:rPr>
      </w:pPr>
      <w:r>
        <w:t/>
      </w:r>
      <w:r>
        <w:rPr>
          <w:rFonts/>
          <w:color w:val="4682B4"/>
        </w:rPr>
        <w:t xml:space="preserve">Entrepreneur (not farmer; has employees)</w:t>
        <w:br w:type="textWrapping"/>
      </w:r>
      <w:r>
        <w:rPr>
          <w:rFonts/>
          <w:color w:val="4682B4"/>
        </w:rPr>
        <w:t xml:space="preserve">   (0):   [0] No</w:t>
        <w:br w:type="textWrapping"/>
      </w:r>
      <w:r>
        <w:rPr>
          <w:rFonts/>
          <w:color w:val="4682B4"/>
        </w:rPr>
        <w:t xml:space="preserve">   (1):   [1] Yes</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entrep</w:t>
              <w:br w:type="textWrapping"/>
            </w:r>
            <w:r>
              <w:rPr>
                <w:rFonts w:ascii="consolas" w:hAnsi="consolas" w:eastAsia="consolas" w:cs="consolas"/>
                <w:b w:val="true"/>
                <w:sz w:val="18"/>
              </w:rPr>
              <w:t xml:space="preserve">       Label: </w:t>
            </w:r>
            <w:r>
              <w:rPr>
                <w:rFonts w:ascii="consolas" w:hAnsi="consolas" w:eastAsia="consolas" w:cs="consolas"/>
                <w:sz w:val="18"/>
              </w:rPr>
              <w:t xml:space="preserve">Entrepreneur (not farmer; has employees)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2,272,243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0.01           </w:t>
              <w:br w:type="textWrapping"/>
            </w:r>
            <w:r>
              <w:rPr>
                <w:rFonts w:ascii="consolas" w:hAnsi="consolas" w:eastAsia="consolas" w:cs="consolas"/>
                <w:b w:val="true"/>
                <w:sz w:val="18"/>
              </w:rPr>
              <w:t xml:space="preserve">       SD: </w:t>
            </w:r>
            <w:r>
              <w:rPr>
                <w:rFonts w:ascii="consolas" w:hAnsi="consolas" w:eastAsia="consolas" w:cs="consolas"/>
                <w:sz w:val="18"/>
              </w:rPr>
              <w:t xml:space="preserve">0.12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000000"/>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48</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800,299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11,788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2272195</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73.7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48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800,299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11,788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203,914</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entrep2</w:t>
      </w:r>
    </w:p>
    <w:p>
      <w:pPr>
        <w:rPr>
          <w:color w:val="4682B4"/>
        </w:rPr>
      </w:pPr>
      <w:r>
        <w:t/>
      </w:r>
      <w:r>
        <w:rPr>
          <w:rFonts/>
          <w:color w:val="4682B4"/>
        </w:rPr>
        <w:t xml:space="preserve">Entrepreneur (incl. farmers; has employees)</w:t>
        <w:br w:type="textWrapping"/>
      </w:r>
      <w:r>
        <w:rPr>
          <w:rFonts/>
          <w:color w:val="4682B4"/>
        </w:rPr>
        <w:t xml:space="preserve">   (0):   [0] No</w:t>
        <w:br w:type="textWrapping"/>
      </w:r>
      <w:r>
        <w:rPr>
          <w:rFonts/>
          <w:color w:val="4682B4"/>
        </w:rPr>
        <w:t xml:space="preserve">   (1):   [1] Yes</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entrep2</w:t>
              <w:br w:type="textWrapping"/>
            </w:r>
            <w:r>
              <w:rPr>
                <w:rFonts w:ascii="consolas" w:hAnsi="consolas" w:eastAsia="consolas" w:cs="consolas"/>
                <w:b w:val="true"/>
                <w:sz w:val="18"/>
              </w:rPr>
              <w:t xml:space="preserve">       Label: </w:t>
            </w:r>
            <w:r>
              <w:rPr>
                <w:rFonts w:ascii="consolas" w:hAnsi="consolas" w:eastAsia="consolas" w:cs="consolas"/>
                <w:sz w:val="18"/>
              </w:rPr>
              <w:t xml:space="preserve">Entrepreneur (incl. farmers; has employees)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547,026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-0.45          </w:t>
              <w:br w:type="textWrapping"/>
            </w:r>
            <w:r>
              <w:rPr>
                <w:rFonts w:ascii="consolas" w:hAnsi="consolas" w:eastAsia="consolas" w:cs="consolas"/>
                <w:b w:val="true"/>
                <w:sz w:val="18"/>
              </w:rPr>
              <w:t xml:space="preserve">       SD: </w:t>
            </w:r>
            <w:r>
              <w:rPr>
                <w:rFonts w:ascii="consolas" w:hAnsi="consolas" w:eastAsia="consolas" w:cs="consolas"/>
                <w:sz w:val="18"/>
              </w:rPr>
              <w:t xml:space="preserve">1.38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[-8] Not asked</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49,437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326,716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2471340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65,964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170,303</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5.5</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49,437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326,716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421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229,325</w:t>
            </w:r>
          </w:p>
        </w:tc>
        <w:tc>
          <w:tcPr>
            <w:tcW w:w="1170" w:type="dxa"/>
          </w:tcPr>
          <w:p>
            <w:pPr>
              <w:spacing w:after="0"/>
              <w:jc w:val="right"/>
            </w:pPr>
            <w:r>
              <w:rPr>
                <w:rFonts w:ascii="consolas" w:hAnsi="consolas" w:eastAsia="consolas" w:cs="consolas"/>
                <w:sz w:val="16"/>
              </w:rPr>
              <w:t>     345,084</w:t>
            </w:r>
          </w:p>
        </w:tc>
        <w:tc>
          <w:tcPr>
            <w:tcW w:w="1170" w:type="dxa"/>
          </w:tcPr>
          <w:p>
            <w:pPr>
              <w:spacing w:after="0"/>
              <w:jc w:val="right"/>
            </w:pPr>
            <w:r>
              <w:rPr>
                <w:rFonts w:ascii="consolas" w:hAnsi="consolas" w:eastAsia="consolas" w:cs="consolas"/>
                <w:sz w:val="16"/>
              </w:rPr>
              <w:t>     462,651</w:t>
            </w:r>
          </w:p>
        </w:tc>
        <w:tc>
          <w:tcPr>
            <w:tcW w:w="1170" w:type="dxa"/>
          </w:tcPr>
          <w:p>
            <w:pPr>
              <w:spacing w:after="0"/>
              <w:jc w:val="right"/>
            </w:pPr>
            <w:r>
              <w:rPr>
                <w:rFonts w:ascii="consolas" w:hAnsi="consolas" w:eastAsia="consolas" w:cs="consolas"/>
                <w:sz w:val="16"/>
              </w:rPr>
              <w:t>     193,013</w:t>
            </w:r>
          </w:p>
        </w:tc>
        <w:tc>
          <w:tcPr>
            <w:tcW w:w="1170" w:type="dxa"/>
          </w:tcPr>
          <w:p>
            <w:pPr>
              <w:spacing w:after="0"/>
              <w:jc w:val="right"/>
            </w:pPr>
            <w:r>
              <w:rPr>
                <w:rFonts w:ascii="consolas" w:hAnsi="consolas" w:eastAsia="consolas" w:cs="consolas"/>
                <w:sz w:val="16"/>
              </w:rPr>
              <w:t>     798,100</w:t>
            </w:r>
          </w:p>
        </w:tc>
        <w:tc>
          <w:tcPr>
            <w:tcW w:w="1170" w:type="dxa"/>
          </w:tcPr>
          <w:p>
            <w:pPr>
              <w:spacing w:after="0"/>
              <w:jc w:val="right"/>
            </w:pPr>
            <w:r>
              <w:rPr>
                <w:rFonts w:ascii="consolas" w:hAnsi="consolas" w:eastAsia="consolas" w:cs="consolas"/>
                <w:sz w:val="16"/>
              </w:rPr>
              <w:t>     443,167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11,854</w:t>
            </w:r>
          </w:p>
        </w:tc>
        <w:tc>
          <w:tcPr>
            <w:tcW w:w="1170" w:type="dxa"/>
          </w:tcPr>
          <w:p>
            <w:pPr>
              <w:spacing w:after="0"/>
              <w:jc w:val="right"/>
            </w:pPr>
            <w:r>
              <w:rPr>
                <w:rFonts w:ascii="consolas" w:hAnsi="consolas" w:eastAsia="consolas" w:cs="consolas"/>
                <w:sz w:val="16"/>
              </w:rPr>
              <w:t>      13,434</w:t>
            </w:r>
          </w:p>
        </w:tc>
        <w:tc>
          <w:tcPr>
            <w:tcW w:w="1170" w:type="dxa"/>
          </w:tcPr>
          <w:p>
            <w:pPr>
              <w:spacing w:after="0"/>
              <w:jc w:val="right"/>
            </w:pPr>
            <w:r>
              <w:rPr>
                <w:rFonts w:ascii="consolas" w:hAnsi="consolas" w:eastAsia="consolas" w:cs="consolas"/>
                <w:sz w:val="16"/>
              </w:rPr>
              <w:t>       4,585</w:t>
            </w:r>
          </w:p>
        </w:tc>
        <w:tc>
          <w:tcPr>
            <w:tcW w:w="1170" w:type="dxa"/>
          </w:tcPr>
          <w:p>
            <w:pPr>
              <w:spacing w:after="0"/>
              <w:jc w:val="right"/>
            </w:pPr>
            <w:r>
              <w:rPr>
                <w:rFonts w:ascii="consolas" w:hAnsi="consolas" w:eastAsia="consolas" w:cs="consolas"/>
                <w:sz w:val="16"/>
              </w:rPr>
              <w:t>       9,630</w:t>
            </w:r>
          </w:p>
        </w:tc>
        <w:tc>
          <w:tcPr>
            <w:tcW w:w="1170" w:type="dxa"/>
          </w:tcPr>
          <w:p>
            <w:pPr>
              <w:spacing w:after="0"/>
              <w:jc w:val="right"/>
            </w:pPr>
            <w:r>
              <w:rPr>
                <w:rFonts w:ascii="consolas" w:hAnsi="consolas" w:eastAsia="consolas" w:cs="consolas"/>
                <w:sz w:val="16"/>
              </w:rPr>
              <w:t>      13,879</w:t>
            </w:r>
          </w:p>
        </w:tc>
        <w:tc>
          <w:tcPr>
            <w:tcW w:w="1170" w:type="dxa"/>
          </w:tcPr>
          <w:p>
            <w:pPr>
              <w:spacing w:after="0"/>
              <w:jc w:val="right"/>
            </w:pPr>
            <w:r>
              <w:rPr>
                <w:rFonts w:ascii="consolas" w:hAnsi="consolas" w:eastAsia="consolas" w:cs="consolas"/>
                <w:sz w:val="16"/>
              </w:rPr>
              <w:t>      12,582</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20,248</w:t>
            </w:r>
          </w:p>
        </w:tc>
        <w:tc>
          <w:tcPr>
            <w:tcW w:w="1170" w:type="dxa"/>
            <w:tcBorders>
              <w:bottom w:val="single" w:color="000000"/>
            </w:tcBorders>
          </w:tcPr>
          <w:p>
            <w:pPr>
              <w:spacing w:after="0"/>
              <w:jc w:val="right"/>
            </w:pPr>
            <w:r>
              <w:rPr>
                <w:rFonts w:ascii="consolas" w:hAnsi="consolas" w:eastAsia="consolas" w:cs="consolas"/>
                <w:sz w:val="16"/>
              </w:rPr>
              <w:t>      32,422</w:t>
            </w:r>
          </w:p>
        </w:tc>
        <w:tc>
          <w:tcPr>
            <w:tcW w:w="1170" w:type="dxa"/>
            <w:tcBorders>
              <w:bottom w:val="single" w:color="000000"/>
            </w:tcBorders>
          </w:tcPr>
          <w:p>
            <w:pPr>
              <w:spacing w:after="0"/>
              <w:jc w:val="right"/>
            </w:pPr>
            <w:r>
              <w:rPr>
                <w:rFonts w:ascii="consolas" w:hAnsi="consolas" w:eastAsia="consolas" w:cs="consolas"/>
                <w:sz w:val="16"/>
              </w:rPr>
              <w:t>       1,271</w:t>
            </w:r>
          </w:p>
        </w:tc>
        <w:tc>
          <w:tcPr>
            <w:tcW w:w="1170" w:type="dxa"/>
            <w:tcBorders>
              <w:bottom w:val="single" w:color="000000"/>
            </w:tcBorders>
          </w:tcPr>
          <w:p>
            <w:pPr>
              <w:spacing w:after="0"/>
              <w:jc w:val="right"/>
            </w:pPr>
            <w:r>
              <w:rPr>
                <w:rFonts w:ascii="consolas" w:hAnsi="consolas" w:eastAsia="consolas" w:cs="consolas"/>
                <w:sz w:val="16"/>
              </w:rPr>
              <w:t>           7</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retf</w:t>
      </w:r>
    </w:p>
    <w:p>
      <w:pPr>
        <w:rPr>
          <w:color w:val="4682B4"/>
        </w:rPr>
      </w:pPr>
      <w:r>
        <w:t/>
      </w:r>
      <w:r>
        <w:rPr>
          <w:rFonts/>
          <w:color w:val="4682B4"/>
        </w:rPr>
        <w:t xml:space="preserve">Retired fully</w:t>
        <w:br w:type="textWrapping"/>
      </w:r>
      <w:r>
        <w:rPr>
          <w:rFonts/>
          <w:color w:val="4682B4"/>
        </w:rPr>
        <w:t xml:space="preserve">   (0):   [0] No</w:t>
        <w:br w:type="textWrapping"/>
      </w:r>
      <w:r>
        <w:rPr>
          <w:rFonts/>
          <w:color w:val="4682B4"/>
        </w:rPr>
        <w:t xml:space="preserve">   (1):   [1] Yes</w:t>
        <w:br w:type="textWrapping"/>
      </w:r>
    </w:p>
    <w:p>
      <w:r>
        <w:t/>
      </w:r>
      <w:r>
        <w:t xml:space="preserve">Individuals are classified as retired when no working and meet any of the following criteria:</w:t>
      </w:r>
    </w:p>
    <w:p>
      <w:r>
        <w:t/>
      </w:r>
      <w:r>
        <w:t xml:space="preserve"/>
      </w:r>
      <w:r>
        <w:t xml:space="preserve">	o	Self-categorisation as retired &amp; age 50+  </w:t>
      </w:r>
    </w:p>
    <w:p>
      <w:r>
        <w:t/>
      </w:r>
      <w:r>
        <w:t xml:space="preserve"/>
      </w:r>
      <w:r>
        <w:t xml:space="preserve">	o	Receives old-age pension &amp; age 50+</w:t>
      </w:r>
    </w:p>
    <w:p>
      <w:r>
        <w:t/>
      </w:r>
      <w:r>
        <w:t xml:space="preserve"/>
      </w:r>
      <w:r>
        <w:t xml:space="preserve">	o	Age 65+  </w:t>
      </w:r>
    </w:p>
    <w:p>
      <w:r>
        <w:t/>
      </w:r>
      <w:r>
        <w:t xml:space="preserve"/>
      </w:r>
      <w:r>
        <w:t xml:space="preserve">There are various ways to define the retirement status. In CPF, we offer a combination of several approaches based on the available data. The input variables include working status, self-identification as retired, receiving retirement pension or other type of old-age benefit, and age. Depending on the institutional context, a definition of retirement can be related more to formal status, benefits, or working status. </w:t>
      </w:r>
    </w:p>
    <w:p>
      <w:r>
        <w:t/>
      </w:r>
      <w:r>
        <w:t xml:space="preserve"/>
      </w:r>
      <w:r>
        <w:t xml:space="preserve">There are some differences between </w:t>
      </w:r>
      <w:r>
        <w:rPr>
          <w:i w:val="true"/>
        </w:rPr>
        <w:t xml:space="preserve">retf</w:t>
      </w:r>
      <w:r>
        <w:t xml:space="preserve"> and </w:t>
      </w:r>
      <w:r>
        <w:rPr>
          <w:i w:val="true"/>
        </w:rPr>
        <w:t xml:space="preserve">emplst*</w:t>
      </w:r>
      <w:r>
        <w:t xml:space="preserve"> due to different criteria and priorities in recoding. E.g. for </w:t>
      </w:r>
      <w:r>
        <w:rPr>
          <w:i w:val="true"/>
        </w:rPr>
        <w:t xml:space="preserve">retf</w:t>
      </w:r>
      <w:r>
        <w:t xml:space="preserve">, we do not consider educational activity or active unemployment; </w:t>
      </w:r>
      <w:r>
        <w:rPr>
          <w:i w:val="true"/>
        </w:rPr>
        <w:t xml:space="preserve">emplst*</w:t>
      </w:r>
      <w:r>
        <w:t xml:space="preserve"> combines retired and disabled into 1 category. </w:t>
      </w:r>
    </w:p>
    <w:p>
      <w:r>
        <w:t/>
      </w:r>
      <w:r>
        <w:t xml:space="preserve"/>
      </w:r>
    </w:p>
    <w:p>
      <w:r>
        <w:t/>
      </w:r>
      <w:r>
        <w:t xml:space="preserve"/>
      </w:r>
    </w:p>
    <w:p>
      <w:r>
        <w:t/>
      </w:r>
      <w:r>
        <w:rPr>
          <w:color w:val="FF0000"/>
        </w:rPr>
        <w:t xml:space="preserve">XXX ADD DESCRIPTION ENTREP Additional notes: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retf</w:t>
              <w:br w:type="textWrapping"/>
            </w:r>
            <w:r>
              <w:rPr>
                <w:rFonts w:ascii="consolas" w:hAnsi="consolas" w:eastAsia="consolas" w:cs="consolas"/>
                <w:b w:val="true"/>
                <w:sz w:val="18"/>
              </w:rPr>
              <w:t xml:space="preserve">       Label: </w:t>
            </w:r>
            <w:r>
              <w:rPr>
                <w:rFonts w:ascii="consolas" w:hAnsi="consolas" w:eastAsia="consolas" w:cs="consolas"/>
                <w:sz w:val="18"/>
              </w:rPr>
              <w:t xml:space="preserve">Retired fully</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22,303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0.21           </w:t>
              <w:br w:type="textWrapping"/>
            </w:r>
            <w:r>
              <w:rPr>
                <w:rFonts w:ascii="consolas" w:hAnsi="consolas" w:eastAsia="consolas" w:cs="consolas"/>
                <w:b w:val="true"/>
                <w:sz w:val="18"/>
              </w:rPr>
              <w:t xml:space="preserve">       SD: </w:t>
            </w:r>
            <w:r>
              <w:rPr>
                <w:rFonts w:ascii="consolas" w:hAnsi="consolas" w:eastAsia="consolas" w:cs="consolas"/>
                <w:sz w:val="18"/>
              </w:rPr>
              <w:t xml:space="preserve">0.41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000000"/>
              <w:bottom w:val="single" w:color="D3D3D3"/>
            </w:tcBorders>
          </w:tcPr>
          <w:p>
            <w:pPr>
              <w:spacing w:after="0"/>
            </w:pPr>
            <w:r>
              <w:rPr>
                <w:rFonts w:ascii="consolas" w:hAnsi="consolas" w:eastAsia="consolas" w:cs="consolas"/>
                <w:sz w:val="16"/>
              </w:rPr>
              <w:t xml:space="preserve">[-1] MV gen</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848</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2416755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78.4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645,272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21,455</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-1</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534</w:t>
            </w:r>
          </w:p>
        </w:tc>
        <w:tc>
          <w:tcPr>
            <w:tcW w:w="1170" w:type="dxa"/>
            <w:tcBorders>
              <w:top w:val="single" w:color="000000"/>
            </w:tcBorders>
          </w:tcPr>
          <w:p>
            <w:pPr>
              <w:spacing w:after="0"/>
              <w:jc w:val="right"/>
            </w:pPr>
            <w:r>
              <w:rPr>
                <w:rFonts w:ascii="consolas" w:hAnsi="consolas" w:eastAsia="consolas" w:cs="consolas"/>
                <w:sz w:val="16"/>
              </w:rPr>
              <w:t>         314</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229,535</w:t>
            </w:r>
          </w:p>
        </w:tc>
        <w:tc>
          <w:tcPr>
            <w:tcW w:w="1170" w:type="dxa"/>
          </w:tcPr>
          <w:p>
            <w:pPr>
              <w:spacing w:after="0"/>
              <w:jc w:val="right"/>
            </w:pPr>
            <w:r>
              <w:rPr>
                <w:rFonts w:ascii="consolas" w:hAnsi="consolas" w:eastAsia="consolas" w:cs="consolas"/>
                <w:sz w:val="16"/>
              </w:rPr>
              <w:t>     292,373</w:t>
            </w:r>
          </w:p>
        </w:tc>
        <w:tc>
          <w:tcPr>
            <w:tcW w:w="1170" w:type="dxa"/>
          </w:tcPr>
          <w:p>
            <w:pPr>
              <w:spacing w:after="0"/>
              <w:jc w:val="right"/>
            </w:pPr>
            <w:r>
              <w:rPr>
                <w:rFonts w:ascii="consolas" w:hAnsi="consolas" w:eastAsia="consolas" w:cs="consolas"/>
                <w:sz w:val="16"/>
              </w:rPr>
              <w:t>     440,260</w:t>
            </w:r>
          </w:p>
        </w:tc>
        <w:tc>
          <w:tcPr>
            <w:tcW w:w="1170" w:type="dxa"/>
          </w:tcPr>
          <w:p>
            <w:pPr>
              <w:spacing w:after="0"/>
              <w:jc w:val="right"/>
            </w:pPr>
            <w:r>
              <w:rPr>
                <w:rFonts w:ascii="consolas" w:hAnsi="consolas" w:eastAsia="consolas" w:cs="consolas"/>
                <w:sz w:val="16"/>
              </w:rPr>
              <w:t>     159,166</w:t>
            </w:r>
          </w:p>
        </w:tc>
        <w:tc>
          <w:tcPr>
            <w:tcW w:w="1170" w:type="dxa"/>
          </w:tcPr>
          <w:p>
            <w:pPr>
              <w:spacing w:after="0"/>
              <w:jc w:val="right"/>
            </w:pPr>
            <w:r>
              <w:rPr>
                <w:rFonts w:ascii="consolas" w:hAnsi="consolas" w:eastAsia="consolas" w:cs="consolas"/>
                <w:sz w:val="16"/>
              </w:rPr>
              <w:t>     649,924</w:t>
            </w:r>
          </w:p>
        </w:tc>
        <w:tc>
          <w:tcPr>
            <w:tcW w:w="1170" w:type="dxa"/>
          </w:tcPr>
          <w:p>
            <w:pPr>
              <w:spacing w:after="0"/>
              <w:jc w:val="right"/>
            </w:pPr>
            <w:r>
              <w:rPr>
                <w:rFonts w:ascii="consolas" w:hAnsi="consolas" w:eastAsia="consolas" w:cs="consolas"/>
                <w:sz w:val="16"/>
              </w:rPr>
              <w:t>     556,407</w:t>
            </w:r>
          </w:p>
        </w:tc>
        <w:tc>
          <w:tcPr>
            <w:tcW w:w="1170" w:type="dxa"/>
          </w:tcPr>
          <w:p>
            <w:pPr>
              <w:spacing w:after="0"/>
              <w:jc w:val="right"/>
            </w:pPr>
            <w:r>
              <w:rPr>
                <w:rFonts w:ascii="consolas" w:hAnsi="consolas" w:eastAsia="consolas" w:cs="consolas"/>
                <w:sz w:val="16"/>
              </w:rPr>
              <w:t>      89,090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61,081</w:t>
            </w:r>
          </w:p>
        </w:tc>
        <w:tc>
          <w:tcPr>
            <w:tcW w:w="1170" w:type="dxa"/>
          </w:tcPr>
          <w:p>
            <w:pPr>
              <w:spacing w:after="0"/>
              <w:jc w:val="right"/>
            </w:pPr>
            <w:r>
              <w:rPr>
                <w:rFonts w:ascii="consolas" w:hAnsi="consolas" w:eastAsia="consolas" w:cs="consolas"/>
                <w:sz w:val="16"/>
              </w:rPr>
              <w:t>      64,949</w:t>
            </w:r>
          </w:p>
        </w:tc>
        <w:tc>
          <w:tcPr>
            <w:tcW w:w="1170" w:type="dxa"/>
          </w:tcPr>
          <w:p>
            <w:pPr>
              <w:spacing w:after="0"/>
              <w:jc w:val="right"/>
            </w:pPr>
            <w:r>
              <w:rPr>
                <w:rFonts w:ascii="consolas" w:hAnsi="consolas" w:eastAsia="consolas" w:cs="consolas"/>
                <w:sz w:val="16"/>
              </w:rPr>
              <w:t>      59,398</w:t>
            </w:r>
          </w:p>
        </w:tc>
        <w:tc>
          <w:tcPr>
            <w:tcW w:w="1170" w:type="dxa"/>
          </w:tcPr>
          <w:p>
            <w:pPr>
              <w:spacing w:after="0"/>
              <w:jc w:val="right"/>
            </w:pPr>
            <w:r>
              <w:rPr>
                <w:rFonts w:ascii="consolas" w:hAnsi="consolas" w:eastAsia="consolas" w:cs="consolas"/>
                <w:sz w:val="16"/>
              </w:rPr>
              <w:t>      44,740</w:t>
            </w:r>
          </w:p>
        </w:tc>
        <w:tc>
          <w:tcPr>
            <w:tcW w:w="1170" w:type="dxa"/>
          </w:tcPr>
          <w:p>
            <w:pPr>
              <w:spacing w:after="0"/>
              <w:jc w:val="right"/>
            </w:pPr>
            <w:r>
              <w:rPr>
                <w:rFonts w:ascii="consolas" w:hAnsi="consolas" w:eastAsia="consolas" w:cs="consolas"/>
                <w:sz w:val="16"/>
              </w:rPr>
              <w:t>     161,677</w:t>
            </w:r>
          </w:p>
        </w:tc>
        <w:tc>
          <w:tcPr>
            <w:tcW w:w="1170" w:type="dxa"/>
          </w:tcPr>
          <w:p>
            <w:pPr>
              <w:spacing w:after="0"/>
              <w:jc w:val="right"/>
            </w:pPr>
            <w:r>
              <w:rPr>
                <w:rFonts w:ascii="consolas" w:hAnsi="consolas" w:eastAsia="consolas" w:cs="consolas"/>
                <w:sz w:val="16"/>
              </w:rPr>
              <w:t>     226,165</w:t>
            </w:r>
          </w:p>
        </w:tc>
        <w:tc>
          <w:tcPr>
            <w:tcW w:w="1170" w:type="dxa"/>
          </w:tcPr>
          <w:p>
            <w:pPr>
              <w:spacing w:after="0"/>
              <w:jc w:val="right"/>
            </w:pPr>
            <w:r>
              <w:rPr>
                <w:rFonts w:ascii="consolas" w:hAnsi="consolas" w:eastAsia="consolas" w:cs="consolas"/>
                <w:sz w:val="16"/>
              </w:rPr>
              <w:t>      27,262</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21,444</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oldpens</w:t>
      </w:r>
    </w:p>
    <w:p>
      <w:pPr>
        <w:rPr>
          <w:color w:val="4682B4"/>
        </w:rPr>
      </w:pPr>
      <w:r>
        <w:t/>
      </w:r>
      <w:r>
        <w:rPr>
          <w:rFonts/>
          <w:color w:val="4682B4"/>
        </w:rPr>
        <w:t xml:space="preserve">Receiving old-age pension</w:t>
        <w:br w:type="textWrapping"/>
      </w:r>
      <w:r>
        <w:rPr>
          <w:rFonts/>
          <w:color w:val="4682B4"/>
        </w:rPr>
        <w:t xml:space="preserve">   (0):   [0] No</w:t>
        <w:br w:type="textWrapping"/>
      </w:r>
      <w:r>
        <w:rPr>
          <w:rFonts/>
          <w:color w:val="4682B4"/>
        </w:rPr>
        <w:t xml:space="preserve">   (1):   [1] Yes</w:t>
        <w:br w:type="textWrapping"/>
      </w:r>
    </w:p>
    <w:p>
      <w:r>
        <w:t/>
      </w:r>
      <w:r>
        <w:rPr>
          <w:color w:val="FF0000"/>
        </w:rPr>
        <w:t xml:space="preserve">XXX ADD DESCRIPTION ENTREP Additional notes: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oldpens</w:t>
              <w:br w:type="textWrapping"/>
            </w:r>
            <w:r>
              <w:rPr>
                <w:rFonts w:ascii="consolas" w:hAnsi="consolas" w:eastAsia="consolas" w:cs="consolas"/>
                <w:b w:val="true"/>
                <w:sz w:val="18"/>
              </w:rPr>
              <w:t xml:space="preserve">       Label: </w:t>
            </w:r>
            <w:r>
              <w:rPr>
                <w:rFonts w:ascii="consolas" w:hAnsi="consolas" w:eastAsia="consolas" w:cs="consolas"/>
                <w:sz w:val="18"/>
              </w:rPr>
              <w:t xml:space="preserve">Receiving old-age pension</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755,471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0.19           </w:t>
              <w:br w:type="textWrapping"/>
            </w:r>
            <w:r>
              <w:rPr>
                <w:rFonts w:ascii="consolas" w:hAnsi="consolas" w:eastAsia="consolas" w:cs="consolas"/>
                <w:b w:val="true"/>
                <w:sz w:val="18"/>
              </w:rPr>
              <w:t xml:space="preserve">       SD: </w:t>
            </w:r>
            <w:r>
              <w:rPr>
                <w:rFonts w:ascii="consolas" w:hAnsi="consolas" w:eastAsia="consolas" w:cs="consolas"/>
                <w:sz w:val="18"/>
              </w:rPr>
              <w:t xml:space="preserve">0.42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000000"/>
              <w:bottom w:val="single" w:color="D3D3D3"/>
            </w:tcBorders>
          </w:tcPr>
          <w:p>
            <w:pPr>
              <w:spacing w:after="0"/>
            </w:pPr>
            <w:r>
              <w:rPr>
                <w:rFonts w:ascii="consolas" w:hAnsi="consolas" w:eastAsia="consolas" w:cs="consolas"/>
                <w:sz w:val="16"/>
              </w:rPr>
              <w:t xml:space="preserve">[-1] MV gen</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22,792</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1858836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470,023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732,679</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23.8</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-1</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22,792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253,401</w:t>
            </w:r>
          </w:p>
        </w:tc>
        <w:tc>
          <w:tcPr>
            <w:tcW w:w="1170" w:type="dxa"/>
          </w:tcPr>
          <w:p>
            <w:pPr>
              <w:spacing w:after="0"/>
              <w:jc w:val="right"/>
            </w:pPr>
            <w:r>
              <w:rPr>
                <w:rFonts w:ascii="consolas" w:hAnsi="consolas" w:eastAsia="consolas" w:cs="consolas"/>
                <w:sz w:val="16"/>
              </w:rPr>
              <w:t>     343,694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151,917</w:t>
            </w:r>
          </w:p>
        </w:tc>
        <w:tc>
          <w:tcPr>
            <w:tcW w:w="1170" w:type="dxa"/>
          </w:tcPr>
          <w:p>
            <w:pPr>
              <w:spacing w:after="0"/>
              <w:jc w:val="right"/>
            </w:pPr>
            <w:r>
              <w:rPr>
                <w:rFonts w:ascii="consolas" w:hAnsi="consolas" w:eastAsia="consolas" w:cs="consolas"/>
                <w:sz w:val="16"/>
              </w:rPr>
              <w:t>     614,471</w:t>
            </w:r>
          </w:p>
        </w:tc>
        <w:tc>
          <w:tcPr>
            <w:tcW w:w="1170" w:type="dxa"/>
          </w:tcPr>
          <w:p>
            <w:pPr>
              <w:spacing w:after="0"/>
              <w:jc w:val="right"/>
            </w:pPr>
            <w:r>
              <w:rPr>
                <w:rFonts w:ascii="consolas" w:hAnsi="consolas" w:eastAsia="consolas" w:cs="consolas"/>
                <w:sz w:val="16"/>
              </w:rPr>
              <w:t>     490,441</w:t>
            </w:r>
          </w:p>
        </w:tc>
        <w:tc>
          <w:tcPr>
            <w:tcW w:w="1170" w:type="dxa"/>
          </w:tcPr>
          <w:p>
            <w:pPr>
              <w:spacing w:after="0"/>
              <w:jc w:val="right"/>
            </w:pPr>
            <w:r>
              <w:rPr>
                <w:rFonts w:ascii="consolas" w:hAnsi="consolas" w:eastAsia="consolas" w:cs="consolas"/>
                <w:sz w:val="16"/>
              </w:rPr>
              <w:t>       4,912</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37,215</w:t>
            </w:r>
          </w:p>
        </w:tc>
        <w:tc>
          <w:tcPr>
            <w:tcW w:w="1170" w:type="dxa"/>
          </w:tcPr>
          <w:p>
            <w:pPr>
              <w:spacing w:after="0"/>
              <w:jc w:val="right"/>
            </w:pPr>
            <w:r>
              <w:rPr>
                <w:rFonts w:ascii="consolas" w:hAnsi="consolas" w:eastAsia="consolas" w:cs="consolas"/>
                <w:sz w:val="16"/>
              </w:rPr>
              <w:t>      35,072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51,968</w:t>
            </w:r>
          </w:p>
        </w:tc>
        <w:tc>
          <w:tcPr>
            <w:tcW w:w="1170" w:type="dxa"/>
          </w:tcPr>
          <w:p>
            <w:pPr>
              <w:spacing w:after="0"/>
              <w:jc w:val="right"/>
            </w:pPr>
            <w:r>
              <w:rPr>
                <w:rFonts w:ascii="consolas" w:hAnsi="consolas" w:eastAsia="consolas" w:cs="consolas"/>
                <w:sz w:val="16"/>
              </w:rPr>
              <w:t>     174,872</w:t>
            </w:r>
          </w:p>
        </w:tc>
        <w:tc>
          <w:tcPr>
            <w:tcW w:w="1170" w:type="dxa"/>
          </w:tcPr>
          <w:p>
            <w:pPr>
              <w:spacing w:after="0"/>
              <w:jc w:val="right"/>
            </w:pPr>
            <w:r>
              <w:rPr>
                <w:rFonts w:ascii="consolas" w:hAnsi="consolas" w:eastAsia="consolas" w:cs="consolas"/>
                <w:sz w:val="16"/>
              </w:rPr>
              <w:t>     149,789</w:t>
            </w:r>
          </w:p>
        </w:tc>
        <w:tc>
          <w:tcPr>
            <w:tcW w:w="1170" w:type="dxa"/>
          </w:tcPr>
          <w:p>
            <w:pPr>
              <w:spacing w:after="0"/>
              <w:jc w:val="right"/>
            </w:pPr>
            <w:r>
              <w:rPr>
                <w:rFonts w:ascii="consolas" w:hAnsi="consolas" w:eastAsia="consolas" w:cs="consolas"/>
                <w:sz w:val="16"/>
              </w:rPr>
              <w:t>      21,107</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29</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142,656</w:t>
            </w:r>
          </w:p>
        </w:tc>
        <w:tc>
          <w:tcPr>
            <w:tcW w:w="1170" w:type="dxa"/>
            <w:tcBorders>
              <w:bottom w:val="single" w:color="000000"/>
            </w:tcBorders>
          </w:tcPr>
          <w:p>
            <w:pPr>
              <w:spacing w:after="0"/>
              <w:jc w:val="right"/>
            </w:pPr>
            <w:r>
              <w:rPr>
                <w:rFonts w:ascii="consolas" w:hAnsi="consolas" w:eastAsia="consolas" w:cs="consolas"/>
                <w:sz w:val="16"/>
              </w:rPr>
              <w:t>      90,336</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Employment: level</w:t>
      </w:r>
    </w:p>
    <w:p>
      <w:r>
        <w:t/>
      </w:r>
      <w:r>
        <w:t xml:space="preserve">Due to differences in questionnaires, there are several possible variables indicating employment level and number of working hours. CPF provides all of them so that users can choose and transform them for their purposes. Besides, however, CPF provides harmonized and unified generated variables ready to use: </w:t>
      </w:r>
      <w:r>
        <w:rPr>
          <w:i w:val="true"/>
        </w:rPr>
        <w:t xml:space="preserve">fptime_h, wheek and whmonth</w:t>
      </w:r>
      <w:r>
        <w:t xml:space="preserve"> .</w:t>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fptime_h</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fptime_r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whyear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whweek</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whmonth</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Borders>
              <w:bottom w:val="single" w:color="000000"/>
            </w:tcBorders>
          </w:tcPr>
          <w:p>
            <w:pPr>
              <w:spacing w:after="0"/>
              <w:jc w:val="left"/>
            </w:pPr>
            <w:r>
              <w:rPr>
                <w:rFonts w:ascii="consolas" w:hAnsi="consolas" w:eastAsia="consolas" w:cs="consolas"/>
                <w:sz w:val="16"/>
              </w:rPr>
              <w:t xml:space="preserve">whweek_ctr</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r>
    </w:tbl>
    <w:p>
      <w:r>
        <w:t/>
      </w:r>
    </w:p>
    <w:p>
      <w:r>
        <w:t/>
      </w:r>
      <w:r>
        <w:t xml:space="preserve"/>
      </w:r>
      <w:r>
        <w:rPr>
          <w:i w:val="true"/>
        </w:rPr>
        <w:t xml:space="preserve">Whweek</w:t>
      </w:r>
      <w:r>
        <w:t xml:space="preserve"> and </w:t>
      </w:r>
      <w:r>
        <w:rPr>
          <w:i w:val="true"/>
        </w:rPr>
        <w:t xml:space="preserve">whmonth</w:t>
      </w:r>
      <w:r>
        <w:t xml:space="preserve"> are available or estimated for all countries. </w:t>
      </w:r>
    </w:p>
    <w:p>
      <w:r>
        <w:t/>
      </w:r>
      <w:r>
        <w:t xml:space="preserve"/>
      </w:r>
      <w:r>
        <w:t xml:space="preserve"/>
      </w:r>
      <w:r>
        <w:rPr>
          <w:i w:val="true"/>
        </w:rPr>
        <w:t xml:space="preserve">Whyear</w:t>
      </w:r>
      <w:r>
        <w:t xml:space="preserve"> is for 5 countries (KOR &amp; RUS missing). Values for the missing two countries can be calculated based on per week/month data. However, CPF does not include it by default because this estimate might be misguiding – it does not reflect the actual working hours per year for respondent who have worked less than 12 full months. </w:t>
      </w:r>
    </w:p>
    <w:p>
      <w:r>
        <w:t/>
      </w:r>
      <w:r>
        <w:t xml:space="preserve"/>
      </w:r>
      <w:r>
        <w:t xml:space="preserve">Additionally, the contracted number of hours is provided if available (</w:t>
      </w:r>
      <w:r>
        <w:rPr>
          <w:i w:val="true"/>
        </w:rPr>
        <w:t xml:space="preserve">whweek_ctr</w:t>
      </w:r>
      <w:r>
        <w:t xml:space="preserve">).</w:t>
      </w:r>
    </w:p>
    <w:p>
      <w:r>
        <w:t/>
      </w:r>
      <w:r>
        <w:t xml:space="preserve"/>
      </w:r>
    </w:p>
    <w:p>
      <w:pPr>
        <w:shd w:val="solid" w:color="B0C4DE" w:fill=""/>
      </w:pPr>
      <w:r>
        <w:t/>
      </w:r>
      <w:r>
        <w:rPr>
          <w:b w:val="true"/>
          <w:sz w:val="26"/>
        </w:rPr>
        <w:t xml:space="preserve">fptime_h</w:t>
      </w:r>
    </w:p>
    <w:p>
      <w:pPr>
        <w:rPr>
          <w:color w:val="4682B4"/>
        </w:rPr>
      </w:pPr>
      <w:r>
        <w:t/>
      </w:r>
      <w:r>
        <w:rPr>
          <w:rFonts/>
          <w:color w:val="4682B4"/>
        </w:rPr>
        <w:t xml:space="preserve">Employment Level (&lt;/&gt;=35 h/week)</w:t>
        <w:br w:type="textWrapping"/>
      </w:r>
      <w:r>
        <w:rPr>
          <w:rFonts/>
          <w:color w:val="4682B4"/>
        </w:rPr>
        <w:t xml:space="preserve">   (1):   Full-time</w:t>
        <w:br w:type="textWrapping"/>
      </w:r>
      <w:r>
        <w:rPr>
          <w:rFonts/>
          <w:color w:val="4682B4"/>
        </w:rPr>
        <w:t xml:space="preserve">   (2):   Part-time/irregular</w:t>
        <w:br w:type="textWrapping"/>
      </w:r>
      <w:r>
        <w:rPr>
          <w:rFonts/>
          <w:color w:val="4682B4"/>
        </w:rPr>
        <w:t xml:space="preserve">   (3):   Not empl/other</w:t>
        <w:br w:type="textWrapping"/>
      </w:r>
    </w:p>
    <w:p>
      <w:r>
        <w:t/>
      </w:r>
      <w:r>
        <w:t xml:space="preserve">Full time indicates individuals who worked at least 35 hours per week on average (1,820 hours per year). Those working below 35 per week were assigned as part-time workers. Individuals not employed were included in category 3.</w:t>
      </w:r>
      <w:r>
        <w:t xml:space="preserve">It is based on hours worked per week (not contracted).</w:t>
      </w:r>
    </w:p>
    <w:p>
      <w:r>
        <w:t/>
      </w:r>
      <w:r>
        <w:t xml:space="preserve"/>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fptime_h</w:t>
              <w:br w:type="textWrapping"/>
            </w:r>
            <w:r>
              <w:rPr>
                <w:rFonts w:ascii="consolas" w:hAnsi="consolas" w:eastAsia="consolas" w:cs="consolas"/>
                <w:b w:val="true"/>
                <w:sz w:val="18"/>
              </w:rPr>
              <w:t xml:space="preserve">       Label: </w:t>
            </w:r>
            <w:r>
              <w:rPr>
                <w:rFonts w:ascii="consolas" w:hAnsi="consolas" w:eastAsia="consolas" w:cs="consolas"/>
                <w:sz w:val="18"/>
              </w:rPr>
              <w:t xml:space="preserve">Employment Level (&lt;/&gt;=35 h/week)</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131,058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1.90           </w:t>
              <w:br w:type="textWrapping"/>
            </w:r>
            <w:r>
              <w:rPr>
                <w:rFonts w:ascii="consolas" w:hAnsi="consolas" w:eastAsia="consolas" w:cs="consolas"/>
                <w:b w:val="true"/>
                <w:sz w:val="18"/>
              </w:rPr>
              <w:t xml:space="preserve">       SD: </w:t>
            </w:r>
            <w:r>
              <w:rPr>
                <w:rFonts w:ascii="consolas" w:hAnsi="consolas" w:eastAsia="consolas" w:cs="consolas"/>
                <w:sz w:val="18"/>
              </w:rPr>
              <w:t xml:space="preserve">1.07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1,413</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22,044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7,409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33,274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Full-time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1237937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Part-time/irregular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533,047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Not empl/other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1182288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66,918</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-5</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1,413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6,201</w:t>
            </w:r>
          </w:p>
        </w:tc>
        <w:tc>
          <w:tcPr>
            <w:tcW w:w="1170" w:type="dxa"/>
          </w:tcPr>
          <w:p>
            <w:pPr>
              <w:spacing w:after="0"/>
              <w:jc w:val="right"/>
            </w:pPr>
            <w:r>
              <w:rPr>
                <w:rFonts w:ascii="consolas" w:hAnsi="consolas" w:eastAsia="consolas" w:cs="consolas"/>
                <w:sz w:val="16"/>
              </w:rPr>
              <w:t>          39</w:t>
            </w:r>
          </w:p>
        </w:tc>
        <w:tc>
          <w:tcPr>
            <w:tcW w:w="1170" w:type="dxa"/>
          </w:tcPr>
          <w:p>
            <w:pPr>
              <w:spacing w:after="0"/>
              <w:jc w:val="right"/>
            </w:pPr>
            <w:r>
              <w:rPr>
                <w:rFonts w:ascii="consolas" w:hAnsi="consolas" w:eastAsia="consolas" w:cs="consolas"/>
                <w:sz w:val="16"/>
              </w:rPr>
              <w:t>         417</w:t>
            </w:r>
          </w:p>
        </w:tc>
        <w:tc>
          <w:tcPr>
            <w:tcW w:w="1170" w:type="dxa"/>
          </w:tcPr>
          <w:p>
            <w:pPr>
              <w:spacing w:after="0"/>
              <w:jc w:val="right"/>
            </w:pPr>
            <w:r>
              <w:rPr>
                <w:rFonts w:ascii="consolas" w:hAnsi="consolas" w:eastAsia="consolas" w:cs="consolas"/>
                <w:sz w:val="16"/>
              </w:rPr>
              <w:t>      15,387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4,113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884</w:t>
            </w:r>
          </w:p>
        </w:tc>
        <w:tc>
          <w:tcPr>
            <w:tcW w:w="1170" w:type="dxa"/>
          </w:tcPr>
          <w:p>
            <w:pPr>
              <w:spacing w:after="0"/>
              <w:jc w:val="right"/>
            </w:pPr>
            <w:r>
              <w:rPr>
                <w:rFonts w:ascii="consolas" w:hAnsi="consolas" w:eastAsia="consolas" w:cs="consolas"/>
                <w:sz w:val="16"/>
              </w:rPr>
              <w:t>       2,412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13,732</w:t>
            </w:r>
          </w:p>
        </w:tc>
        <w:tc>
          <w:tcPr>
            <w:tcW w:w="1170" w:type="dxa"/>
          </w:tcPr>
          <w:p>
            <w:pPr>
              <w:spacing w:after="0"/>
              <w:jc w:val="right"/>
            </w:pPr>
            <w:r>
              <w:rPr>
                <w:rFonts w:ascii="consolas" w:hAnsi="consolas" w:eastAsia="consolas" w:cs="consolas"/>
                <w:sz w:val="16"/>
              </w:rPr>
              <w:t>       2,478</w:t>
            </w:r>
          </w:p>
        </w:tc>
        <w:tc>
          <w:tcPr>
            <w:tcW w:w="1170" w:type="dxa"/>
          </w:tcPr>
          <w:p>
            <w:pPr>
              <w:spacing w:after="0"/>
              <w:jc w:val="right"/>
            </w:pPr>
            <w:r>
              <w:rPr>
                <w:rFonts w:ascii="consolas" w:hAnsi="consolas" w:eastAsia="consolas" w:cs="consolas"/>
                <w:sz w:val="16"/>
              </w:rPr>
              <w:t>       3,888</w:t>
            </w:r>
          </w:p>
        </w:tc>
        <w:tc>
          <w:tcPr>
            <w:tcW w:w="1170" w:type="dxa"/>
          </w:tcPr>
          <w:p>
            <w:pPr>
              <w:spacing w:after="0"/>
              <w:jc w:val="right"/>
            </w:pPr>
            <w:r>
              <w:rPr>
                <w:rFonts w:ascii="consolas" w:hAnsi="consolas" w:eastAsia="consolas" w:cs="consolas"/>
                <w:sz w:val="16"/>
              </w:rPr>
              <w:t>      13,176</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110,036</w:t>
            </w:r>
          </w:p>
        </w:tc>
        <w:tc>
          <w:tcPr>
            <w:tcW w:w="1170" w:type="dxa"/>
          </w:tcPr>
          <w:p>
            <w:pPr>
              <w:spacing w:after="0"/>
              <w:jc w:val="right"/>
            </w:pPr>
            <w:r>
              <w:rPr>
                <w:rFonts w:ascii="consolas" w:hAnsi="consolas" w:eastAsia="consolas" w:cs="consolas"/>
                <w:sz w:val="16"/>
              </w:rPr>
              <w:t>     132,257</w:t>
            </w:r>
          </w:p>
        </w:tc>
        <w:tc>
          <w:tcPr>
            <w:tcW w:w="1170" w:type="dxa"/>
          </w:tcPr>
          <w:p>
            <w:pPr>
              <w:spacing w:after="0"/>
              <w:jc w:val="right"/>
            </w:pPr>
            <w:r>
              <w:rPr>
                <w:rFonts w:ascii="consolas" w:hAnsi="consolas" w:eastAsia="consolas" w:cs="consolas"/>
                <w:sz w:val="16"/>
              </w:rPr>
              <w:t>     234,181</w:t>
            </w:r>
          </w:p>
        </w:tc>
        <w:tc>
          <w:tcPr>
            <w:tcW w:w="1170" w:type="dxa"/>
          </w:tcPr>
          <w:p>
            <w:pPr>
              <w:spacing w:after="0"/>
              <w:jc w:val="right"/>
            </w:pPr>
            <w:r>
              <w:rPr>
                <w:rFonts w:ascii="consolas" w:hAnsi="consolas" w:eastAsia="consolas" w:cs="consolas"/>
                <w:sz w:val="16"/>
              </w:rPr>
              <w:t>      77,101</w:t>
            </w:r>
          </w:p>
        </w:tc>
        <w:tc>
          <w:tcPr>
            <w:tcW w:w="1170" w:type="dxa"/>
          </w:tcPr>
          <w:p>
            <w:pPr>
              <w:spacing w:after="0"/>
              <w:jc w:val="right"/>
            </w:pPr>
            <w:r>
              <w:rPr>
                <w:rFonts w:ascii="consolas" w:hAnsi="consolas" w:eastAsia="consolas" w:cs="consolas"/>
                <w:sz w:val="16"/>
              </w:rPr>
              <w:t>     350,472</w:t>
            </w:r>
          </w:p>
        </w:tc>
        <w:tc>
          <w:tcPr>
            <w:tcW w:w="1170" w:type="dxa"/>
          </w:tcPr>
          <w:p>
            <w:pPr>
              <w:spacing w:after="0"/>
              <w:jc w:val="right"/>
            </w:pPr>
            <w:r>
              <w:rPr>
                <w:rFonts w:ascii="consolas" w:hAnsi="consolas" w:eastAsia="consolas" w:cs="consolas"/>
                <w:sz w:val="16"/>
              </w:rPr>
              <w:t>     306,604</w:t>
            </w:r>
          </w:p>
        </w:tc>
        <w:tc>
          <w:tcPr>
            <w:tcW w:w="1170" w:type="dxa"/>
          </w:tcPr>
          <w:p>
            <w:pPr>
              <w:spacing w:after="0"/>
              <w:jc w:val="right"/>
            </w:pPr>
            <w:r>
              <w:rPr>
                <w:rFonts w:ascii="consolas" w:hAnsi="consolas" w:eastAsia="consolas" w:cs="consolas"/>
                <w:sz w:val="16"/>
              </w:rPr>
              <w:t>      27,286</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55,981</w:t>
            </w:r>
          </w:p>
        </w:tc>
        <w:tc>
          <w:tcPr>
            <w:tcW w:w="1170" w:type="dxa"/>
          </w:tcPr>
          <w:p>
            <w:pPr>
              <w:spacing w:after="0"/>
              <w:jc w:val="right"/>
            </w:pPr>
            <w:r>
              <w:rPr>
                <w:rFonts w:ascii="consolas" w:hAnsi="consolas" w:eastAsia="consolas" w:cs="consolas"/>
                <w:sz w:val="16"/>
              </w:rPr>
              <w:t>      18,072</w:t>
            </w:r>
          </w:p>
        </w:tc>
        <w:tc>
          <w:tcPr>
            <w:tcW w:w="1170" w:type="dxa"/>
          </w:tcPr>
          <w:p>
            <w:pPr>
              <w:spacing w:after="0"/>
              <w:jc w:val="right"/>
            </w:pPr>
            <w:r>
              <w:rPr>
                <w:rFonts w:ascii="consolas" w:hAnsi="consolas" w:eastAsia="consolas" w:cs="consolas"/>
                <w:sz w:val="16"/>
              </w:rPr>
              <w:t>     135,578</w:t>
            </w:r>
          </w:p>
        </w:tc>
        <w:tc>
          <w:tcPr>
            <w:tcW w:w="1170" w:type="dxa"/>
          </w:tcPr>
          <w:p>
            <w:pPr>
              <w:spacing w:after="0"/>
              <w:jc w:val="right"/>
            </w:pPr>
            <w:r>
              <w:rPr>
                <w:rFonts w:ascii="consolas" w:hAnsi="consolas" w:eastAsia="consolas" w:cs="consolas"/>
                <w:sz w:val="16"/>
              </w:rPr>
              <w:t>      47,209</w:t>
            </w:r>
          </w:p>
        </w:tc>
        <w:tc>
          <w:tcPr>
            <w:tcW w:w="1170" w:type="dxa"/>
          </w:tcPr>
          <w:p>
            <w:pPr>
              <w:spacing w:after="0"/>
              <w:jc w:val="right"/>
            </w:pPr>
            <w:r>
              <w:rPr>
                <w:rFonts w:ascii="consolas" w:hAnsi="consolas" w:eastAsia="consolas" w:cs="consolas"/>
                <w:sz w:val="16"/>
              </w:rPr>
              <w:t>     126,139</w:t>
            </w:r>
          </w:p>
        </w:tc>
        <w:tc>
          <w:tcPr>
            <w:tcW w:w="1170" w:type="dxa"/>
          </w:tcPr>
          <w:p>
            <w:pPr>
              <w:spacing w:after="0"/>
              <w:jc w:val="right"/>
            </w:pPr>
            <w:r>
              <w:rPr>
                <w:rFonts w:ascii="consolas" w:hAnsi="consolas" w:eastAsia="consolas" w:cs="consolas"/>
                <w:sz w:val="16"/>
              </w:rPr>
              <w:t>     125,634</w:t>
            </w:r>
          </w:p>
        </w:tc>
        <w:tc>
          <w:tcPr>
            <w:tcW w:w="1170" w:type="dxa"/>
          </w:tcPr>
          <w:p>
            <w:pPr>
              <w:spacing w:after="0"/>
              <w:jc w:val="right"/>
            </w:pPr>
            <w:r>
              <w:rPr>
                <w:rFonts w:ascii="consolas" w:hAnsi="consolas" w:eastAsia="consolas" w:cs="consolas"/>
                <w:sz w:val="16"/>
              </w:rPr>
              <w:t>      24,434</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120,486</w:t>
            </w:r>
          </w:p>
        </w:tc>
        <w:tc>
          <w:tcPr>
            <w:tcW w:w="1170" w:type="dxa"/>
          </w:tcPr>
          <w:p>
            <w:pPr>
              <w:spacing w:after="0"/>
              <w:jc w:val="right"/>
            </w:pPr>
            <w:r>
              <w:rPr>
                <w:rFonts w:ascii="consolas" w:hAnsi="consolas" w:eastAsia="consolas" w:cs="consolas"/>
                <w:sz w:val="16"/>
              </w:rPr>
              <w:t>     161,522</w:t>
            </w:r>
          </w:p>
        </w:tc>
        <w:tc>
          <w:tcPr>
            <w:tcW w:w="1170" w:type="dxa"/>
          </w:tcPr>
          <w:p>
            <w:pPr>
              <w:spacing w:after="0"/>
              <w:jc w:val="right"/>
            </w:pPr>
            <w:r>
              <w:rPr>
                <w:rFonts w:ascii="consolas" w:hAnsi="consolas" w:eastAsia="consolas" w:cs="consolas"/>
                <w:sz w:val="16"/>
              </w:rPr>
              <w:t>     123,698</w:t>
            </w:r>
          </w:p>
        </w:tc>
        <w:tc>
          <w:tcPr>
            <w:tcW w:w="1170" w:type="dxa"/>
          </w:tcPr>
          <w:p>
            <w:pPr>
              <w:spacing w:after="0"/>
              <w:jc w:val="right"/>
            </w:pPr>
            <w:r>
              <w:rPr>
                <w:rFonts w:ascii="consolas" w:hAnsi="consolas" w:eastAsia="consolas" w:cs="consolas"/>
                <w:sz w:val="16"/>
              </w:rPr>
              <w:t>      64,949</w:t>
            </w:r>
          </w:p>
        </w:tc>
        <w:tc>
          <w:tcPr>
            <w:tcW w:w="1170" w:type="dxa"/>
          </w:tcPr>
          <w:p>
            <w:pPr>
              <w:spacing w:after="0"/>
              <w:jc w:val="right"/>
            </w:pPr>
            <w:r>
              <w:rPr>
                <w:rFonts w:ascii="consolas" w:hAnsi="consolas" w:eastAsia="consolas" w:cs="consolas"/>
                <w:sz w:val="16"/>
              </w:rPr>
              <w:t>     328,804</w:t>
            </w:r>
          </w:p>
        </w:tc>
        <w:tc>
          <w:tcPr>
            <w:tcW w:w="1170" w:type="dxa"/>
          </w:tcPr>
          <w:p>
            <w:pPr>
              <w:spacing w:after="0"/>
              <w:jc w:val="right"/>
            </w:pPr>
            <w:r>
              <w:rPr>
                <w:rFonts w:ascii="consolas" w:hAnsi="consolas" w:eastAsia="consolas" w:cs="consolas"/>
                <w:sz w:val="16"/>
              </w:rPr>
              <w:t>     331,373</w:t>
            </w:r>
          </w:p>
        </w:tc>
        <w:tc>
          <w:tcPr>
            <w:tcW w:w="1170" w:type="dxa"/>
          </w:tcPr>
          <w:p>
            <w:pPr>
              <w:spacing w:after="0"/>
              <w:jc w:val="right"/>
            </w:pPr>
            <w:r>
              <w:rPr>
                <w:rFonts w:ascii="consolas" w:hAnsi="consolas" w:eastAsia="consolas" w:cs="consolas"/>
                <w:sz w:val="16"/>
              </w:rPr>
              <w:t>      51,456</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66,915</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fptime_r</w:t>
      </w:r>
    </w:p>
    <w:p>
      <w:pPr>
        <w:rPr>
          <w:color w:val="4682B4"/>
        </w:rPr>
      </w:pPr>
      <w:r>
        <w:t/>
      </w:r>
      <w:r>
        <w:rPr>
          <w:rFonts/>
          <w:color w:val="4682B4"/>
        </w:rPr>
        <w:t xml:space="preserve">Employment Level (self-reported)</w:t>
        <w:br w:type="textWrapping"/>
      </w:r>
      <w:r>
        <w:rPr>
          <w:rFonts/>
          <w:color w:val="4682B4"/>
        </w:rPr>
        <w:t xml:space="preserve">   (1):   Full-time</w:t>
        <w:br w:type="textWrapping"/>
      </w:r>
      <w:r>
        <w:rPr>
          <w:rFonts/>
          <w:color w:val="4682B4"/>
        </w:rPr>
        <w:t xml:space="preserve">   (2):   Part-time/irregular</w:t>
        <w:br w:type="textWrapping"/>
      </w:r>
      <w:r>
        <w:rPr>
          <w:rFonts/>
          <w:color w:val="4682B4"/>
        </w:rPr>
        <w:t xml:space="preserve">   (3):   Not empl/other</w:t>
        <w:br w:type="textWrapping"/>
      </w:r>
    </w:p>
    <w:p>
      <w:r>
        <w:t/>
      </w:r>
      <w:r>
        <w:t xml:space="preserve">Individual who report to have never been employed or working for money. </w:t>
      </w:r>
    </w:p>
    <w:p>
      <w:r>
        <w:t/>
      </w:r>
      <w:r>
        <w:t xml:space="preserve"/>
      </w:r>
    </w:p>
    <w:p>
      <w:r>
        <w:t/>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fptime_r</w:t>
              <w:br w:type="textWrapping"/>
            </w:r>
            <w:r>
              <w:rPr>
                <w:rFonts w:ascii="consolas" w:hAnsi="consolas" w:eastAsia="consolas" w:cs="consolas"/>
                <w:b w:val="true"/>
                <w:sz w:val="18"/>
              </w:rPr>
              <w:t xml:space="preserve">       Label: </w:t>
            </w:r>
            <w:r>
              <w:rPr>
                <w:rFonts w:ascii="consolas" w:hAnsi="consolas" w:eastAsia="consolas" w:cs="consolas"/>
                <w:sz w:val="18"/>
              </w:rPr>
              <w:t xml:space="preserve">Employment Level (self-reported)</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613,654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1.94           </w:t>
              <w:br w:type="textWrapping"/>
            </w:r>
            <w:r>
              <w:rPr>
                <w:rFonts w:ascii="consolas" w:hAnsi="consolas" w:eastAsia="consolas" w:cs="consolas"/>
                <w:b w:val="true"/>
                <w:sz w:val="18"/>
              </w:rPr>
              <w:t xml:space="preserve">       SD: </w:t>
            </w:r>
            <w:r>
              <w:rPr>
                <w:rFonts w:ascii="consolas" w:hAnsi="consolas" w:eastAsia="consolas" w:cs="consolas"/>
                <w:sz w:val="18"/>
              </w:rPr>
              <w:t xml:space="preserve">1.06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20,525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25,889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Full-time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1011341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Part-time/irregular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404,827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Not empl/other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1054508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566,610</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18.4</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-6</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20,484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563</w:t>
            </w:r>
          </w:p>
        </w:tc>
        <w:tc>
          <w:tcPr>
            <w:tcW w:w="1170" w:type="dxa"/>
          </w:tcPr>
          <w:p>
            <w:pPr>
              <w:spacing w:after="0"/>
              <w:jc w:val="right"/>
            </w:pPr>
            <w:r>
              <w:rPr>
                <w:rFonts w:ascii="consolas" w:hAnsi="consolas" w:eastAsia="consolas" w:cs="consolas"/>
                <w:sz w:val="16"/>
              </w:rPr>
              <w:t>           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503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393</w:t>
            </w:r>
          </w:p>
        </w:tc>
        <w:tc>
          <w:tcPr>
            <w:tcW w:w="1170" w:type="dxa"/>
          </w:tcPr>
          <w:p>
            <w:pPr>
              <w:spacing w:after="0"/>
              <w:jc w:val="right"/>
            </w:pPr>
            <w:r>
              <w:rPr>
                <w:rFonts w:ascii="consolas" w:hAnsi="consolas" w:eastAsia="consolas" w:cs="consolas"/>
                <w:sz w:val="16"/>
              </w:rPr>
              <w:t>         574</w:t>
            </w:r>
          </w:p>
        </w:tc>
        <w:tc>
          <w:tcPr>
            <w:tcW w:w="1170" w:type="dxa"/>
          </w:tcPr>
          <w:p>
            <w:pPr>
              <w:spacing w:after="0"/>
              <w:jc w:val="right"/>
            </w:pPr>
            <w:r>
              <w:rPr>
                <w:rFonts w:ascii="consolas" w:hAnsi="consolas" w:eastAsia="consolas" w:cs="consolas"/>
                <w:sz w:val="16"/>
              </w:rPr>
              <w:t>      10,683</w:t>
            </w:r>
          </w:p>
        </w:tc>
        <w:tc>
          <w:tcPr>
            <w:tcW w:w="1170" w:type="dxa"/>
          </w:tcPr>
          <w:p>
            <w:pPr>
              <w:spacing w:after="0"/>
              <w:jc w:val="right"/>
            </w:pPr>
            <w:r>
              <w:rPr>
                <w:rFonts w:ascii="consolas" w:hAnsi="consolas" w:eastAsia="consolas" w:cs="consolas"/>
                <w:sz w:val="16"/>
              </w:rPr>
              <w:t>      13,736</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128,225</w:t>
            </w:r>
          </w:p>
        </w:tc>
        <w:tc>
          <w:tcPr>
            <w:tcW w:w="1170" w:type="dxa"/>
          </w:tcPr>
          <w:p>
            <w:pPr>
              <w:spacing w:after="0"/>
              <w:jc w:val="right"/>
            </w:pPr>
            <w:r>
              <w:rPr>
                <w:rFonts w:ascii="consolas" w:hAnsi="consolas" w:eastAsia="consolas" w:cs="consolas"/>
                <w:sz w:val="16"/>
              </w:rPr>
              <w:t>     133,579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70,605</w:t>
            </w:r>
          </w:p>
        </w:tc>
        <w:tc>
          <w:tcPr>
            <w:tcW w:w="1170" w:type="dxa"/>
          </w:tcPr>
          <w:p>
            <w:pPr>
              <w:spacing w:after="0"/>
              <w:jc w:val="right"/>
            </w:pPr>
            <w:r>
              <w:rPr>
                <w:rFonts w:ascii="consolas" w:hAnsi="consolas" w:eastAsia="consolas" w:cs="consolas"/>
                <w:sz w:val="16"/>
              </w:rPr>
              <w:t>     329,879</w:t>
            </w:r>
          </w:p>
        </w:tc>
        <w:tc>
          <w:tcPr>
            <w:tcW w:w="1170" w:type="dxa"/>
          </w:tcPr>
          <w:p>
            <w:pPr>
              <w:spacing w:after="0"/>
              <w:jc w:val="right"/>
            </w:pPr>
            <w:r>
              <w:rPr>
                <w:rFonts w:ascii="consolas" w:hAnsi="consolas" w:eastAsia="consolas" w:cs="consolas"/>
                <w:sz w:val="16"/>
              </w:rPr>
              <w:t>     322,167</w:t>
            </w:r>
          </w:p>
        </w:tc>
        <w:tc>
          <w:tcPr>
            <w:tcW w:w="1170" w:type="dxa"/>
          </w:tcPr>
          <w:p>
            <w:pPr>
              <w:spacing w:after="0"/>
              <w:jc w:val="right"/>
            </w:pPr>
            <w:r>
              <w:rPr>
                <w:rFonts w:ascii="consolas" w:hAnsi="consolas" w:eastAsia="consolas" w:cs="consolas"/>
                <w:sz w:val="16"/>
              </w:rPr>
              <w:t>      26,886</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58,442</w:t>
            </w:r>
          </w:p>
        </w:tc>
        <w:tc>
          <w:tcPr>
            <w:tcW w:w="1170" w:type="dxa"/>
          </w:tcPr>
          <w:p>
            <w:pPr>
              <w:spacing w:after="0"/>
              <w:jc w:val="right"/>
            </w:pPr>
            <w:r>
              <w:rPr>
                <w:rFonts w:ascii="consolas" w:hAnsi="consolas" w:eastAsia="consolas" w:cs="consolas"/>
                <w:sz w:val="16"/>
              </w:rPr>
              <w:t>      16,215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67,366</w:t>
            </w:r>
          </w:p>
        </w:tc>
        <w:tc>
          <w:tcPr>
            <w:tcW w:w="1170" w:type="dxa"/>
          </w:tcPr>
          <w:p>
            <w:pPr>
              <w:spacing w:after="0"/>
              <w:jc w:val="right"/>
            </w:pPr>
            <w:r>
              <w:rPr>
                <w:rFonts w:ascii="consolas" w:hAnsi="consolas" w:eastAsia="consolas" w:cs="consolas"/>
                <w:sz w:val="16"/>
              </w:rPr>
              <w:t>     128,564</w:t>
            </w:r>
          </w:p>
        </w:tc>
        <w:tc>
          <w:tcPr>
            <w:tcW w:w="1170" w:type="dxa"/>
          </w:tcPr>
          <w:p>
            <w:pPr>
              <w:spacing w:after="0"/>
              <w:jc w:val="right"/>
            </w:pPr>
            <w:r>
              <w:rPr>
                <w:rFonts w:ascii="consolas" w:hAnsi="consolas" w:eastAsia="consolas" w:cs="consolas"/>
                <w:sz w:val="16"/>
              </w:rPr>
              <w:t>     107,474</w:t>
            </w:r>
          </w:p>
        </w:tc>
        <w:tc>
          <w:tcPr>
            <w:tcW w:w="1170" w:type="dxa"/>
          </w:tcPr>
          <w:p>
            <w:pPr>
              <w:spacing w:after="0"/>
              <w:jc w:val="right"/>
            </w:pPr>
            <w:r>
              <w:rPr>
                <w:rFonts w:ascii="consolas" w:hAnsi="consolas" w:eastAsia="consolas" w:cs="consolas"/>
                <w:sz w:val="16"/>
              </w:rPr>
              <w:t>      26,766</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103,949</w:t>
            </w:r>
          </w:p>
        </w:tc>
        <w:tc>
          <w:tcPr>
            <w:tcW w:w="1170" w:type="dxa"/>
          </w:tcPr>
          <w:p>
            <w:pPr>
              <w:spacing w:after="0"/>
              <w:jc w:val="right"/>
            </w:pPr>
            <w:r>
              <w:rPr>
                <w:rFonts w:ascii="consolas" w:hAnsi="consolas" w:eastAsia="consolas" w:cs="consolas"/>
                <w:sz w:val="16"/>
              </w:rPr>
              <w:t>     161,520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64,947</w:t>
            </w:r>
          </w:p>
        </w:tc>
        <w:tc>
          <w:tcPr>
            <w:tcW w:w="1170" w:type="dxa"/>
          </w:tcPr>
          <w:p>
            <w:pPr>
              <w:spacing w:after="0"/>
              <w:jc w:val="right"/>
            </w:pPr>
            <w:r>
              <w:rPr>
                <w:rFonts w:ascii="consolas" w:hAnsi="consolas" w:eastAsia="consolas" w:cs="consolas"/>
                <w:sz w:val="16"/>
              </w:rPr>
              <w:t>     353,050</w:t>
            </w:r>
          </w:p>
        </w:tc>
        <w:tc>
          <w:tcPr>
            <w:tcW w:w="1170" w:type="dxa"/>
          </w:tcPr>
          <w:p>
            <w:pPr>
              <w:spacing w:after="0"/>
              <w:jc w:val="right"/>
            </w:pPr>
            <w:r>
              <w:rPr>
                <w:rFonts w:ascii="consolas" w:hAnsi="consolas" w:eastAsia="consolas" w:cs="consolas"/>
                <w:sz w:val="16"/>
              </w:rPr>
              <w:t>     322,078</w:t>
            </w:r>
          </w:p>
        </w:tc>
        <w:tc>
          <w:tcPr>
            <w:tcW w:w="1170" w:type="dxa"/>
          </w:tcPr>
          <w:p>
            <w:pPr>
              <w:spacing w:after="0"/>
              <w:jc w:val="right"/>
            </w:pPr>
            <w:r>
              <w:rPr>
                <w:rFonts w:ascii="consolas" w:hAnsi="consolas" w:eastAsia="consolas" w:cs="consolas"/>
                <w:sz w:val="16"/>
              </w:rPr>
              <w:t>      48,964</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66,949</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whyear</w:t>
      </w:r>
    </w:p>
    <w:p>
      <w:pPr>
        <w:rPr>
          <w:color w:val="4682B4"/>
        </w:rPr>
      </w:pPr>
      <w:r>
        <w:t/>
      </w:r>
      <w:r>
        <w:rPr>
          <w:rFonts/>
          <w:color w:val="4682B4"/>
        </w:rPr>
        <w:t xml:space="preserve">Work hours per year: worked</w:t>
        <w:br w:type="textWrapping"/>
      </w:r>
    </w:p>
    <w:p>
      <w:r>
        <w:t/>
      </w:r>
      <w:r>
        <w:t xml:space="preserve">Only for US, the values represent the original question. Additionally, the variable corresponds to CNEF e11101 – if it was available, we included it in CPF. For other countries, it can be estimated based on hours per week. (e.g. whweek*52) or month, however, we do not recommend it if it should reflect the actual working hours per year (in this case, number of months in which respondent was employed should be taken into account). </w:t>
      </w:r>
    </w:p>
    <w:p>
      <w:r>
        <w:t/>
      </w:r>
      <w:r>
        <w:t xml:space="preserve"/>
      </w:r>
    </w:p>
    <w:p>
      <w:r>
        <w:t/>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whyear</w:t>
              <w:br w:type="textWrapping"/>
            </w:r>
            <w:r>
              <w:rPr>
                <w:rFonts w:ascii="consolas" w:hAnsi="consolas" w:eastAsia="consolas" w:cs="consolas"/>
                <w:b w:val="true"/>
                <w:sz w:val="18"/>
              </w:rPr>
              <w:t xml:space="preserve">       Label: </w:t>
            </w:r>
            <w:r>
              <w:rPr>
                <w:rFonts w:ascii="consolas" w:hAnsi="consolas" w:eastAsia="consolas" w:cs="consolas"/>
                <w:sz w:val="18"/>
              </w:rPr>
              <w:t xml:space="preserve">Work hours per year: worked</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7420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1,282,249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1,229.88       </w:t>
              <w:br w:type="textWrapping"/>
            </w:r>
            <w:r>
              <w:rPr>
                <w:rFonts w:ascii="consolas" w:hAnsi="consolas" w:eastAsia="consolas" w:cs="consolas"/>
                <w:b w:val="true"/>
                <w:sz w:val="18"/>
              </w:rPr>
              <w:t xml:space="preserve">       SD: </w:t>
            </w:r>
            <w:r>
              <w:rPr>
                <w:rFonts w:ascii="consolas" w:hAnsi="consolas" w:eastAsia="consolas" w:cs="consolas"/>
                <w:sz w:val="18"/>
              </w:rPr>
              <w:t xml:space="preserve">1,074.64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-2.0</w:t>
            </w:r>
          </w:p>
        </w:tc>
        <w:tc>
          <w:tcPr>
            <w:tcW w:w="1170" w:type="dxa"/>
            <w:tcBorders>
              <w:top w:val="single" w:color="000000"/>
            </w:tcBorders>
          </w:tcPr>
          <w:p>
            <w:pPr>
              <w:spacing w:after="0"/>
              <w:jc w:val="right"/>
            </w:pPr>
            <w:r>
              <w:rPr>
                <w:rFonts w:ascii="consolas" w:hAnsi="consolas" w:eastAsia="consolas" w:cs="consolas"/>
                <w:sz w:val="16"/>
              </w:rPr>
              <w:t>   4,992.0</w:t>
            </w:r>
          </w:p>
        </w:tc>
        <w:tc>
          <w:tcPr>
            <w:tcW w:w="1170" w:type="dxa"/>
            <w:tcBorders>
              <w:top w:val="single" w:color="000000"/>
            </w:tcBorders>
          </w:tcPr>
          <w:p>
            <w:pPr>
              <w:spacing w:after="0"/>
              <w:jc w:val="right"/>
            </w:pPr>
            <w:r>
              <w:rPr>
                <w:rFonts w:ascii="consolas" w:hAnsi="consolas" w:eastAsia="consolas" w:cs="consolas"/>
                <w:sz w:val="16"/>
              </w:rPr>
              <w:t>   1,203.2</w:t>
            </w:r>
          </w:p>
        </w:tc>
        <w:tc>
          <w:tcPr>
            <w:tcW w:w="1170" w:type="dxa"/>
            <w:tcBorders>
              <w:top w:val="single" w:color="000000"/>
            </w:tcBorders>
          </w:tcPr>
          <w:p>
            <w:pPr>
              <w:spacing w:after="0"/>
              <w:jc w:val="right"/>
            </w:pPr>
            <w:r>
              <w:rPr>
                <w:rFonts w:ascii="consolas" w:hAnsi="consolas" w:eastAsia="consolas" w:cs="consolas"/>
                <w:sz w:val="16"/>
              </w:rPr>
              <w:t>   1,248.0</w:t>
            </w:r>
          </w:p>
        </w:tc>
        <w:tc>
          <w:tcPr>
            <w:tcW w:w="1170" w:type="dxa"/>
            <w:tcBorders>
              <w:top w:val="single" w:color="000000"/>
            </w:tcBorders>
          </w:tcPr>
          <w:p>
            <w:pPr>
              <w:spacing w:after="0"/>
              <w:jc w:val="right"/>
            </w:pPr>
            <w:r>
              <w:rPr>
                <w:rFonts w:ascii="consolas" w:hAnsi="consolas" w:eastAsia="consolas" w:cs="consolas"/>
                <w:sz w:val="16"/>
              </w:rPr>
              <w:t>       0.0</w:t>
            </w:r>
          </w:p>
        </w:tc>
        <w:tc>
          <w:tcPr>
            <w:tcW w:w="1170" w:type="dxa"/>
            <w:tcBorders>
              <w:top w:val="single" w:color="000000"/>
            </w:tcBorders>
          </w:tcPr>
          <w:p>
            <w:pPr>
              <w:spacing w:after="0"/>
              <w:jc w:val="right"/>
            </w:pPr>
            <w:r>
              <w:rPr>
                <w:rFonts w:ascii="consolas" w:hAnsi="consolas" w:eastAsia="consolas" w:cs="consolas"/>
                <w:sz w:val="16"/>
              </w:rPr>
              <w:t>   2,080.0</w:t>
            </w:r>
          </w:p>
        </w:tc>
        <w:tc>
          <w:tcPr>
            <w:tcW w:w="1170" w:type="dxa"/>
            <w:tcBorders>
              <w:top w:val="single" w:color="000000"/>
            </w:tcBorders>
          </w:tcPr>
          <w:p>
            <w:pPr>
              <w:spacing w:after="0"/>
              <w:jc w:val="right"/>
            </w:pPr>
            <w:r>
              <w:rPr>
                <w:rFonts w:ascii="consolas" w:hAnsi="consolas" w:eastAsia="consolas" w:cs="consolas"/>
                <w:sz w:val="16"/>
              </w:rPr>
              <w:t>   1,095.8</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7,980.0</w:t>
            </w:r>
          </w:p>
        </w:tc>
        <w:tc>
          <w:tcPr>
            <w:tcW w:w="1170" w:type="dxa"/>
          </w:tcPr>
          <w:p>
            <w:pPr>
              <w:spacing w:after="0"/>
              <w:jc w:val="right"/>
            </w:pPr>
            <w:r>
              <w:rPr>
                <w:rFonts w:ascii="consolas" w:hAnsi="consolas" w:eastAsia="consolas" w:cs="consolas"/>
                <w:sz w:val="16"/>
              </w:rPr>
              <w:t>   1,370.8</w:t>
            </w:r>
          </w:p>
        </w:tc>
        <w:tc>
          <w:tcPr>
            <w:tcW w:w="1170" w:type="dxa"/>
          </w:tcPr>
          <w:p>
            <w:pPr>
              <w:spacing w:after="0"/>
              <w:jc w:val="right"/>
            </w:pPr>
            <w:r>
              <w:rPr>
                <w:rFonts w:ascii="consolas" w:hAnsi="consolas" w:eastAsia="consolas" w:cs="consolas"/>
                <w:sz w:val="16"/>
              </w:rPr>
              <w:t>   1,717.0</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2,080.0</w:t>
            </w:r>
          </w:p>
        </w:tc>
        <w:tc>
          <w:tcPr>
            <w:tcW w:w="1170" w:type="dxa"/>
          </w:tcPr>
          <w:p>
            <w:pPr>
              <w:spacing w:after="0"/>
              <w:jc w:val="right"/>
            </w:pPr>
            <w:r>
              <w:rPr>
                <w:rFonts w:ascii="consolas" w:hAnsi="consolas" w:eastAsia="consolas" w:cs="consolas"/>
                <w:sz w:val="16"/>
              </w:rPr>
              <w:t>   1,058.2</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5,148.0</w:t>
            </w:r>
          </w:p>
        </w:tc>
        <w:tc>
          <w:tcPr>
            <w:tcW w:w="1170" w:type="dxa"/>
          </w:tcPr>
          <w:p>
            <w:pPr>
              <w:spacing w:after="0"/>
              <w:jc w:val="right"/>
            </w:pPr>
            <w:r>
              <w:rPr>
                <w:rFonts w:ascii="consolas" w:hAnsi="consolas" w:eastAsia="consolas" w:cs="consolas"/>
                <w:sz w:val="16"/>
              </w:rPr>
              <w:t>   1,332.3</w:t>
            </w:r>
          </w:p>
        </w:tc>
        <w:tc>
          <w:tcPr>
            <w:tcW w:w="1170" w:type="dxa"/>
          </w:tcPr>
          <w:p>
            <w:pPr>
              <w:spacing w:after="0"/>
              <w:jc w:val="right"/>
            </w:pPr>
            <w:r>
              <w:rPr>
                <w:rFonts w:ascii="consolas" w:hAnsi="consolas" w:eastAsia="consolas" w:cs="consolas"/>
                <w:sz w:val="16"/>
              </w:rPr>
              <w:t>   1,404.0</w:t>
            </w:r>
          </w:p>
        </w:tc>
        <w:tc>
          <w:tcPr>
            <w:tcW w:w="1170" w:type="dxa"/>
          </w:tcPr>
          <w:p>
            <w:pPr>
              <w:spacing w:after="0"/>
              <w:jc w:val="right"/>
            </w:pPr>
            <w:r>
              <w:rPr>
                <w:rFonts w:ascii="consolas" w:hAnsi="consolas" w:eastAsia="consolas" w:cs="consolas"/>
                <w:sz w:val="16"/>
              </w:rPr>
              <w:t>     156.0</w:t>
            </w:r>
          </w:p>
        </w:tc>
        <w:tc>
          <w:tcPr>
            <w:tcW w:w="1170" w:type="dxa"/>
          </w:tcPr>
          <w:p>
            <w:pPr>
              <w:spacing w:after="0"/>
              <w:jc w:val="right"/>
            </w:pPr>
            <w:r>
              <w:rPr>
                <w:rFonts w:ascii="consolas" w:hAnsi="consolas" w:eastAsia="consolas" w:cs="consolas"/>
                <w:sz w:val="16"/>
              </w:rPr>
              <w:t>   2,184.0</w:t>
            </w:r>
          </w:p>
        </w:tc>
        <w:tc>
          <w:tcPr>
            <w:tcW w:w="1170" w:type="dxa"/>
          </w:tcPr>
          <w:p>
            <w:pPr>
              <w:spacing w:after="0"/>
              <w:jc w:val="right"/>
            </w:pPr>
            <w:r>
              <w:rPr>
                <w:rFonts w:ascii="consolas" w:hAnsi="consolas" w:eastAsia="consolas" w:cs="consolas"/>
                <w:sz w:val="16"/>
              </w:rPr>
              <w:t>   1,008.6</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8,729.0</w:t>
            </w:r>
          </w:p>
        </w:tc>
        <w:tc>
          <w:tcPr>
            <w:tcW w:w="1170" w:type="dxa"/>
          </w:tcPr>
          <w:p>
            <w:pPr>
              <w:spacing w:after="0"/>
              <w:jc w:val="right"/>
            </w:pPr>
            <w:r>
              <w:rPr>
                <w:rFonts w:ascii="consolas" w:hAnsi="consolas" w:eastAsia="consolas" w:cs="consolas"/>
                <w:sz w:val="16"/>
              </w:rPr>
              <w:t>   1,105.0</w:t>
            </w:r>
          </w:p>
        </w:tc>
        <w:tc>
          <w:tcPr>
            <w:tcW w:w="1170" w:type="dxa"/>
          </w:tcPr>
          <w:p>
            <w:pPr>
              <w:spacing w:after="0"/>
              <w:jc w:val="right"/>
            </w:pPr>
            <w:r>
              <w:rPr>
                <w:rFonts w:ascii="consolas" w:hAnsi="consolas" w:eastAsia="consolas" w:cs="consolas"/>
                <w:sz w:val="16"/>
              </w:rPr>
              <w:t>     935.0</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2,078.0</w:t>
            </w:r>
          </w:p>
        </w:tc>
        <w:tc>
          <w:tcPr>
            <w:tcW w:w="1170" w:type="dxa"/>
          </w:tcPr>
          <w:p>
            <w:pPr>
              <w:spacing w:after="0"/>
              <w:jc w:val="right"/>
            </w:pPr>
            <w:r>
              <w:rPr>
                <w:rFonts w:ascii="consolas" w:hAnsi="consolas" w:eastAsia="consolas" w:cs="consolas"/>
                <w:sz w:val="16"/>
              </w:rPr>
              <w:t>   1,090.8</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0.0</w:t>
            </w:r>
          </w:p>
        </w:tc>
        <w:tc>
          <w:tcPr>
            <w:tcW w:w="1170" w:type="dxa"/>
            <w:tcBorders>
              <w:bottom w:val="single" w:color="000000"/>
            </w:tcBorders>
          </w:tcPr>
          <w:p>
            <w:pPr>
              <w:spacing w:after="0"/>
              <w:jc w:val="right"/>
            </w:pPr>
            <w:r>
              <w:rPr>
                <w:rFonts w:ascii="consolas" w:hAnsi="consolas" w:eastAsia="consolas" w:cs="consolas"/>
                <w:sz w:val="16"/>
              </w:rPr>
              <w:t>  10,320.0</w:t>
            </w:r>
          </w:p>
        </w:tc>
        <w:tc>
          <w:tcPr>
            <w:tcW w:w="1170" w:type="dxa"/>
            <w:tcBorders>
              <w:bottom w:val="single" w:color="000000"/>
            </w:tcBorders>
          </w:tcPr>
          <w:p>
            <w:pPr>
              <w:spacing w:after="0"/>
              <w:jc w:val="right"/>
            </w:pPr>
            <w:r>
              <w:rPr>
                <w:rFonts w:ascii="consolas" w:hAnsi="consolas" w:eastAsia="consolas" w:cs="consolas"/>
                <w:sz w:val="16"/>
              </w:rPr>
              <w:t>   1,570.6</w:t>
            </w:r>
          </w:p>
        </w:tc>
        <w:tc>
          <w:tcPr>
            <w:tcW w:w="1170" w:type="dxa"/>
            <w:tcBorders>
              <w:bottom w:val="single" w:color="000000"/>
            </w:tcBorders>
          </w:tcPr>
          <w:p>
            <w:pPr>
              <w:spacing w:after="0"/>
              <w:jc w:val="right"/>
            </w:pPr>
            <w:r>
              <w:rPr>
                <w:rFonts w:ascii="consolas" w:hAnsi="consolas" w:eastAsia="consolas" w:cs="consolas"/>
                <w:sz w:val="16"/>
              </w:rPr>
              <w:t>   1,754.4</w:t>
            </w:r>
          </w:p>
        </w:tc>
        <w:tc>
          <w:tcPr>
            <w:tcW w:w="1170" w:type="dxa"/>
            <w:tcBorders>
              <w:bottom w:val="single" w:color="000000"/>
            </w:tcBorders>
          </w:tcPr>
          <w:p>
            <w:pPr>
              <w:spacing w:after="0"/>
              <w:jc w:val="right"/>
            </w:pPr>
            <w:r>
              <w:rPr>
                <w:rFonts w:ascii="consolas" w:hAnsi="consolas" w:eastAsia="consolas" w:cs="consolas"/>
                <w:sz w:val="16"/>
              </w:rPr>
              <w:t>   1,032.0</w:t>
            </w:r>
          </w:p>
        </w:tc>
        <w:tc>
          <w:tcPr>
            <w:tcW w:w="1170" w:type="dxa"/>
            <w:tcBorders>
              <w:bottom w:val="single" w:color="000000"/>
            </w:tcBorders>
          </w:tcPr>
          <w:p>
            <w:pPr>
              <w:spacing w:after="0"/>
              <w:jc w:val="right"/>
            </w:pPr>
            <w:r>
              <w:rPr>
                <w:rFonts w:ascii="consolas" w:hAnsi="consolas" w:eastAsia="consolas" w:cs="consolas"/>
                <w:sz w:val="16"/>
              </w:rPr>
              <w:t>   2,064.0</w:t>
            </w:r>
          </w:p>
        </w:tc>
        <w:tc>
          <w:tcPr>
            <w:tcW w:w="1170" w:type="dxa"/>
            <w:tcBorders>
              <w:bottom w:val="single" w:color="000000"/>
            </w:tcBorders>
          </w:tcPr>
          <w:p>
            <w:pPr>
              <w:spacing w:after="0"/>
              <w:jc w:val="right"/>
            </w:pPr>
            <w:r>
              <w:rPr>
                <w:rFonts w:ascii="consolas" w:hAnsi="consolas" w:eastAsia="consolas" w:cs="consolas"/>
                <w:sz w:val="16"/>
              </w:rPr>
              <w:t>     796.4</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10,320.0</w:t>
            </w:r>
          </w:p>
        </w:tc>
        <w:tc>
          <w:tcPr>
            <w:tcW w:w="1170" w:type="dxa"/>
            <w:tcBorders>
              <w:top w:val="single" w:color="000000"/>
              <w:bottom w:val="single" w:color="000000"/>
            </w:tcBorders>
          </w:tcPr>
          <w:p>
            <w:pPr>
              <w:spacing w:after="0"/>
              <w:jc w:val="right"/>
            </w:pPr>
            <w:r>
              <w:rPr>
                <w:rFonts w:ascii="consolas" w:hAnsi="consolas" w:eastAsia="consolas" w:cs="consolas"/>
                <w:sz w:val="16"/>
              </w:rPr>
              <w:t>   1,229.9</w:t>
            </w:r>
          </w:p>
        </w:tc>
        <w:tc>
          <w:tcPr>
            <w:tcW w:w="1170" w:type="dxa"/>
            <w:tcBorders>
              <w:top w:val="single" w:color="000000"/>
              <w:bottom w:val="single" w:color="000000"/>
            </w:tcBorders>
          </w:tcPr>
          <w:p>
            <w:pPr>
              <w:spacing w:after="0"/>
              <w:jc w:val="right"/>
            </w:pPr>
            <w:r>
              <w:rPr>
                <w:rFonts w:ascii="consolas" w:hAnsi="consolas" w:eastAsia="consolas" w:cs="consolas"/>
                <w:sz w:val="16"/>
              </w:rPr>
              <w:t>   1,341.6</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2,080.0</w:t>
            </w:r>
          </w:p>
        </w:tc>
        <w:tc>
          <w:tcPr>
            <w:tcW w:w="1170" w:type="dxa"/>
            <w:tcBorders>
              <w:top w:val="single" w:color="000000"/>
              <w:bottom w:val="single" w:color="000000"/>
            </w:tcBorders>
          </w:tcPr>
          <w:p>
            <w:pPr>
              <w:spacing w:after="0"/>
              <w:jc w:val="right"/>
            </w:pPr>
            <w:r>
              <w:rPr>
                <w:rFonts w:ascii="consolas" w:hAnsi="consolas" w:eastAsia="consolas" w:cs="consolas"/>
                <w:sz w:val="16"/>
              </w:rPr>
              <w:t>   1,074.6</w:t>
            </w:r>
          </w:p>
        </w:tc>
      </w:tr>
    </w:tbl>
    <w:p>
      <w:r>
        <w:t/>
      </w:r>
    </w:p>
    <w:p>
      <w:r>
        <w:t/>
      </w:r>
      <w:r>
        <w:t xml:space="preserve"/>
        <w:br w:type="textWrapping"/>
      </w:r>
    </w:p>
    <w:p>
      <w:pPr>
        <w:shd w:val="solid" w:color="B0C4DE" w:fill=""/>
      </w:pPr>
      <w:r>
        <w:t/>
      </w:r>
      <w:r>
        <w:rPr>
          <w:b w:val="true"/>
          <w:sz w:val="26"/>
        </w:rPr>
        <w:t xml:space="preserve">whweek</w:t>
      </w:r>
    </w:p>
    <w:p>
      <w:pPr>
        <w:rPr>
          <w:color w:val="4682B4"/>
        </w:rPr>
      </w:pPr>
      <w:r>
        <w:t/>
      </w:r>
      <w:r>
        <w:rPr>
          <w:rFonts/>
          <w:color w:val="4682B4"/>
        </w:rPr>
        <w:t xml:space="preserve">Work hours per week: worked</w:t>
        <w:br w:type="textWrapping"/>
      </w:r>
      <w:r>
        <w:rPr>
          <w:rFonts/>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whweek</w:t>
              <w:br w:type="textWrapping"/>
            </w:r>
            <w:r>
              <w:rPr>
                <w:rFonts w:ascii="consolas" w:hAnsi="consolas" w:eastAsia="consolas" w:cs="consolas"/>
                <w:b w:val="true"/>
                <w:sz w:val="18"/>
              </w:rPr>
              <w:t xml:space="preserve">       Label: </w:t>
            </w:r>
            <w:r>
              <w:rPr>
                <w:rFonts w:ascii="consolas" w:hAnsi="consolas" w:eastAsia="consolas" w:cs="consolas"/>
                <w:sz w:val="18"/>
              </w:rPr>
              <w:t xml:space="preserve">Work hours per week: worked</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14152</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1,066,788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24.02          </w:t>
              <w:br w:type="textWrapping"/>
            </w:r>
            <w:r>
              <w:rPr>
                <w:rFonts w:ascii="consolas" w:hAnsi="consolas" w:eastAsia="consolas" w:cs="consolas"/>
                <w:b w:val="true"/>
                <w:sz w:val="18"/>
              </w:rPr>
              <w:t xml:space="preserve">       SD: </w:t>
            </w:r>
            <w:r>
              <w:rPr>
                <w:rFonts w:ascii="consolas" w:hAnsi="consolas" w:eastAsia="consolas" w:cs="consolas"/>
                <w:sz w:val="18"/>
              </w:rPr>
              <w:t xml:space="preserve">21.91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168.0</w:t>
            </w:r>
          </w:p>
        </w:tc>
        <w:tc>
          <w:tcPr>
            <w:tcW w:w="1170" w:type="dxa"/>
            <w:tcBorders>
              <w:top w:val="single" w:color="000000"/>
            </w:tcBorders>
          </w:tcPr>
          <w:p>
            <w:pPr>
              <w:spacing w:after="0"/>
              <w:jc w:val="right"/>
            </w:pPr>
            <w:r>
              <w:rPr>
                <w:rFonts w:ascii="consolas" w:hAnsi="consolas" w:eastAsia="consolas" w:cs="consolas"/>
                <w:sz w:val="16"/>
              </w:rPr>
              <w:t>      23.4</w:t>
            </w:r>
          </w:p>
        </w:tc>
        <w:tc>
          <w:tcPr>
            <w:tcW w:w="1170" w:type="dxa"/>
            <w:tcBorders>
              <w:top w:val="single" w:color="000000"/>
            </w:tcBorders>
          </w:tcPr>
          <w:p>
            <w:pPr>
              <w:spacing w:after="0"/>
              <w:jc w:val="right"/>
            </w:pPr>
            <w:r>
              <w:rPr>
                <w:rFonts w:ascii="consolas" w:hAnsi="consolas" w:eastAsia="consolas" w:cs="consolas"/>
                <w:sz w:val="16"/>
              </w:rPr>
              <w:t>      28.0</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40.0</w:t>
            </w:r>
          </w:p>
        </w:tc>
        <w:tc>
          <w:tcPr>
            <w:tcW w:w="1170" w:type="dxa"/>
            <w:tcBorders>
              <w:top w:val="single" w:color="000000"/>
            </w:tcBorders>
          </w:tcPr>
          <w:p>
            <w:pPr>
              <w:spacing w:after="0"/>
              <w:jc w:val="right"/>
            </w:pPr>
            <w:r>
              <w:rPr>
                <w:rFonts w:ascii="consolas" w:hAnsi="consolas" w:eastAsia="consolas" w:cs="consolas"/>
                <w:sz w:val="16"/>
              </w:rPr>
              <w:t>      22.3</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168.0</w:t>
            </w:r>
          </w:p>
        </w:tc>
        <w:tc>
          <w:tcPr>
            <w:tcW w:w="1170" w:type="dxa"/>
          </w:tcPr>
          <w:p>
            <w:pPr>
              <w:spacing w:after="0"/>
              <w:jc w:val="right"/>
            </w:pPr>
            <w:r>
              <w:rPr>
                <w:rFonts w:ascii="consolas" w:hAnsi="consolas" w:eastAsia="consolas" w:cs="consolas"/>
                <w:sz w:val="16"/>
              </w:rPr>
              <w:t>      44.5</w:t>
            </w:r>
          </w:p>
        </w:tc>
        <w:tc>
          <w:tcPr>
            <w:tcW w:w="1170" w:type="dxa"/>
          </w:tcPr>
          <w:p>
            <w:pPr>
              <w:spacing w:after="0"/>
              <w:jc w:val="right"/>
            </w:pPr>
            <w:r>
              <w:rPr>
                <w:rFonts w:ascii="consolas" w:hAnsi="consolas" w:eastAsia="consolas" w:cs="consolas"/>
                <w:sz w:val="16"/>
              </w:rPr>
              <w:t>      42.0</w:t>
            </w:r>
          </w:p>
        </w:tc>
        <w:tc>
          <w:tcPr>
            <w:tcW w:w="1170" w:type="dxa"/>
          </w:tcPr>
          <w:p>
            <w:pPr>
              <w:spacing w:after="0"/>
              <w:jc w:val="right"/>
            </w:pPr>
            <w:r>
              <w:rPr>
                <w:rFonts w:ascii="consolas" w:hAnsi="consolas" w:eastAsia="consolas" w:cs="consolas"/>
                <w:sz w:val="16"/>
              </w:rPr>
              <w:t>      40.0</w:t>
            </w:r>
          </w:p>
        </w:tc>
        <w:tc>
          <w:tcPr>
            <w:tcW w:w="1170" w:type="dxa"/>
          </w:tcPr>
          <w:p>
            <w:pPr>
              <w:spacing w:after="0"/>
              <w:jc w:val="right"/>
            </w:pPr>
            <w:r>
              <w:rPr>
                <w:rFonts w:ascii="consolas" w:hAnsi="consolas" w:eastAsia="consolas" w:cs="consolas"/>
                <w:sz w:val="16"/>
              </w:rPr>
              <w:t>      50.0</w:t>
            </w:r>
          </w:p>
        </w:tc>
        <w:tc>
          <w:tcPr>
            <w:tcW w:w="1170" w:type="dxa"/>
          </w:tcPr>
          <w:p>
            <w:pPr>
              <w:spacing w:after="0"/>
              <w:jc w:val="right"/>
            </w:pPr>
            <w:r>
              <w:rPr>
                <w:rFonts w:ascii="consolas" w:hAnsi="consolas" w:eastAsia="consolas" w:cs="consolas"/>
                <w:sz w:val="16"/>
              </w:rPr>
              <w:t>      13.7</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153.5</w:t>
            </w:r>
          </w:p>
        </w:tc>
        <w:tc>
          <w:tcPr>
            <w:tcW w:w="1170" w:type="dxa"/>
          </w:tcPr>
          <w:p>
            <w:pPr>
              <w:spacing w:after="0"/>
              <w:jc w:val="right"/>
            </w:pPr>
            <w:r>
              <w:rPr>
                <w:rFonts w:ascii="consolas" w:hAnsi="consolas" w:eastAsia="consolas" w:cs="consolas"/>
                <w:sz w:val="16"/>
              </w:rPr>
              <w:t>      26.3</w:t>
            </w:r>
          </w:p>
        </w:tc>
        <w:tc>
          <w:tcPr>
            <w:tcW w:w="1170" w:type="dxa"/>
          </w:tcPr>
          <w:p>
            <w:pPr>
              <w:spacing w:after="0"/>
              <w:jc w:val="right"/>
            </w:pPr>
            <w:r>
              <w:rPr>
                <w:rFonts w:ascii="consolas" w:hAnsi="consolas" w:eastAsia="consolas" w:cs="consolas"/>
                <w:sz w:val="16"/>
              </w:rPr>
              <w:t>      33.0</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40.0</w:t>
            </w:r>
          </w:p>
        </w:tc>
        <w:tc>
          <w:tcPr>
            <w:tcW w:w="1170" w:type="dxa"/>
          </w:tcPr>
          <w:p>
            <w:pPr>
              <w:spacing w:after="0"/>
              <w:jc w:val="right"/>
            </w:pPr>
            <w:r>
              <w:rPr>
                <w:rFonts w:ascii="consolas" w:hAnsi="consolas" w:eastAsia="consolas" w:cs="consolas"/>
                <w:sz w:val="16"/>
              </w:rPr>
              <w:t>      20.4</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99.0</w:t>
            </w:r>
          </w:p>
        </w:tc>
        <w:tc>
          <w:tcPr>
            <w:tcW w:w="1170" w:type="dxa"/>
          </w:tcPr>
          <w:p>
            <w:pPr>
              <w:spacing w:after="0"/>
              <w:jc w:val="right"/>
            </w:pPr>
            <w:r>
              <w:rPr>
                <w:rFonts w:ascii="consolas" w:hAnsi="consolas" w:eastAsia="consolas" w:cs="consolas"/>
                <w:sz w:val="16"/>
              </w:rPr>
              <w:t>      23.3</w:t>
            </w:r>
          </w:p>
        </w:tc>
        <w:tc>
          <w:tcPr>
            <w:tcW w:w="1170" w:type="dxa"/>
          </w:tcPr>
          <w:p>
            <w:pPr>
              <w:spacing w:after="0"/>
              <w:jc w:val="right"/>
            </w:pPr>
            <w:r>
              <w:rPr>
                <w:rFonts w:ascii="consolas" w:hAnsi="consolas" w:eastAsia="consolas" w:cs="consolas"/>
                <w:sz w:val="16"/>
              </w:rPr>
              <w:t>      25.7</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42.0</w:t>
            </w:r>
          </w:p>
        </w:tc>
        <w:tc>
          <w:tcPr>
            <w:tcW w:w="1170" w:type="dxa"/>
          </w:tcPr>
          <w:p>
            <w:pPr>
              <w:spacing w:after="0"/>
              <w:jc w:val="right"/>
            </w:pPr>
            <w:r>
              <w:rPr>
                <w:rFonts w:ascii="consolas" w:hAnsi="consolas" w:eastAsia="consolas" w:cs="consolas"/>
                <w:sz w:val="16"/>
              </w:rPr>
              <w:t>      20.8</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169.2</w:t>
            </w:r>
          </w:p>
        </w:tc>
        <w:tc>
          <w:tcPr>
            <w:tcW w:w="1170" w:type="dxa"/>
          </w:tcPr>
          <w:p>
            <w:pPr>
              <w:spacing w:after="0"/>
              <w:jc w:val="right"/>
            </w:pPr>
            <w:r>
              <w:rPr>
                <w:rFonts w:ascii="consolas" w:hAnsi="consolas" w:eastAsia="consolas" w:cs="consolas"/>
                <w:sz w:val="16"/>
              </w:rPr>
              <w:t>      22.7</w:t>
            </w:r>
          </w:p>
        </w:tc>
        <w:tc>
          <w:tcPr>
            <w:tcW w:w="1170" w:type="dxa"/>
          </w:tcPr>
          <w:p>
            <w:pPr>
              <w:spacing w:after="0"/>
              <w:jc w:val="right"/>
            </w:pPr>
            <w:r>
              <w:rPr>
                <w:rFonts w:ascii="consolas" w:hAnsi="consolas" w:eastAsia="consolas" w:cs="consolas"/>
                <w:sz w:val="16"/>
              </w:rPr>
              <w:t>      25.0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40.0</w:t>
            </w:r>
          </w:p>
        </w:tc>
        <w:tc>
          <w:tcPr>
            <w:tcW w:w="1170" w:type="dxa"/>
          </w:tcPr>
          <w:p>
            <w:pPr>
              <w:spacing w:after="0"/>
              <w:jc w:val="right"/>
            </w:pPr>
            <w:r>
              <w:rPr>
                <w:rFonts w:ascii="consolas" w:hAnsi="consolas" w:eastAsia="consolas" w:cs="consolas"/>
                <w:sz w:val="16"/>
              </w:rPr>
              <w:t>      21.5</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194.0</w:t>
            </w:r>
          </w:p>
        </w:tc>
        <w:tc>
          <w:tcPr>
            <w:tcW w:w="1170" w:type="dxa"/>
          </w:tcPr>
          <w:p>
            <w:pPr>
              <w:spacing w:after="0"/>
              <w:jc w:val="right"/>
            </w:pPr>
            <w:r>
              <w:rPr>
                <w:rFonts w:ascii="consolas" w:hAnsi="consolas" w:eastAsia="consolas" w:cs="consolas"/>
                <w:sz w:val="16"/>
              </w:rPr>
              <w:t>      20.0</w:t>
            </w:r>
          </w:p>
        </w:tc>
        <w:tc>
          <w:tcPr>
            <w:tcW w:w="1170" w:type="dxa"/>
          </w:tcPr>
          <w:p>
            <w:pPr>
              <w:spacing w:after="0"/>
              <w:jc w:val="right"/>
            </w:pPr>
            <w:r>
              <w:rPr>
                <w:rFonts w:ascii="consolas" w:hAnsi="consolas" w:eastAsia="consolas" w:cs="consolas"/>
                <w:sz w:val="16"/>
              </w:rPr>
              <w:t>      20.0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40.0</w:t>
            </w:r>
          </w:p>
        </w:tc>
        <w:tc>
          <w:tcPr>
            <w:tcW w:w="1170" w:type="dxa"/>
          </w:tcPr>
          <w:p>
            <w:pPr>
              <w:spacing w:after="0"/>
              <w:jc w:val="right"/>
            </w:pPr>
            <w:r>
              <w:rPr>
                <w:rFonts w:ascii="consolas" w:hAnsi="consolas" w:eastAsia="consolas" w:cs="consolas"/>
                <w:sz w:val="16"/>
              </w:rPr>
              <w:t>      22.6</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0.0</w:t>
            </w:r>
          </w:p>
        </w:tc>
        <w:tc>
          <w:tcPr>
            <w:tcW w:w="1170" w:type="dxa"/>
            <w:tcBorders>
              <w:bottom w:val="single" w:color="000000"/>
            </w:tcBorders>
          </w:tcPr>
          <w:p>
            <w:pPr>
              <w:spacing w:after="0"/>
              <w:jc w:val="right"/>
            </w:pPr>
            <w:r>
              <w:rPr>
                <w:rFonts w:ascii="consolas" w:hAnsi="consolas" w:eastAsia="consolas" w:cs="consolas"/>
                <w:sz w:val="16"/>
              </w:rPr>
              <w:t>     200.0</w:t>
            </w:r>
          </w:p>
        </w:tc>
        <w:tc>
          <w:tcPr>
            <w:tcW w:w="1170" w:type="dxa"/>
            <w:tcBorders>
              <w:bottom w:val="single" w:color="000000"/>
            </w:tcBorders>
          </w:tcPr>
          <w:p>
            <w:pPr>
              <w:spacing w:after="0"/>
              <w:jc w:val="right"/>
            </w:pPr>
            <w:r>
              <w:rPr>
                <w:rFonts w:ascii="consolas" w:hAnsi="consolas" w:eastAsia="consolas" w:cs="consolas"/>
                <w:sz w:val="16"/>
              </w:rPr>
              <w:t>      30.4</w:t>
            </w:r>
          </w:p>
        </w:tc>
        <w:tc>
          <w:tcPr>
            <w:tcW w:w="1170" w:type="dxa"/>
            <w:tcBorders>
              <w:bottom w:val="single" w:color="000000"/>
            </w:tcBorders>
          </w:tcPr>
          <w:p>
            <w:pPr>
              <w:spacing w:after="0"/>
              <w:jc w:val="right"/>
            </w:pPr>
            <w:r>
              <w:rPr>
                <w:rFonts w:ascii="consolas" w:hAnsi="consolas" w:eastAsia="consolas" w:cs="consolas"/>
                <w:sz w:val="16"/>
              </w:rPr>
              <w:t>      34.0</w:t>
            </w:r>
          </w:p>
        </w:tc>
        <w:tc>
          <w:tcPr>
            <w:tcW w:w="1170" w:type="dxa"/>
            <w:tcBorders>
              <w:bottom w:val="single" w:color="000000"/>
            </w:tcBorders>
          </w:tcPr>
          <w:p>
            <w:pPr>
              <w:spacing w:after="0"/>
              <w:jc w:val="right"/>
            </w:pPr>
            <w:r>
              <w:rPr>
                <w:rFonts w:ascii="consolas" w:hAnsi="consolas" w:eastAsia="consolas" w:cs="consolas"/>
                <w:sz w:val="16"/>
              </w:rPr>
              <w:t>      20.0</w:t>
            </w:r>
          </w:p>
        </w:tc>
        <w:tc>
          <w:tcPr>
            <w:tcW w:w="1170" w:type="dxa"/>
            <w:tcBorders>
              <w:bottom w:val="single" w:color="000000"/>
            </w:tcBorders>
          </w:tcPr>
          <w:p>
            <w:pPr>
              <w:spacing w:after="0"/>
              <w:jc w:val="right"/>
            </w:pPr>
            <w:r>
              <w:rPr>
                <w:rFonts w:ascii="consolas" w:hAnsi="consolas" w:eastAsia="consolas" w:cs="consolas"/>
                <w:sz w:val="16"/>
              </w:rPr>
              <w:t>      40.0</w:t>
            </w:r>
          </w:p>
        </w:tc>
        <w:tc>
          <w:tcPr>
            <w:tcW w:w="1170" w:type="dxa"/>
            <w:tcBorders>
              <w:bottom w:val="single" w:color="000000"/>
            </w:tcBorders>
          </w:tcPr>
          <w:p>
            <w:pPr>
              <w:spacing w:after="0"/>
              <w:jc w:val="right"/>
            </w:pPr>
            <w:r>
              <w:rPr>
                <w:rFonts w:ascii="consolas" w:hAnsi="consolas" w:eastAsia="consolas" w:cs="consolas"/>
                <w:sz w:val="16"/>
              </w:rPr>
              <w:t>      15.4</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200.0</w:t>
            </w:r>
          </w:p>
        </w:tc>
        <w:tc>
          <w:tcPr>
            <w:tcW w:w="1170" w:type="dxa"/>
            <w:tcBorders>
              <w:top w:val="single" w:color="000000"/>
              <w:bottom w:val="single" w:color="000000"/>
            </w:tcBorders>
          </w:tcPr>
          <w:p>
            <w:pPr>
              <w:spacing w:after="0"/>
              <w:jc w:val="right"/>
            </w:pPr>
            <w:r>
              <w:rPr>
                <w:rFonts w:ascii="consolas" w:hAnsi="consolas" w:eastAsia="consolas" w:cs="consolas"/>
                <w:sz w:val="16"/>
              </w:rPr>
              <w:t>      24.0</w:t>
            </w:r>
          </w:p>
        </w:tc>
        <w:tc>
          <w:tcPr>
            <w:tcW w:w="1170" w:type="dxa"/>
            <w:tcBorders>
              <w:top w:val="single" w:color="000000"/>
              <w:bottom w:val="single" w:color="000000"/>
            </w:tcBorders>
          </w:tcPr>
          <w:p>
            <w:pPr>
              <w:spacing w:after="0"/>
              <w:jc w:val="right"/>
            </w:pPr>
            <w:r>
              <w:rPr>
                <w:rFonts w:ascii="consolas" w:hAnsi="consolas" w:eastAsia="consolas" w:cs="consolas"/>
                <w:sz w:val="16"/>
              </w:rPr>
              <w:t>      30.0</w:t>
            </w:r>
          </w:p>
        </w:tc>
        <w:tc>
          <w:tcPr>
            <w:tcW w:w="1170" w:type="dxa"/>
            <w:tcBorders>
              <w:top w:val="single" w:color="000000"/>
              <w:bottom w:val="single" w:color="000000"/>
            </w:tcBorders>
          </w:tcPr>
          <w:p>
            <w:pPr>
              <w:spacing w:after="0"/>
              <w:jc w:val="right"/>
            </w:pPr>
            <w:r>
              <w:rPr>
                <w:rFonts w:ascii="consolas" w:hAnsi="consolas" w:eastAsia="consolas" w:cs="consolas"/>
                <w:sz w:val="16"/>
              </w:rPr>
              <w:t>      -2.0</w:t>
            </w:r>
          </w:p>
        </w:tc>
        <w:tc>
          <w:tcPr>
            <w:tcW w:w="1170" w:type="dxa"/>
            <w:tcBorders>
              <w:top w:val="single" w:color="000000"/>
              <w:bottom w:val="single" w:color="000000"/>
            </w:tcBorders>
          </w:tcPr>
          <w:p>
            <w:pPr>
              <w:spacing w:after="0"/>
              <w:jc w:val="right"/>
            </w:pPr>
            <w:r>
              <w:rPr>
                <w:rFonts w:ascii="consolas" w:hAnsi="consolas" w:eastAsia="consolas" w:cs="consolas"/>
                <w:sz w:val="16"/>
              </w:rPr>
              <w:t>      40.0</w:t>
            </w:r>
          </w:p>
        </w:tc>
        <w:tc>
          <w:tcPr>
            <w:tcW w:w="1170" w:type="dxa"/>
            <w:tcBorders>
              <w:top w:val="single" w:color="000000"/>
              <w:bottom w:val="single" w:color="000000"/>
            </w:tcBorders>
          </w:tcPr>
          <w:p>
            <w:pPr>
              <w:spacing w:after="0"/>
              <w:jc w:val="right"/>
            </w:pPr>
            <w:r>
              <w:rPr>
                <w:rFonts w:ascii="consolas" w:hAnsi="consolas" w:eastAsia="consolas" w:cs="consolas"/>
                <w:sz w:val="16"/>
              </w:rPr>
              <w:t>      21.9</w:t>
            </w:r>
          </w:p>
        </w:tc>
      </w:tr>
    </w:tbl>
    <w:p>
      <w:r>
        <w:t/>
      </w:r>
    </w:p>
    <w:p>
      <w:r>
        <w:t/>
      </w:r>
      <w:r>
        <w:t xml:space="preserve"/>
        <w:br w:type="textWrapping"/>
      </w:r>
    </w:p>
    <w:p>
      <w:pPr>
        <w:shd w:val="solid" w:color="B0C4DE" w:fill=""/>
      </w:pPr>
      <w:r>
        <w:t/>
      </w:r>
      <w:r>
        <w:rPr>
          <w:b w:val="true"/>
          <w:sz w:val="26"/>
        </w:rPr>
        <w:t xml:space="preserve">whmonth</w:t>
      </w:r>
    </w:p>
    <w:p>
      <w:pPr>
        <w:rPr>
          <w:color w:val="4682B4"/>
        </w:rPr>
      </w:pPr>
      <w:r>
        <w:t/>
      </w:r>
      <w:r>
        <w:rPr>
          <w:rFonts/>
          <w:color w:val="4682B4"/>
        </w:rPr>
        <w:t xml:space="preserve">Work hours per month: worked</w:t>
        <w:br w:type="textWrapping"/>
      </w:r>
    </w:p>
    <w:p>
      <w:r>
        <w:t/>
      </w:r>
      <w:r>
        <w:rPr>
          <w:color w:val="FF0000"/>
        </w:rPr>
        <w:t xml:space="preserve">XXX ADD DESCRIPTION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whmonth</w:t>
              <w:br w:type="textWrapping"/>
            </w:r>
            <w:r>
              <w:rPr>
                <w:rFonts w:ascii="consolas" w:hAnsi="consolas" w:eastAsia="consolas" w:cs="consolas"/>
                <w:b w:val="true"/>
                <w:sz w:val="18"/>
              </w:rPr>
              <w:t xml:space="preserve">       Label: </w:t>
            </w:r>
            <w:r>
              <w:rPr>
                <w:rFonts w:ascii="consolas" w:hAnsi="consolas" w:eastAsia="consolas" w:cs="consolas"/>
                <w:sz w:val="18"/>
              </w:rPr>
              <w:t xml:space="preserve">Work hours per month: worked</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10359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1,066,892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105.83         </w:t>
              <w:br w:type="textWrapping"/>
            </w:r>
            <w:r>
              <w:rPr>
                <w:rFonts w:ascii="consolas" w:hAnsi="consolas" w:eastAsia="consolas" w:cs="consolas"/>
                <w:b w:val="true"/>
                <w:sz w:val="18"/>
              </w:rPr>
              <w:t xml:space="preserve">       SD: </w:t>
            </w:r>
            <w:r>
              <w:rPr>
                <w:rFonts w:ascii="consolas" w:hAnsi="consolas" w:eastAsia="consolas" w:cs="consolas"/>
                <w:sz w:val="18"/>
              </w:rPr>
              <w:t xml:space="preserve">91.43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722.4</w:t>
            </w:r>
          </w:p>
        </w:tc>
        <w:tc>
          <w:tcPr>
            <w:tcW w:w="1170" w:type="dxa"/>
            <w:tcBorders>
              <w:top w:val="single" w:color="000000"/>
            </w:tcBorders>
          </w:tcPr>
          <w:p>
            <w:pPr>
              <w:spacing w:after="0"/>
              <w:jc w:val="right"/>
            </w:pPr>
            <w:r>
              <w:rPr>
                <w:rFonts w:ascii="consolas" w:hAnsi="consolas" w:eastAsia="consolas" w:cs="consolas"/>
                <w:sz w:val="16"/>
              </w:rPr>
              <w:t>     103.9</w:t>
            </w:r>
          </w:p>
        </w:tc>
        <w:tc>
          <w:tcPr>
            <w:tcW w:w="1170" w:type="dxa"/>
            <w:tcBorders>
              <w:top w:val="single" w:color="000000"/>
            </w:tcBorders>
          </w:tcPr>
          <w:p>
            <w:pPr>
              <w:spacing w:after="0"/>
              <w:jc w:val="right"/>
            </w:pPr>
            <w:r>
              <w:rPr>
                <w:rFonts w:ascii="consolas" w:hAnsi="consolas" w:eastAsia="consolas" w:cs="consolas"/>
                <w:sz w:val="16"/>
              </w:rPr>
              <w:t>     120.4</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172.0</w:t>
            </w:r>
          </w:p>
        </w:tc>
        <w:tc>
          <w:tcPr>
            <w:tcW w:w="1170" w:type="dxa"/>
            <w:tcBorders>
              <w:top w:val="single" w:color="000000"/>
            </w:tcBorders>
          </w:tcPr>
          <w:p>
            <w:pPr>
              <w:spacing w:after="0"/>
              <w:jc w:val="right"/>
            </w:pPr>
            <w:r>
              <w:rPr>
                <w:rFonts w:ascii="consolas" w:hAnsi="consolas" w:eastAsia="consolas" w:cs="consolas"/>
                <w:sz w:val="16"/>
              </w:rPr>
              <w:t>      92.3</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722.4</w:t>
            </w:r>
          </w:p>
        </w:tc>
        <w:tc>
          <w:tcPr>
            <w:tcW w:w="1170" w:type="dxa"/>
          </w:tcPr>
          <w:p>
            <w:pPr>
              <w:spacing w:after="0"/>
              <w:jc w:val="right"/>
            </w:pPr>
            <w:r>
              <w:rPr>
                <w:rFonts w:ascii="consolas" w:hAnsi="consolas" w:eastAsia="consolas" w:cs="consolas"/>
                <w:sz w:val="16"/>
              </w:rPr>
              <w:t>     191.5</w:t>
            </w:r>
          </w:p>
        </w:tc>
        <w:tc>
          <w:tcPr>
            <w:tcW w:w="1170" w:type="dxa"/>
          </w:tcPr>
          <w:p>
            <w:pPr>
              <w:spacing w:after="0"/>
              <w:jc w:val="right"/>
            </w:pPr>
            <w:r>
              <w:rPr>
                <w:rFonts w:ascii="consolas" w:hAnsi="consolas" w:eastAsia="consolas" w:cs="consolas"/>
                <w:sz w:val="16"/>
              </w:rPr>
              <w:t>     180.6</w:t>
            </w:r>
          </w:p>
        </w:tc>
        <w:tc>
          <w:tcPr>
            <w:tcW w:w="1170" w:type="dxa"/>
          </w:tcPr>
          <w:p>
            <w:pPr>
              <w:spacing w:after="0"/>
              <w:jc w:val="right"/>
            </w:pPr>
            <w:r>
              <w:rPr>
                <w:rFonts w:ascii="consolas" w:hAnsi="consolas" w:eastAsia="consolas" w:cs="consolas"/>
                <w:sz w:val="16"/>
              </w:rPr>
              <w:t>     172.0</w:t>
            </w:r>
          </w:p>
        </w:tc>
        <w:tc>
          <w:tcPr>
            <w:tcW w:w="1170" w:type="dxa"/>
          </w:tcPr>
          <w:p>
            <w:pPr>
              <w:spacing w:after="0"/>
              <w:jc w:val="right"/>
            </w:pPr>
            <w:r>
              <w:rPr>
                <w:rFonts w:ascii="consolas" w:hAnsi="consolas" w:eastAsia="consolas" w:cs="consolas"/>
                <w:sz w:val="16"/>
              </w:rPr>
              <w:t>     215.0</w:t>
            </w:r>
          </w:p>
        </w:tc>
        <w:tc>
          <w:tcPr>
            <w:tcW w:w="1170" w:type="dxa"/>
          </w:tcPr>
          <w:p>
            <w:pPr>
              <w:spacing w:after="0"/>
              <w:jc w:val="right"/>
            </w:pPr>
            <w:r>
              <w:rPr>
                <w:rFonts w:ascii="consolas" w:hAnsi="consolas" w:eastAsia="consolas" w:cs="consolas"/>
                <w:sz w:val="16"/>
              </w:rPr>
              <w:t>      59.1</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665.0</w:t>
            </w:r>
          </w:p>
        </w:tc>
        <w:tc>
          <w:tcPr>
            <w:tcW w:w="1170" w:type="dxa"/>
          </w:tcPr>
          <w:p>
            <w:pPr>
              <w:spacing w:after="0"/>
              <w:jc w:val="right"/>
            </w:pPr>
            <w:r>
              <w:rPr>
                <w:rFonts w:ascii="consolas" w:hAnsi="consolas" w:eastAsia="consolas" w:cs="consolas"/>
                <w:sz w:val="16"/>
              </w:rPr>
              <w:t>     114.2</w:t>
            </w:r>
          </w:p>
        </w:tc>
        <w:tc>
          <w:tcPr>
            <w:tcW w:w="1170" w:type="dxa"/>
          </w:tcPr>
          <w:p>
            <w:pPr>
              <w:spacing w:after="0"/>
              <w:jc w:val="right"/>
            </w:pPr>
            <w:r>
              <w:rPr>
                <w:rFonts w:ascii="consolas" w:hAnsi="consolas" w:eastAsia="consolas" w:cs="consolas"/>
                <w:sz w:val="16"/>
              </w:rPr>
              <w:t>     143.1</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173.3</w:t>
            </w:r>
          </w:p>
        </w:tc>
        <w:tc>
          <w:tcPr>
            <w:tcW w:w="1170" w:type="dxa"/>
          </w:tcPr>
          <w:p>
            <w:pPr>
              <w:spacing w:after="0"/>
              <w:jc w:val="right"/>
            </w:pPr>
            <w:r>
              <w:rPr>
                <w:rFonts w:ascii="consolas" w:hAnsi="consolas" w:eastAsia="consolas" w:cs="consolas"/>
                <w:sz w:val="16"/>
              </w:rPr>
              <w:t>      88.2</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425.7</w:t>
            </w:r>
          </w:p>
        </w:tc>
        <w:tc>
          <w:tcPr>
            <w:tcW w:w="1170" w:type="dxa"/>
          </w:tcPr>
          <w:p>
            <w:pPr>
              <w:spacing w:after="0"/>
              <w:jc w:val="right"/>
            </w:pPr>
            <w:r>
              <w:rPr>
                <w:rFonts w:ascii="consolas" w:hAnsi="consolas" w:eastAsia="consolas" w:cs="consolas"/>
                <w:sz w:val="16"/>
              </w:rPr>
              <w:t>     103.0</w:t>
            </w:r>
          </w:p>
        </w:tc>
        <w:tc>
          <w:tcPr>
            <w:tcW w:w="1170" w:type="dxa"/>
          </w:tcPr>
          <w:p>
            <w:pPr>
              <w:spacing w:after="0"/>
              <w:jc w:val="right"/>
            </w:pPr>
            <w:r>
              <w:rPr>
                <w:rFonts w:ascii="consolas" w:hAnsi="consolas" w:eastAsia="consolas" w:cs="consolas"/>
                <w:sz w:val="16"/>
              </w:rPr>
              <w:t>     110.3</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180.6</w:t>
            </w:r>
          </w:p>
        </w:tc>
        <w:tc>
          <w:tcPr>
            <w:tcW w:w="1170" w:type="dxa"/>
          </w:tcPr>
          <w:p>
            <w:pPr>
              <w:spacing w:after="0"/>
              <w:jc w:val="right"/>
            </w:pPr>
            <w:r>
              <w:rPr>
                <w:rFonts w:ascii="consolas" w:hAnsi="consolas" w:eastAsia="consolas" w:cs="consolas"/>
                <w:sz w:val="16"/>
              </w:rPr>
              <w:t>      86.0</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727.4</w:t>
            </w:r>
          </w:p>
        </w:tc>
        <w:tc>
          <w:tcPr>
            <w:tcW w:w="1170" w:type="dxa"/>
          </w:tcPr>
          <w:p>
            <w:pPr>
              <w:spacing w:after="0"/>
              <w:jc w:val="right"/>
            </w:pPr>
            <w:r>
              <w:rPr>
                <w:rFonts w:ascii="consolas" w:hAnsi="consolas" w:eastAsia="consolas" w:cs="consolas"/>
                <w:sz w:val="16"/>
              </w:rPr>
              <w:t>      99.7</w:t>
            </w:r>
          </w:p>
        </w:tc>
        <w:tc>
          <w:tcPr>
            <w:tcW w:w="1170" w:type="dxa"/>
          </w:tcPr>
          <w:p>
            <w:pPr>
              <w:spacing w:after="0"/>
              <w:jc w:val="right"/>
            </w:pPr>
            <w:r>
              <w:rPr>
                <w:rFonts w:ascii="consolas" w:hAnsi="consolas" w:eastAsia="consolas" w:cs="consolas"/>
                <w:sz w:val="16"/>
              </w:rPr>
              <w:t>     107.5</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172.0</w:t>
            </w:r>
          </w:p>
        </w:tc>
        <w:tc>
          <w:tcPr>
            <w:tcW w:w="1170" w:type="dxa"/>
          </w:tcPr>
          <w:p>
            <w:pPr>
              <w:spacing w:after="0"/>
              <w:jc w:val="right"/>
            </w:pPr>
            <w:r>
              <w:rPr>
                <w:rFonts w:ascii="consolas" w:hAnsi="consolas" w:eastAsia="consolas" w:cs="consolas"/>
                <w:sz w:val="16"/>
              </w:rPr>
              <w:t>      89.8</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834.2</w:t>
            </w:r>
          </w:p>
        </w:tc>
        <w:tc>
          <w:tcPr>
            <w:tcW w:w="1170" w:type="dxa"/>
          </w:tcPr>
          <w:p>
            <w:pPr>
              <w:spacing w:after="0"/>
              <w:jc w:val="right"/>
            </w:pPr>
            <w:r>
              <w:rPr>
                <w:rFonts w:ascii="consolas" w:hAnsi="consolas" w:eastAsia="consolas" w:cs="consolas"/>
                <w:sz w:val="16"/>
              </w:rPr>
              <w:t>      90.1</w:t>
            </w:r>
          </w:p>
        </w:tc>
        <w:tc>
          <w:tcPr>
            <w:tcW w:w="1170" w:type="dxa"/>
          </w:tcPr>
          <w:p>
            <w:pPr>
              <w:spacing w:after="0"/>
              <w:jc w:val="right"/>
            </w:pPr>
            <w:r>
              <w:rPr>
                <w:rFonts w:ascii="consolas" w:hAnsi="consolas" w:eastAsia="consolas" w:cs="consolas"/>
                <w:sz w:val="16"/>
              </w:rPr>
              <w:t>      86.0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172.0</w:t>
            </w:r>
          </w:p>
        </w:tc>
        <w:tc>
          <w:tcPr>
            <w:tcW w:w="1170" w:type="dxa"/>
          </w:tcPr>
          <w:p>
            <w:pPr>
              <w:spacing w:after="0"/>
              <w:jc w:val="right"/>
            </w:pPr>
            <w:r>
              <w:rPr>
                <w:rFonts w:ascii="consolas" w:hAnsi="consolas" w:eastAsia="consolas" w:cs="consolas"/>
                <w:sz w:val="16"/>
              </w:rPr>
              <w:t>      93.0</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0.0</w:t>
            </w:r>
          </w:p>
        </w:tc>
        <w:tc>
          <w:tcPr>
            <w:tcW w:w="1170" w:type="dxa"/>
            <w:tcBorders>
              <w:bottom w:val="single" w:color="000000"/>
            </w:tcBorders>
          </w:tcPr>
          <w:p>
            <w:pPr>
              <w:spacing w:after="0"/>
              <w:jc w:val="right"/>
            </w:pPr>
            <w:r>
              <w:rPr>
                <w:rFonts w:ascii="consolas" w:hAnsi="consolas" w:eastAsia="consolas" w:cs="consolas"/>
                <w:sz w:val="16"/>
              </w:rPr>
              <w:t>     860.0</w:t>
            </w:r>
          </w:p>
        </w:tc>
        <w:tc>
          <w:tcPr>
            <w:tcW w:w="1170" w:type="dxa"/>
            <w:tcBorders>
              <w:bottom w:val="single" w:color="000000"/>
            </w:tcBorders>
          </w:tcPr>
          <w:p>
            <w:pPr>
              <w:spacing w:after="0"/>
              <w:jc w:val="right"/>
            </w:pPr>
            <w:r>
              <w:rPr>
                <w:rFonts w:ascii="consolas" w:hAnsi="consolas" w:eastAsia="consolas" w:cs="consolas"/>
                <w:sz w:val="16"/>
              </w:rPr>
              <w:t>     130.9</w:t>
            </w:r>
          </w:p>
        </w:tc>
        <w:tc>
          <w:tcPr>
            <w:tcW w:w="1170" w:type="dxa"/>
            <w:tcBorders>
              <w:bottom w:val="single" w:color="000000"/>
            </w:tcBorders>
          </w:tcPr>
          <w:p>
            <w:pPr>
              <w:spacing w:after="0"/>
              <w:jc w:val="right"/>
            </w:pPr>
            <w:r>
              <w:rPr>
                <w:rFonts w:ascii="consolas" w:hAnsi="consolas" w:eastAsia="consolas" w:cs="consolas"/>
                <w:sz w:val="16"/>
              </w:rPr>
              <w:t>     146.2</w:t>
            </w:r>
          </w:p>
        </w:tc>
        <w:tc>
          <w:tcPr>
            <w:tcW w:w="1170" w:type="dxa"/>
            <w:tcBorders>
              <w:bottom w:val="single" w:color="000000"/>
            </w:tcBorders>
          </w:tcPr>
          <w:p>
            <w:pPr>
              <w:spacing w:after="0"/>
              <w:jc w:val="right"/>
            </w:pPr>
            <w:r>
              <w:rPr>
                <w:rFonts w:ascii="consolas" w:hAnsi="consolas" w:eastAsia="consolas" w:cs="consolas"/>
                <w:sz w:val="16"/>
              </w:rPr>
              <w:t>      86.0</w:t>
            </w:r>
          </w:p>
        </w:tc>
        <w:tc>
          <w:tcPr>
            <w:tcW w:w="1170" w:type="dxa"/>
            <w:tcBorders>
              <w:bottom w:val="single" w:color="000000"/>
            </w:tcBorders>
          </w:tcPr>
          <w:p>
            <w:pPr>
              <w:spacing w:after="0"/>
              <w:jc w:val="right"/>
            </w:pPr>
            <w:r>
              <w:rPr>
                <w:rFonts w:ascii="consolas" w:hAnsi="consolas" w:eastAsia="consolas" w:cs="consolas"/>
                <w:sz w:val="16"/>
              </w:rPr>
              <w:t>     172.0</w:t>
            </w:r>
          </w:p>
        </w:tc>
        <w:tc>
          <w:tcPr>
            <w:tcW w:w="1170" w:type="dxa"/>
            <w:tcBorders>
              <w:bottom w:val="single" w:color="000000"/>
            </w:tcBorders>
          </w:tcPr>
          <w:p>
            <w:pPr>
              <w:spacing w:after="0"/>
              <w:jc w:val="right"/>
            </w:pPr>
            <w:r>
              <w:rPr>
                <w:rFonts w:ascii="consolas" w:hAnsi="consolas" w:eastAsia="consolas" w:cs="consolas"/>
                <w:sz w:val="16"/>
              </w:rPr>
              <w:t>      66.4</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860.0</w:t>
            </w:r>
          </w:p>
        </w:tc>
        <w:tc>
          <w:tcPr>
            <w:tcW w:w="1170" w:type="dxa"/>
            <w:tcBorders>
              <w:top w:val="single" w:color="000000"/>
              <w:bottom w:val="single" w:color="000000"/>
            </w:tcBorders>
          </w:tcPr>
          <w:p>
            <w:pPr>
              <w:spacing w:after="0"/>
              <w:jc w:val="right"/>
            </w:pPr>
            <w:r>
              <w:rPr>
                <w:rFonts w:ascii="consolas" w:hAnsi="consolas" w:eastAsia="consolas" w:cs="consolas"/>
                <w:sz w:val="16"/>
              </w:rPr>
              <w:t>     105.8</w:t>
            </w:r>
          </w:p>
        </w:tc>
        <w:tc>
          <w:tcPr>
            <w:tcW w:w="1170" w:type="dxa"/>
            <w:tcBorders>
              <w:top w:val="single" w:color="000000"/>
              <w:bottom w:val="single" w:color="000000"/>
            </w:tcBorders>
          </w:tcPr>
          <w:p>
            <w:pPr>
              <w:spacing w:after="0"/>
              <w:jc w:val="right"/>
            </w:pPr>
            <w:r>
              <w:rPr>
                <w:rFonts w:ascii="consolas" w:hAnsi="consolas" w:eastAsia="consolas" w:cs="consolas"/>
                <w:sz w:val="16"/>
              </w:rPr>
              <w:t>     129.0</w:t>
            </w:r>
          </w:p>
        </w:tc>
        <w:tc>
          <w:tcPr>
            <w:tcW w:w="1170" w:type="dxa"/>
            <w:tcBorders>
              <w:top w:val="single" w:color="000000"/>
              <w:bottom w:val="single" w:color="000000"/>
            </w:tcBorders>
          </w:tcPr>
          <w:p>
            <w:pPr>
              <w:spacing w:after="0"/>
              <w:jc w:val="right"/>
            </w:pPr>
            <w:r>
              <w:rPr>
                <w:rFonts w:ascii="consolas" w:hAnsi="consolas" w:eastAsia="consolas" w:cs="consolas"/>
                <w:sz w:val="16"/>
              </w:rPr>
              <w:t>      -2.0</w:t>
            </w:r>
          </w:p>
        </w:tc>
        <w:tc>
          <w:tcPr>
            <w:tcW w:w="1170" w:type="dxa"/>
            <w:tcBorders>
              <w:top w:val="single" w:color="000000"/>
              <w:bottom w:val="single" w:color="000000"/>
            </w:tcBorders>
          </w:tcPr>
          <w:p>
            <w:pPr>
              <w:spacing w:after="0"/>
              <w:jc w:val="right"/>
            </w:pPr>
            <w:r>
              <w:rPr>
                <w:rFonts w:ascii="consolas" w:hAnsi="consolas" w:eastAsia="consolas" w:cs="consolas"/>
                <w:sz w:val="16"/>
              </w:rPr>
              <w:t>     172.2</w:t>
            </w:r>
          </w:p>
        </w:tc>
        <w:tc>
          <w:tcPr>
            <w:tcW w:w="1170" w:type="dxa"/>
            <w:tcBorders>
              <w:top w:val="single" w:color="000000"/>
              <w:bottom w:val="single" w:color="000000"/>
            </w:tcBorders>
          </w:tcPr>
          <w:p>
            <w:pPr>
              <w:spacing w:after="0"/>
              <w:jc w:val="right"/>
            </w:pPr>
            <w:r>
              <w:rPr>
                <w:rFonts w:ascii="consolas" w:hAnsi="consolas" w:eastAsia="consolas" w:cs="consolas"/>
                <w:sz w:val="16"/>
              </w:rPr>
              <w:t>      91.4</w:t>
            </w:r>
          </w:p>
        </w:tc>
      </w:tr>
    </w:tbl>
    <w:p>
      <w:r>
        <w:t/>
      </w:r>
    </w:p>
    <w:p>
      <w:r>
        <w:t/>
      </w:r>
      <w:r>
        <w:t xml:space="preserve"/>
        <w:br w:type="textWrapping"/>
      </w:r>
    </w:p>
    <w:p>
      <w:pPr>
        <w:shd w:val="solid" w:color="B0C4DE" w:fill=""/>
      </w:pPr>
      <w:r>
        <w:t/>
      </w:r>
      <w:r>
        <w:rPr>
          <w:b w:val="true"/>
          <w:sz w:val="26"/>
        </w:rPr>
        <w:t xml:space="preserve">whweek_ctr</w:t>
      </w:r>
    </w:p>
    <w:p>
      <w:pPr>
        <w:rPr>
          <w:color w:val="4682B4"/>
        </w:rPr>
      </w:pPr>
      <w:r>
        <w:t/>
      </w:r>
      <w:r>
        <w:rPr>
          <w:rFonts/>
          <w:color w:val="4682B4"/>
        </w:rPr>
        <w:t xml:space="preserve">Work hours per week: contracted</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whweek_ctr</w:t>
              <w:br w:type="textWrapping"/>
            </w:r>
            <w:r>
              <w:rPr>
                <w:rFonts w:ascii="consolas" w:hAnsi="consolas" w:eastAsia="consolas" w:cs="consolas"/>
                <w:b w:val="true"/>
                <w:sz w:val="18"/>
              </w:rPr>
              <w:t xml:space="preserve">       Label: </w:t>
            </w:r>
            <w:r>
              <w:rPr>
                <w:rFonts w:ascii="consolas" w:hAnsi="consolas" w:eastAsia="consolas" w:cs="consolas"/>
                <w:sz w:val="18"/>
              </w:rPr>
              <w:t xml:space="preserve">Work hours per week: contracted</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591</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1,964,381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18.49          </w:t>
              <w:br w:type="textWrapping"/>
            </w:r>
            <w:r>
              <w:rPr>
                <w:rFonts w:ascii="consolas" w:hAnsi="consolas" w:eastAsia="consolas" w:cs="consolas"/>
                <w:b w:val="true"/>
                <w:sz w:val="18"/>
              </w:rPr>
              <w:t xml:space="preserve">       SD: </w:t>
            </w:r>
            <w:r>
              <w:rPr>
                <w:rFonts w:ascii="consolas" w:hAnsi="consolas" w:eastAsia="consolas" w:cs="consolas"/>
                <w:sz w:val="18"/>
              </w:rPr>
              <w:t xml:space="preserve">20.54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168.0</w:t>
            </w:r>
          </w:p>
        </w:tc>
        <w:tc>
          <w:tcPr>
            <w:tcW w:w="1170" w:type="dxa"/>
          </w:tcPr>
          <w:p>
            <w:pPr>
              <w:spacing w:after="0"/>
              <w:jc w:val="right"/>
            </w:pPr>
            <w:r>
              <w:rPr>
                <w:rFonts w:ascii="consolas" w:hAnsi="consolas" w:eastAsia="consolas" w:cs="consolas"/>
                <w:sz w:val="16"/>
              </w:rPr>
              <w:t>      36.9</w:t>
            </w:r>
          </w:p>
        </w:tc>
        <w:tc>
          <w:tcPr>
            <w:tcW w:w="1170" w:type="dxa"/>
          </w:tcPr>
          <w:p>
            <w:pPr>
              <w:spacing w:after="0"/>
              <w:jc w:val="right"/>
            </w:pPr>
            <w:r>
              <w:rPr>
                <w:rFonts w:ascii="consolas" w:hAnsi="consolas" w:eastAsia="consolas" w:cs="consolas"/>
                <w:sz w:val="16"/>
              </w:rPr>
              <w:t>      40.0</w:t>
            </w:r>
          </w:p>
        </w:tc>
        <w:tc>
          <w:tcPr>
            <w:tcW w:w="1170" w:type="dxa"/>
          </w:tcPr>
          <w:p>
            <w:pPr>
              <w:spacing w:after="0"/>
              <w:jc w:val="right"/>
            </w:pPr>
            <w:r>
              <w:rPr>
                <w:rFonts w:ascii="consolas" w:hAnsi="consolas" w:eastAsia="consolas" w:cs="consolas"/>
                <w:sz w:val="16"/>
              </w:rPr>
              <w:t>      40.0</w:t>
            </w:r>
          </w:p>
        </w:tc>
        <w:tc>
          <w:tcPr>
            <w:tcW w:w="1170" w:type="dxa"/>
          </w:tcPr>
          <w:p>
            <w:pPr>
              <w:spacing w:after="0"/>
              <w:jc w:val="right"/>
            </w:pPr>
            <w:r>
              <w:rPr>
                <w:rFonts w:ascii="consolas" w:hAnsi="consolas" w:eastAsia="consolas" w:cs="consolas"/>
                <w:sz w:val="16"/>
              </w:rPr>
              <w:t>      45.0</w:t>
            </w:r>
          </w:p>
        </w:tc>
        <w:tc>
          <w:tcPr>
            <w:tcW w:w="1170" w:type="dxa"/>
          </w:tcPr>
          <w:p>
            <w:pPr>
              <w:spacing w:after="0"/>
              <w:jc w:val="right"/>
            </w:pPr>
            <w:r>
              <w:rPr>
                <w:rFonts w:ascii="consolas" w:hAnsi="consolas" w:eastAsia="consolas" w:cs="consolas"/>
                <w:sz w:val="16"/>
              </w:rPr>
              <w:t>      19.5</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96.0</w:t>
            </w:r>
          </w:p>
        </w:tc>
        <w:tc>
          <w:tcPr>
            <w:tcW w:w="1170" w:type="dxa"/>
          </w:tcPr>
          <w:p>
            <w:pPr>
              <w:spacing w:after="0"/>
              <w:jc w:val="right"/>
            </w:pPr>
            <w:r>
              <w:rPr>
                <w:rFonts w:ascii="consolas" w:hAnsi="consolas" w:eastAsia="consolas" w:cs="consolas"/>
                <w:sz w:val="16"/>
              </w:rPr>
              <w:t>      14.5</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40.0</w:t>
            </w:r>
          </w:p>
        </w:tc>
        <w:tc>
          <w:tcPr>
            <w:tcW w:w="1170" w:type="dxa"/>
          </w:tcPr>
          <w:p>
            <w:pPr>
              <w:spacing w:after="0"/>
              <w:jc w:val="right"/>
            </w:pPr>
            <w:r>
              <w:rPr>
                <w:rFonts w:ascii="consolas" w:hAnsi="consolas" w:eastAsia="consolas" w:cs="consolas"/>
                <w:sz w:val="16"/>
              </w:rPr>
              <w:t>      19.8</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80.0</w:t>
            </w:r>
          </w:p>
        </w:tc>
        <w:tc>
          <w:tcPr>
            <w:tcW w:w="1170" w:type="dxa"/>
          </w:tcPr>
          <w:p>
            <w:pPr>
              <w:spacing w:after="0"/>
              <w:jc w:val="right"/>
            </w:pPr>
            <w:r>
              <w:rPr>
                <w:rFonts w:ascii="consolas" w:hAnsi="consolas" w:eastAsia="consolas" w:cs="consolas"/>
                <w:sz w:val="16"/>
              </w:rPr>
              <w:t>      15.7</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38.5</w:t>
            </w:r>
          </w:p>
        </w:tc>
        <w:tc>
          <w:tcPr>
            <w:tcW w:w="1170" w:type="dxa"/>
          </w:tcPr>
          <w:p>
            <w:pPr>
              <w:spacing w:after="0"/>
              <w:jc w:val="right"/>
            </w:pPr>
            <w:r>
              <w:rPr>
                <w:rFonts w:ascii="consolas" w:hAnsi="consolas" w:eastAsia="consolas" w:cs="consolas"/>
                <w:sz w:val="16"/>
              </w:rPr>
              <w:t>      19.4</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120.0</w:t>
            </w:r>
          </w:p>
        </w:tc>
        <w:tc>
          <w:tcPr>
            <w:tcW w:w="1170" w:type="dxa"/>
          </w:tcPr>
          <w:p>
            <w:pPr>
              <w:spacing w:after="0"/>
              <w:jc w:val="right"/>
            </w:pPr>
            <w:r>
              <w:rPr>
                <w:rFonts w:ascii="consolas" w:hAnsi="consolas" w:eastAsia="consolas" w:cs="consolas"/>
                <w:sz w:val="16"/>
              </w:rPr>
              <w:t>      18.1</w:t>
            </w:r>
          </w:p>
        </w:tc>
        <w:tc>
          <w:tcPr>
            <w:tcW w:w="1170" w:type="dxa"/>
          </w:tcPr>
          <w:p>
            <w:pPr>
              <w:spacing w:after="0"/>
              <w:jc w:val="right"/>
            </w:pPr>
            <w:r>
              <w:rPr>
                <w:rFonts w:ascii="consolas" w:hAnsi="consolas" w:eastAsia="consolas" w:cs="consolas"/>
                <w:sz w:val="16"/>
              </w:rPr>
              <w:t>      18.0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37.0</w:t>
            </w:r>
          </w:p>
        </w:tc>
        <w:tc>
          <w:tcPr>
            <w:tcW w:w="1170" w:type="dxa"/>
          </w:tcPr>
          <w:p>
            <w:pPr>
              <w:spacing w:after="0"/>
              <w:jc w:val="right"/>
            </w:pPr>
            <w:r>
              <w:rPr>
                <w:rFonts w:ascii="consolas" w:hAnsi="consolas" w:eastAsia="consolas" w:cs="consolas"/>
                <w:sz w:val="16"/>
              </w:rPr>
              <w:t>      20.5</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0.0</w:t>
            </w:r>
          </w:p>
        </w:tc>
        <w:tc>
          <w:tcPr>
            <w:tcW w:w="1170" w:type="dxa"/>
            <w:tcBorders>
              <w:bottom w:val="single" w:color="000000"/>
            </w:tcBorders>
          </w:tcPr>
          <w:p>
            <w:pPr>
              <w:spacing w:after="0"/>
              <w:jc w:val="right"/>
            </w:pPr>
            <w:r>
              <w:rPr>
                <w:rFonts w:ascii="consolas" w:hAnsi="consolas" w:eastAsia="consolas" w:cs="consolas"/>
                <w:sz w:val="16"/>
              </w:rPr>
              <w:t>     160.0</w:t>
            </w:r>
          </w:p>
        </w:tc>
        <w:tc>
          <w:tcPr>
            <w:tcW w:w="1170" w:type="dxa"/>
            <w:tcBorders>
              <w:bottom w:val="single" w:color="000000"/>
            </w:tcBorders>
          </w:tcPr>
          <w:p>
            <w:pPr>
              <w:spacing w:after="0"/>
              <w:jc w:val="right"/>
            </w:pPr>
            <w:r>
              <w:rPr>
                <w:rFonts w:ascii="consolas" w:hAnsi="consolas" w:eastAsia="consolas" w:cs="consolas"/>
                <w:sz w:val="16"/>
              </w:rPr>
              <w:t>      29.7</w:t>
            </w:r>
          </w:p>
        </w:tc>
        <w:tc>
          <w:tcPr>
            <w:tcW w:w="1170" w:type="dxa"/>
            <w:tcBorders>
              <w:bottom w:val="single" w:color="000000"/>
            </w:tcBorders>
          </w:tcPr>
          <w:p>
            <w:pPr>
              <w:spacing w:after="0"/>
              <w:jc w:val="right"/>
            </w:pPr>
            <w:r>
              <w:rPr>
                <w:rFonts w:ascii="consolas" w:hAnsi="consolas" w:eastAsia="consolas" w:cs="consolas"/>
                <w:sz w:val="16"/>
              </w:rPr>
              <w:t>      33.0</w:t>
            </w:r>
          </w:p>
        </w:tc>
        <w:tc>
          <w:tcPr>
            <w:tcW w:w="1170" w:type="dxa"/>
            <w:tcBorders>
              <w:bottom w:val="single" w:color="000000"/>
            </w:tcBorders>
          </w:tcPr>
          <w:p>
            <w:pPr>
              <w:spacing w:after="0"/>
              <w:jc w:val="right"/>
            </w:pPr>
            <w:r>
              <w:rPr>
                <w:rFonts w:ascii="consolas" w:hAnsi="consolas" w:eastAsia="consolas" w:cs="consolas"/>
                <w:sz w:val="16"/>
              </w:rPr>
              <w:t>      23.0</w:t>
            </w:r>
          </w:p>
        </w:tc>
        <w:tc>
          <w:tcPr>
            <w:tcW w:w="1170" w:type="dxa"/>
            <w:tcBorders>
              <w:bottom w:val="single" w:color="000000"/>
            </w:tcBorders>
          </w:tcPr>
          <w:p>
            <w:pPr>
              <w:spacing w:after="0"/>
              <w:jc w:val="right"/>
            </w:pPr>
            <w:r>
              <w:rPr>
                <w:rFonts w:ascii="consolas" w:hAnsi="consolas" w:eastAsia="consolas" w:cs="consolas"/>
                <w:sz w:val="16"/>
              </w:rPr>
              <w:t>      40.0</w:t>
            </w:r>
          </w:p>
        </w:tc>
        <w:tc>
          <w:tcPr>
            <w:tcW w:w="1170" w:type="dxa"/>
            <w:tcBorders>
              <w:bottom w:val="single" w:color="000000"/>
            </w:tcBorders>
          </w:tcPr>
          <w:p>
            <w:pPr>
              <w:spacing w:after="0"/>
              <w:jc w:val="right"/>
            </w:pPr>
            <w:r>
              <w:rPr>
                <w:rFonts w:ascii="consolas" w:hAnsi="consolas" w:eastAsia="consolas" w:cs="consolas"/>
                <w:sz w:val="16"/>
              </w:rPr>
              <w:t>      12.3</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168.0</w:t>
            </w:r>
          </w:p>
        </w:tc>
        <w:tc>
          <w:tcPr>
            <w:tcW w:w="1170" w:type="dxa"/>
            <w:tcBorders>
              <w:top w:val="single" w:color="000000"/>
              <w:bottom w:val="single" w:color="000000"/>
            </w:tcBorders>
          </w:tcPr>
          <w:p>
            <w:pPr>
              <w:spacing w:after="0"/>
              <w:jc w:val="right"/>
            </w:pPr>
            <w:r>
              <w:rPr>
                <w:rFonts w:ascii="consolas" w:hAnsi="consolas" w:eastAsia="consolas" w:cs="consolas"/>
                <w:sz w:val="16"/>
              </w:rPr>
              <w:t>      18.5</w:t>
            </w:r>
          </w:p>
        </w:tc>
        <w:tc>
          <w:tcPr>
            <w:tcW w:w="1170" w:type="dxa"/>
            <w:tcBorders>
              <w:top w:val="single" w:color="000000"/>
              <w:bottom w:val="single" w:color="000000"/>
            </w:tcBorders>
          </w:tcPr>
          <w:p>
            <w:pPr>
              <w:spacing w:after="0"/>
              <w:jc w:val="right"/>
            </w:pPr>
            <w:r>
              <w:rPr>
                <w:rFonts w:ascii="consolas" w:hAnsi="consolas" w:eastAsia="consolas" w:cs="consolas"/>
                <w:sz w:val="16"/>
              </w:rPr>
              <w:t>      18.0</w:t>
            </w:r>
          </w:p>
        </w:tc>
        <w:tc>
          <w:tcPr>
            <w:tcW w:w="1170" w:type="dxa"/>
            <w:tcBorders>
              <w:top w:val="single" w:color="000000"/>
              <w:bottom w:val="single" w:color="000000"/>
            </w:tcBorders>
          </w:tcPr>
          <w:p>
            <w:pPr>
              <w:spacing w:after="0"/>
              <w:jc w:val="right"/>
            </w:pPr>
            <w:r>
              <w:rPr>
                <w:rFonts w:ascii="consolas" w:hAnsi="consolas" w:eastAsia="consolas" w:cs="consolas"/>
                <w:sz w:val="16"/>
              </w:rPr>
              <w:t>      -2.0</w:t>
            </w:r>
          </w:p>
        </w:tc>
        <w:tc>
          <w:tcPr>
            <w:tcW w:w="1170" w:type="dxa"/>
            <w:tcBorders>
              <w:top w:val="single" w:color="000000"/>
              <w:bottom w:val="single" w:color="000000"/>
            </w:tcBorders>
          </w:tcPr>
          <w:p>
            <w:pPr>
              <w:spacing w:after="0"/>
              <w:jc w:val="right"/>
            </w:pPr>
            <w:r>
              <w:rPr>
                <w:rFonts w:ascii="consolas" w:hAnsi="consolas" w:eastAsia="consolas" w:cs="consolas"/>
                <w:sz w:val="16"/>
              </w:rPr>
              <w:t>      39.0</w:t>
            </w:r>
          </w:p>
        </w:tc>
        <w:tc>
          <w:tcPr>
            <w:tcW w:w="1170" w:type="dxa"/>
            <w:tcBorders>
              <w:top w:val="single" w:color="000000"/>
              <w:bottom w:val="single" w:color="000000"/>
            </w:tcBorders>
          </w:tcPr>
          <w:p>
            <w:pPr>
              <w:spacing w:after="0"/>
              <w:jc w:val="right"/>
            </w:pPr>
            <w:r>
              <w:rPr>
                <w:rFonts w:ascii="consolas" w:hAnsi="consolas" w:eastAsia="consolas" w:cs="consolas"/>
                <w:sz w:val="16"/>
              </w:rPr>
              <w:t>      20.5</w:t>
            </w:r>
          </w:p>
        </w:tc>
      </w:tr>
    </w:tbl>
    <w:p>
      <w:r>
        <w:t/>
      </w:r>
    </w:p>
    <w:p>
      <w:r>
        <w:t/>
      </w:r>
      <w:r>
        <w:t xml:space="preserve"/>
        <w:br w:type="textWrapping"/>
      </w:r>
    </w:p>
    <w:p>
      <w:r>
        <w:br w:type="page"/>
      </w:r>
    </w:p>
    <w:p>
      <w:pPr>
        <w:pStyle w:val="Heading1"/>
      </w:pPr>
      <w:r>
        <w:t/>
      </w:r>
      <w:r>
        <w:t xml:space="preserve"/>
      </w:r>
      <w:r>
        <w:rPr>
          <w:b w:val="true"/>
          <w:sz w:val="30"/>
        </w:rPr>
        <w:t xml:space="preserve">Employment: Occupation (ISCO) and position</w:t>
      </w:r>
    </w:p>
    <w:p>
      <w:r>
        <w:t/>
      </w:r>
      <w:r>
        <w:rPr>
          <w:color w:val="FF0000"/>
        </w:rPr>
        <w:t xml:space="preserve">XXX ADD DESRIPTION AND TABEL MANUALLY XXX</w:t>
      </w:r>
    </w:p>
    <w:p>
      <w:pPr>
        <w:shd w:val="solid" w:color="B0C4DE" w:fill=""/>
      </w:pPr>
      <w:r>
        <w:t/>
      </w:r>
      <w:r>
        <w:rPr>
          <w:b w:val="true"/>
          <w:sz w:val="26"/>
        </w:rPr>
        <w:t xml:space="preserve">isco_1</w:t>
      </w:r>
    </w:p>
    <w:p>
      <w:pPr>
        <w:rPr>
          <w:color w:val="4682B4"/>
        </w:rPr>
      </w:pPr>
      <w:r>
        <w:t/>
      </w:r>
      <w:r>
        <w:rPr>
          <w:rFonts/>
          <w:color w:val="4682B4"/>
        </w:rPr>
        <w:t xml:space="preserve">Occupation: ISCO 1 digit</w:t>
        <w:br w:type="textWrapping"/>
      </w:r>
      <w:r>
        <w:rPr>
          <w:rFonts/>
          <w:color w:val="4682B4"/>
        </w:rPr>
        <w:t xml:space="preserve">   (0):   [0] Armed forces occupations</w:t>
        <w:br w:type="textWrapping"/>
      </w:r>
      <w:r>
        <w:rPr>
          <w:rFonts/>
          <w:color w:val="4682B4"/>
        </w:rPr>
        <w:t xml:space="preserve">   (1):   [1] Managers</w:t>
        <w:br w:type="textWrapping"/>
      </w:r>
      <w:r>
        <w:rPr>
          <w:rFonts/>
          <w:color w:val="4682B4"/>
        </w:rPr>
        <w:t xml:space="preserve">   (2):   [2] Professionals</w:t>
        <w:br w:type="textWrapping"/>
      </w:r>
      <w:r>
        <w:rPr>
          <w:rFonts/>
          <w:color w:val="4682B4"/>
        </w:rPr>
        <w:t xml:space="preserve">   (3):   [3] Technicians and associate professionals</w:t>
        <w:br w:type="textWrapping"/>
      </w:r>
      <w:r>
        <w:rPr>
          <w:rFonts/>
          <w:color w:val="4682B4"/>
        </w:rPr>
        <w:t xml:space="preserve">   (4):   [4] Clerical support workers</w:t>
        <w:br w:type="textWrapping"/>
      </w:r>
      <w:r>
        <w:rPr>
          <w:rFonts/>
          <w:color w:val="4682B4"/>
        </w:rPr>
        <w:t xml:space="preserve">   (5):   [5] Services and sales workers</w:t>
        <w:br w:type="textWrapping"/>
      </w:r>
      <w:r>
        <w:rPr>
          <w:rFonts/>
          <w:color w:val="4682B4"/>
        </w:rPr>
        <w:t xml:space="preserve">   (6):   [6] Skilled agricultural, forestry and fishery workers</w:t>
        <w:br w:type="textWrapping"/>
      </w:r>
      <w:r>
        <w:rPr>
          <w:rFonts/>
          <w:color w:val="4682B4"/>
        </w:rPr>
        <w:t xml:space="preserve">   (7):   [7] Craft and related trades workers</w:t>
        <w:br w:type="textWrapping"/>
      </w:r>
      <w:r>
        <w:rPr>
          <w:rFonts/>
          <w:color w:val="4682B4"/>
        </w:rPr>
        <w:t xml:space="preserve">   (8):   [8] Plant and machine operators and assemblers</w:t>
        <w:br w:type="textWrapping"/>
      </w:r>
      <w:r>
        <w:rPr>
          <w:rFonts/>
          <w:color w:val="4682B4"/>
        </w:rPr>
        <w:t xml:space="preserve">   (9):   [9] Elementary occupations</w:t>
        <w:br w:type="textWrapping"/>
      </w:r>
      <w:r>
        <w:rPr>
          <w:rFonts/>
          <w:color w:val="4682B4"/>
        </w:rPr>
        <w:t xml:space="preserve">   (100):   100</w:t>
        <w:br w:type="textWrapping"/>
      </w:r>
      <w:r>
        <w:rPr>
          <w:rFonts/>
          <w:color w:val="4682B4"/>
        </w:rPr>
        <w:t xml:space="preserve">   (110):   110</w:t>
        <w:br w:type="textWrapping"/>
      </w:r>
      <w:r>
        <w:rPr>
          <w:rFonts/>
          <w:color w:val="4682B4"/>
        </w:rPr>
        <w:t xml:space="preserve">   (210):   210</w:t>
        <w:br w:type="textWrapping"/>
      </w:r>
      <w:r>
        <w:rPr>
          <w:rFonts/>
          <w:color w:val="4682B4"/>
        </w:rPr>
        <w:t xml:space="preserve">   (310):   310</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isco_1</w:t>
              <w:br w:type="textWrapping"/>
            </w:r>
            <w:r>
              <w:rPr>
                <w:rFonts w:ascii="consolas" w:hAnsi="consolas" w:eastAsia="consolas" w:cs="consolas"/>
                <w:b w:val="true"/>
                <w:sz w:val="18"/>
              </w:rPr>
              <w:t xml:space="preserve">       Label: </w:t>
            </w:r>
            <w:r>
              <w:rPr>
                <w:rFonts w:ascii="consolas" w:hAnsi="consolas" w:eastAsia="consolas" w:cs="consolas"/>
                <w:sz w:val="18"/>
              </w:rPr>
              <w:t xml:space="preserve">Occupation: ISCO 1 digit</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20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1,325,396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2.29           </w:t>
              <w:br w:type="textWrapping"/>
            </w:r>
            <w:r>
              <w:rPr>
                <w:rFonts w:ascii="consolas" w:hAnsi="consolas" w:eastAsia="consolas" w:cs="consolas"/>
                <w:b w:val="true"/>
                <w:sz w:val="18"/>
              </w:rPr>
              <w:t xml:space="preserve">       SD: </w:t>
            </w:r>
            <w:r>
              <w:rPr>
                <w:rFonts w:ascii="consolas" w:hAnsi="consolas" w:eastAsia="consolas" w:cs="consolas"/>
                <w:sz w:val="18"/>
              </w:rPr>
              <w:t xml:space="preserve">4.67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690</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Does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470,899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81,514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357,654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Armed forces occupations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5,135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Managers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162,511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300,918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Technicians and associate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289,667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[4] Clerical support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218,884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[5] Services and sales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261,568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[6] Skilled agricultural, forestry and fishery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37,569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[7] Craft and related trades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186,899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[8] Plant and machine operators and assemblers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132,012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[9] Elementary occupations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162,094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1,555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414,557</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13.4</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690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103,666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29,948</w:t>
            </w:r>
          </w:p>
        </w:tc>
        <w:tc>
          <w:tcPr>
            <w:tcW w:w="1170" w:type="dxa"/>
          </w:tcPr>
          <w:p>
            <w:pPr>
              <w:spacing w:after="0"/>
              <w:jc w:val="right"/>
            </w:pPr>
            <w:r>
              <w:rPr>
                <w:rFonts w:ascii="consolas" w:hAnsi="consolas" w:eastAsia="consolas" w:cs="consolas"/>
                <w:sz w:val="16"/>
              </w:rPr>
              <w:t>     337,285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81,493</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104</w:t>
            </w:r>
          </w:p>
        </w:tc>
        <w:tc>
          <w:tcPr>
            <w:tcW w:w="1170" w:type="dxa"/>
          </w:tcPr>
          <w:p>
            <w:pPr>
              <w:spacing w:after="0"/>
              <w:jc w:val="right"/>
            </w:pPr>
            <w:r>
              <w:rPr>
                <w:rFonts w:ascii="consolas" w:hAnsi="consolas" w:eastAsia="consolas" w:cs="consolas"/>
                <w:sz w:val="16"/>
              </w:rPr>
              <w:t>         984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345,785</w:t>
            </w:r>
          </w:p>
        </w:tc>
        <w:tc>
          <w:tcPr>
            <w:tcW w:w="1170" w:type="dxa"/>
          </w:tcPr>
          <w:p>
            <w:pPr>
              <w:spacing w:after="0"/>
              <w:jc w:val="right"/>
            </w:pPr>
            <w:r>
              <w:rPr>
                <w:rFonts w:ascii="consolas" w:hAnsi="consolas" w:eastAsia="consolas" w:cs="consolas"/>
                <w:sz w:val="16"/>
              </w:rPr>
              <w:t>       9,899</w:t>
            </w:r>
          </w:p>
        </w:tc>
        <w:tc>
          <w:tcPr>
            <w:tcW w:w="1170" w:type="dxa"/>
          </w:tcPr>
          <w:p>
            <w:pPr>
              <w:spacing w:after="0"/>
              <w:jc w:val="right"/>
            </w:pPr>
            <w:r>
              <w:rPr>
                <w:rFonts w:ascii="consolas" w:hAnsi="consolas" w:eastAsia="consolas" w:cs="consolas"/>
                <w:sz w:val="16"/>
              </w:rPr>
              <w:t>         882</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272</w:t>
            </w:r>
          </w:p>
        </w:tc>
        <w:tc>
          <w:tcPr>
            <w:tcW w:w="1170" w:type="dxa"/>
          </w:tcPr>
          <w:p>
            <w:pPr>
              <w:spacing w:after="0"/>
              <w:jc w:val="right"/>
            </w:pPr>
            <w:r>
              <w:rPr>
                <w:rFonts w:ascii="consolas" w:hAnsi="consolas" w:eastAsia="consolas" w:cs="consolas"/>
                <w:sz w:val="16"/>
              </w:rPr>
              <w:t>         549</w:t>
            </w:r>
          </w:p>
        </w:tc>
        <w:tc>
          <w:tcPr>
            <w:tcW w:w="1170" w:type="dxa"/>
          </w:tcPr>
          <w:p>
            <w:pPr>
              <w:spacing w:after="0"/>
              <w:jc w:val="right"/>
            </w:pPr>
            <w:r>
              <w:rPr>
                <w:rFonts w:ascii="consolas" w:hAnsi="consolas" w:eastAsia="consolas" w:cs="consolas"/>
                <w:sz w:val="16"/>
              </w:rPr>
              <w:t>       3,425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171</w:t>
            </w:r>
          </w:p>
        </w:tc>
        <w:tc>
          <w:tcPr>
            <w:tcW w:w="1170" w:type="dxa"/>
          </w:tcPr>
          <w:p>
            <w:pPr>
              <w:spacing w:after="0"/>
              <w:jc w:val="right"/>
            </w:pPr>
            <w:r>
              <w:rPr>
                <w:rFonts w:ascii="consolas" w:hAnsi="consolas" w:eastAsia="consolas" w:cs="consolas"/>
                <w:sz w:val="16"/>
              </w:rPr>
              <w:t>         670</w:t>
            </w:r>
          </w:p>
        </w:tc>
        <w:tc>
          <w:tcPr>
            <w:tcW w:w="1170" w:type="dxa"/>
          </w:tcPr>
          <w:p>
            <w:pPr>
              <w:spacing w:after="0"/>
              <w:jc w:val="right"/>
            </w:pPr>
            <w:r>
              <w:rPr>
                <w:rFonts w:ascii="consolas" w:hAnsi="consolas" w:eastAsia="consolas" w:cs="consolas"/>
                <w:sz w:val="16"/>
              </w:rPr>
              <w:t>          48</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22,822</w:t>
            </w:r>
          </w:p>
        </w:tc>
        <w:tc>
          <w:tcPr>
            <w:tcW w:w="1170" w:type="dxa"/>
          </w:tcPr>
          <w:p>
            <w:pPr>
              <w:spacing w:after="0"/>
              <w:jc w:val="right"/>
            </w:pPr>
            <w:r>
              <w:rPr>
                <w:rFonts w:ascii="consolas" w:hAnsi="consolas" w:eastAsia="consolas" w:cs="consolas"/>
                <w:sz w:val="16"/>
              </w:rPr>
              <w:t>       3,085</w:t>
            </w:r>
          </w:p>
        </w:tc>
        <w:tc>
          <w:tcPr>
            <w:tcW w:w="1170" w:type="dxa"/>
          </w:tcPr>
          <w:p>
            <w:pPr>
              <w:spacing w:after="0"/>
              <w:jc w:val="right"/>
            </w:pPr>
            <w:r>
              <w:rPr>
                <w:rFonts w:ascii="consolas" w:hAnsi="consolas" w:eastAsia="consolas" w:cs="consolas"/>
                <w:sz w:val="16"/>
              </w:rPr>
              <w:t>      36,214</w:t>
            </w:r>
          </w:p>
        </w:tc>
        <w:tc>
          <w:tcPr>
            <w:tcW w:w="1170" w:type="dxa"/>
          </w:tcPr>
          <w:p>
            <w:pPr>
              <w:spacing w:after="0"/>
              <w:jc w:val="right"/>
            </w:pPr>
            <w:r>
              <w:rPr>
                <w:rFonts w:ascii="consolas" w:hAnsi="consolas" w:eastAsia="consolas" w:cs="consolas"/>
                <w:sz w:val="16"/>
              </w:rPr>
              <w:t>      11,066</w:t>
            </w:r>
          </w:p>
        </w:tc>
        <w:tc>
          <w:tcPr>
            <w:tcW w:w="1170" w:type="dxa"/>
          </w:tcPr>
          <w:p>
            <w:pPr>
              <w:spacing w:after="0"/>
              <w:jc w:val="right"/>
            </w:pPr>
            <w:r>
              <w:rPr>
                <w:rFonts w:ascii="consolas" w:hAnsi="consolas" w:eastAsia="consolas" w:cs="consolas"/>
                <w:sz w:val="16"/>
              </w:rPr>
              <w:t>      26,605</w:t>
            </w:r>
          </w:p>
        </w:tc>
        <w:tc>
          <w:tcPr>
            <w:tcW w:w="1170" w:type="dxa"/>
          </w:tcPr>
          <w:p>
            <w:pPr>
              <w:spacing w:after="0"/>
              <w:jc w:val="right"/>
            </w:pPr>
            <w:r>
              <w:rPr>
                <w:rFonts w:ascii="consolas" w:hAnsi="consolas" w:eastAsia="consolas" w:cs="consolas"/>
                <w:sz w:val="16"/>
              </w:rPr>
              <w:t>      61,737</w:t>
            </w:r>
          </w:p>
        </w:tc>
        <w:tc>
          <w:tcPr>
            <w:tcW w:w="1170" w:type="dxa"/>
          </w:tcPr>
          <w:p>
            <w:pPr>
              <w:spacing w:after="0"/>
              <w:jc w:val="right"/>
            </w:pPr>
            <w:r>
              <w:rPr>
                <w:rFonts w:ascii="consolas" w:hAnsi="consolas" w:eastAsia="consolas" w:cs="consolas"/>
                <w:sz w:val="16"/>
              </w:rPr>
              <w:t>         982</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39,228</w:t>
            </w:r>
          </w:p>
        </w:tc>
        <w:tc>
          <w:tcPr>
            <w:tcW w:w="1170" w:type="dxa"/>
          </w:tcPr>
          <w:p>
            <w:pPr>
              <w:spacing w:after="0"/>
              <w:jc w:val="right"/>
            </w:pPr>
            <w:r>
              <w:rPr>
                <w:rFonts w:ascii="consolas" w:hAnsi="consolas" w:eastAsia="consolas" w:cs="consolas"/>
                <w:sz w:val="16"/>
              </w:rPr>
              <w:t>      24,728</w:t>
            </w:r>
          </w:p>
        </w:tc>
        <w:tc>
          <w:tcPr>
            <w:tcW w:w="1170" w:type="dxa"/>
          </w:tcPr>
          <w:p>
            <w:pPr>
              <w:spacing w:after="0"/>
              <w:jc w:val="right"/>
            </w:pPr>
            <w:r>
              <w:rPr>
                <w:rFonts w:ascii="consolas" w:hAnsi="consolas" w:eastAsia="consolas" w:cs="consolas"/>
                <w:sz w:val="16"/>
              </w:rPr>
              <w:t>      50,908</w:t>
            </w:r>
          </w:p>
        </w:tc>
        <w:tc>
          <w:tcPr>
            <w:tcW w:w="1170" w:type="dxa"/>
          </w:tcPr>
          <w:p>
            <w:pPr>
              <w:spacing w:after="0"/>
              <w:jc w:val="right"/>
            </w:pPr>
            <w:r>
              <w:rPr>
                <w:rFonts w:ascii="consolas" w:hAnsi="consolas" w:eastAsia="consolas" w:cs="consolas"/>
                <w:sz w:val="16"/>
              </w:rPr>
              <w:t>      41,380</w:t>
            </w:r>
          </w:p>
        </w:tc>
        <w:tc>
          <w:tcPr>
            <w:tcW w:w="1170" w:type="dxa"/>
          </w:tcPr>
          <w:p>
            <w:pPr>
              <w:spacing w:after="0"/>
              <w:jc w:val="right"/>
            </w:pPr>
            <w:r>
              <w:rPr>
                <w:rFonts w:ascii="consolas" w:hAnsi="consolas" w:eastAsia="consolas" w:cs="consolas"/>
                <w:sz w:val="16"/>
              </w:rPr>
              <w:t>      75,487</w:t>
            </w:r>
          </w:p>
        </w:tc>
        <w:tc>
          <w:tcPr>
            <w:tcW w:w="1170" w:type="dxa"/>
          </w:tcPr>
          <w:p>
            <w:pPr>
              <w:spacing w:after="0"/>
              <w:jc w:val="right"/>
            </w:pPr>
            <w:r>
              <w:rPr>
                <w:rFonts w:ascii="consolas" w:hAnsi="consolas" w:eastAsia="consolas" w:cs="consolas"/>
                <w:sz w:val="16"/>
              </w:rPr>
              <w:t>      64,250</w:t>
            </w:r>
          </w:p>
        </w:tc>
        <w:tc>
          <w:tcPr>
            <w:tcW w:w="1170" w:type="dxa"/>
          </w:tcPr>
          <w:p>
            <w:pPr>
              <w:spacing w:after="0"/>
              <w:jc w:val="right"/>
            </w:pPr>
            <w:r>
              <w:rPr>
                <w:rFonts w:ascii="consolas" w:hAnsi="consolas" w:eastAsia="consolas" w:cs="consolas"/>
                <w:sz w:val="16"/>
              </w:rPr>
              <w:t>       4,937</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30,258</w:t>
            </w:r>
          </w:p>
        </w:tc>
        <w:tc>
          <w:tcPr>
            <w:tcW w:w="1170" w:type="dxa"/>
          </w:tcPr>
          <w:p>
            <w:pPr>
              <w:spacing w:after="0"/>
              <w:jc w:val="right"/>
            </w:pPr>
            <w:r>
              <w:rPr>
                <w:rFonts w:ascii="consolas" w:hAnsi="consolas" w:eastAsia="consolas" w:cs="consolas"/>
                <w:sz w:val="16"/>
              </w:rPr>
              <w:t>      19,634</w:t>
            </w:r>
          </w:p>
        </w:tc>
        <w:tc>
          <w:tcPr>
            <w:tcW w:w="1170" w:type="dxa"/>
          </w:tcPr>
          <w:p>
            <w:pPr>
              <w:spacing w:after="0"/>
              <w:jc w:val="right"/>
            </w:pPr>
            <w:r>
              <w:rPr>
                <w:rFonts w:ascii="consolas" w:hAnsi="consolas" w:eastAsia="consolas" w:cs="consolas"/>
                <w:sz w:val="16"/>
              </w:rPr>
              <w:t>      50,986</w:t>
            </w:r>
          </w:p>
        </w:tc>
        <w:tc>
          <w:tcPr>
            <w:tcW w:w="1170" w:type="dxa"/>
          </w:tcPr>
          <w:p>
            <w:pPr>
              <w:spacing w:after="0"/>
              <w:jc w:val="right"/>
            </w:pPr>
            <w:r>
              <w:rPr>
                <w:rFonts w:ascii="consolas" w:hAnsi="consolas" w:eastAsia="consolas" w:cs="consolas"/>
                <w:sz w:val="16"/>
              </w:rPr>
              <w:t>      23,604</w:t>
            </w:r>
          </w:p>
        </w:tc>
        <w:tc>
          <w:tcPr>
            <w:tcW w:w="1170" w:type="dxa"/>
          </w:tcPr>
          <w:p>
            <w:pPr>
              <w:spacing w:after="0"/>
              <w:jc w:val="right"/>
            </w:pPr>
            <w:r>
              <w:rPr>
                <w:rFonts w:ascii="consolas" w:hAnsi="consolas" w:eastAsia="consolas" w:cs="consolas"/>
                <w:sz w:val="16"/>
              </w:rPr>
              <w:t>      96,694</w:t>
            </w:r>
          </w:p>
        </w:tc>
        <w:tc>
          <w:tcPr>
            <w:tcW w:w="1170" w:type="dxa"/>
          </w:tcPr>
          <w:p>
            <w:pPr>
              <w:spacing w:after="0"/>
              <w:jc w:val="right"/>
            </w:pPr>
            <w:r>
              <w:rPr>
                <w:rFonts w:ascii="consolas" w:hAnsi="consolas" w:eastAsia="consolas" w:cs="consolas"/>
                <w:sz w:val="16"/>
              </w:rPr>
              <w:t>      65,182</w:t>
            </w:r>
          </w:p>
        </w:tc>
        <w:tc>
          <w:tcPr>
            <w:tcW w:w="1170" w:type="dxa"/>
          </w:tcPr>
          <w:p>
            <w:pPr>
              <w:spacing w:after="0"/>
              <w:jc w:val="right"/>
            </w:pPr>
            <w:r>
              <w:rPr>
                <w:rFonts w:ascii="consolas" w:hAnsi="consolas" w:eastAsia="consolas" w:cs="consolas"/>
                <w:sz w:val="16"/>
              </w:rPr>
              <w:t>       3,309</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22,982</w:t>
            </w:r>
          </w:p>
        </w:tc>
        <w:tc>
          <w:tcPr>
            <w:tcW w:w="1170" w:type="dxa"/>
          </w:tcPr>
          <w:p>
            <w:pPr>
              <w:spacing w:after="0"/>
              <w:jc w:val="right"/>
            </w:pPr>
            <w:r>
              <w:rPr>
                <w:rFonts w:ascii="consolas" w:hAnsi="consolas" w:eastAsia="consolas" w:cs="consolas"/>
                <w:sz w:val="16"/>
              </w:rPr>
              <w:t>      33,011</w:t>
            </w:r>
          </w:p>
        </w:tc>
        <w:tc>
          <w:tcPr>
            <w:tcW w:w="1170" w:type="dxa"/>
          </w:tcPr>
          <w:p>
            <w:pPr>
              <w:spacing w:after="0"/>
              <w:jc w:val="right"/>
            </w:pPr>
            <w:r>
              <w:rPr>
                <w:rFonts w:ascii="consolas" w:hAnsi="consolas" w:eastAsia="consolas" w:cs="consolas"/>
                <w:sz w:val="16"/>
              </w:rPr>
              <w:t>      34,858</w:t>
            </w:r>
          </w:p>
        </w:tc>
        <w:tc>
          <w:tcPr>
            <w:tcW w:w="1170" w:type="dxa"/>
          </w:tcPr>
          <w:p>
            <w:pPr>
              <w:spacing w:after="0"/>
              <w:jc w:val="right"/>
            </w:pPr>
            <w:r>
              <w:rPr>
                <w:rFonts w:ascii="consolas" w:hAnsi="consolas" w:eastAsia="consolas" w:cs="consolas"/>
                <w:sz w:val="16"/>
              </w:rPr>
              <w:t>      19,298</w:t>
            </w:r>
          </w:p>
        </w:tc>
        <w:tc>
          <w:tcPr>
            <w:tcW w:w="1170" w:type="dxa"/>
          </w:tcPr>
          <w:p>
            <w:pPr>
              <w:spacing w:after="0"/>
              <w:jc w:val="right"/>
            </w:pPr>
            <w:r>
              <w:rPr>
                <w:rFonts w:ascii="consolas" w:hAnsi="consolas" w:eastAsia="consolas" w:cs="consolas"/>
                <w:sz w:val="16"/>
              </w:rPr>
              <w:t>      47,606</w:t>
            </w:r>
          </w:p>
        </w:tc>
        <w:tc>
          <w:tcPr>
            <w:tcW w:w="1170" w:type="dxa"/>
          </w:tcPr>
          <w:p>
            <w:pPr>
              <w:spacing w:after="0"/>
              <w:jc w:val="right"/>
            </w:pPr>
            <w:r>
              <w:rPr>
                <w:rFonts w:ascii="consolas" w:hAnsi="consolas" w:eastAsia="consolas" w:cs="consolas"/>
                <w:sz w:val="16"/>
              </w:rPr>
              <w:t>      59,147</w:t>
            </w:r>
          </w:p>
        </w:tc>
        <w:tc>
          <w:tcPr>
            <w:tcW w:w="1170" w:type="dxa"/>
          </w:tcPr>
          <w:p>
            <w:pPr>
              <w:spacing w:after="0"/>
              <w:jc w:val="right"/>
            </w:pPr>
            <w:r>
              <w:rPr>
                <w:rFonts w:ascii="consolas" w:hAnsi="consolas" w:eastAsia="consolas" w:cs="consolas"/>
                <w:sz w:val="16"/>
              </w:rPr>
              <w:t>       1,982</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24,066</w:t>
            </w:r>
          </w:p>
        </w:tc>
        <w:tc>
          <w:tcPr>
            <w:tcW w:w="1170" w:type="dxa"/>
          </w:tcPr>
          <w:p>
            <w:pPr>
              <w:spacing w:after="0"/>
              <w:jc w:val="right"/>
            </w:pPr>
            <w:r>
              <w:rPr>
                <w:rFonts w:ascii="consolas" w:hAnsi="consolas" w:eastAsia="consolas" w:cs="consolas"/>
                <w:sz w:val="16"/>
              </w:rPr>
              <w:t>      44,148</w:t>
            </w:r>
          </w:p>
        </w:tc>
        <w:tc>
          <w:tcPr>
            <w:tcW w:w="1170" w:type="dxa"/>
          </w:tcPr>
          <w:p>
            <w:pPr>
              <w:spacing w:after="0"/>
              <w:jc w:val="right"/>
            </w:pPr>
            <w:r>
              <w:rPr>
                <w:rFonts w:ascii="consolas" w:hAnsi="consolas" w:eastAsia="consolas" w:cs="consolas"/>
                <w:sz w:val="16"/>
              </w:rPr>
              <w:t>      45,678</w:t>
            </w:r>
          </w:p>
        </w:tc>
        <w:tc>
          <w:tcPr>
            <w:tcW w:w="1170" w:type="dxa"/>
          </w:tcPr>
          <w:p>
            <w:pPr>
              <w:spacing w:after="0"/>
              <w:jc w:val="right"/>
            </w:pPr>
            <w:r>
              <w:rPr>
                <w:rFonts w:ascii="consolas" w:hAnsi="consolas" w:eastAsia="consolas" w:cs="consolas"/>
                <w:sz w:val="16"/>
              </w:rPr>
              <w:t>      17,277</w:t>
            </w:r>
          </w:p>
        </w:tc>
        <w:tc>
          <w:tcPr>
            <w:tcW w:w="1170" w:type="dxa"/>
          </w:tcPr>
          <w:p>
            <w:pPr>
              <w:spacing w:after="0"/>
              <w:jc w:val="right"/>
            </w:pPr>
            <w:r>
              <w:rPr>
                <w:rFonts w:ascii="consolas" w:hAnsi="consolas" w:eastAsia="consolas" w:cs="consolas"/>
                <w:sz w:val="16"/>
              </w:rPr>
              <w:t>      50,570</w:t>
            </w:r>
          </w:p>
        </w:tc>
        <w:tc>
          <w:tcPr>
            <w:tcW w:w="1170" w:type="dxa"/>
          </w:tcPr>
          <w:p>
            <w:pPr>
              <w:spacing w:after="0"/>
              <w:jc w:val="right"/>
            </w:pPr>
            <w:r>
              <w:rPr>
                <w:rFonts w:ascii="consolas" w:hAnsi="consolas" w:eastAsia="consolas" w:cs="consolas"/>
                <w:sz w:val="16"/>
              </w:rPr>
              <w:t>      77,402</w:t>
            </w:r>
          </w:p>
        </w:tc>
        <w:tc>
          <w:tcPr>
            <w:tcW w:w="1170" w:type="dxa"/>
          </w:tcPr>
          <w:p>
            <w:pPr>
              <w:spacing w:after="0"/>
              <w:jc w:val="right"/>
            </w:pPr>
            <w:r>
              <w:rPr>
                <w:rFonts w:ascii="consolas" w:hAnsi="consolas" w:eastAsia="consolas" w:cs="consolas"/>
                <w:sz w:val="16"/>
              </w:rPr>
              <w:t>       2,427</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5,296</w:t>
            </w:r>
          </w:p>
        </w:tc>
        <w:tc>
          <w:tcPr>
            <w:tcW w:w="1170" w:type="dxa"/>
          </w:tcPr>
          <w:p>
            <w:pPr>
              <w:spacing w:after="0"/>
              <w:jc w:val="right"/>
            </w:pPr>
            <w:r>
              <w:rPr>
                <w:rFonts w:ascii="consolas" w:hAnsi="consolas" w:eastAsia="consolas" w:cs="consolas"/>
                <w:sz w:val="16"/>
              </w:rPr>
              <w:t>      15,940</w:t>
            </w:r>
          </w:p>
        </w:tc>
        <w:tc>
          <w:tcPr>
            <w:tcW w:w="1170" w:type="dxa"/>
          </w:tcPr>
          <w:p>
            <w:pPr>
              <w:spacing w:after="0"/>
              <w:jc w:val="right"/>
            </w:pPr>
            <w:r>
              <w:rPr>
                <w:rFonts w:ascii="consolas" w:hAnsi="consolas" w:eastAsia="consolas" w:cs="consolas"/>
                <w:sz w:val="16"/>
              </w:rPr>
              <w:t>       1,733</w:t>
            </w:r>
          </w:p>
        </w:tc>
        <w:tc>
          <w:tcPr>
            <w:tcW w:w="1170" w:type="dxa"/>
          </w:tcPr>
          <w:p>
            <w:pPr>
              <w:spacing w:after="0"/>
              <w:jc w:val="right"/>
            </w:pPr>
            <w:r>
              <w:rPr>
                <w:rFonts w:ascii="consolas" w:hAnsi="consolas" w:eastAsia="consolas" w:cs="consolas"/>
                <w:sz w:val="16"/>
              </w:rPr>
              <w:t>       4,162</w:t>
            </w:r>
          </w:p>
        </w:tc>
        <w:tc>
          <w:tcPr>
            <w:tcW w:w="1170" w:type="dxa"/>
          </w:tcPr>
          <w:p>
            <w:pPr>
              <w:spacing w:after="0"/>
              <w:jc w:val="right"/>
            </w:pPr>
            <w:r>
              <w:rPr>
                <w:rFonts w:ascii="consolas" w:hAnsi="consolas" w:eastAsia="consolas" w:cs="consolas"/>
                <w:sz w:val="16"/>
              </w:rPr>
              <w:t>       5,560</w:t>
            </w:r>
          </w:p>
        </w:tc>
        <w:tc>
          <w:tcPr>
            <w:tcW w:w="1170" w:type="dxa"/>
          </w:tcPr>
          <w:p>
            <w:pPr>
              <w:spacing w:after="0"/>
              <w:jc w:val="right"/>
            </w:pPr>
            <w:r>
              <w:rPr>
                <w:rFonts w:ascii="consolas" w:hAnsi="consolas" w:eastAsia="consolas" w:cs="consolas"/>
                <w:sz w:val="16"/>
              </w:rPr>
              <w:t>       4,735</w:t>
            </w:r>
          </w:p>
        </w:tc>
        <w:tc>
          <w:tcPr>
            <w:tcW w:w="1170" w:type="dxa"/>
          </w:tcPr>
          <w:p>
            <w:pPr>
              <w:spacing w:after="0"/>
              <w:jc w:val="right"/>
            </w:pPr>
            <w:r>
              <w:rPr>
                <w:rFonts w:ascii="consolas" w:hAnsi="consolas" w:eastAsia="consolas" w:cs="consolas"/>
                <w:sz w:val="16"/>
              </w:rPr>
              <w:t>         143</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17,156</w:t>
            </w:r>
          </w:p>
        </w:tc>
        <w:tc>
          <w:tcPr>
            <w:tcW w:w="1170" w:type="dxa"/>
          </w:tcPr>
          <w:p>
            <w:pPr>
              <w:spacing w:after="0"/>
              <w:jc w:val="right"/>
            </w:pPr>
            <w:r>
              <w:rPr>
                <w:rFonts w:ascii="consolas" w:hAnsi="consolas" w:eastAsia="consolas" w:cs="consolas"/>
                <w:sz w:val="16"/>
              </w:rPr>
              <w:t>      24,194</w:t>
            </w:r>
          </w:p>
        </w:tc>
        <w:tc>
          <w:tcPr>
            <w:tcW w:w="1170" w:type="dxa"/>
          </w:tcPr>
          <w:p>
            <w:pPr>
              <w:spacing w:after="0"/>
              <w:jc w:val="right"/>
            </w:pPr>
            <w:r>
              <w:rPr>
                <w:rFonts w:ascii="consolas" w:hAnsi="consolas" w:eastAsia="consolas" w:cs="consolas"/>
                <w:sz w:val="16"/>
              </w:rPr>
              <w:t>      34,238</w:t>
            </w:r>
          </w:p>
        </w:tc>
        <w:tc>
          <w:tcPr>
            <w:tcW w:w="1170" w:type="dxa"/>
          </w:tcPr>
          <w:p>
            <w:pPr>
              <w:spacing w:after="0"/>
              <w:jc w:val="right"/>
            </w:pPr>
            <w:r>
              <w:rPr>
                <w:rFonts w:ascii="consolas" w:hAnsi="consolas" w:eastAsia="consolas" w:cs="consolas"/>
                <w:sz w:val="16"/>
              </w:rPr>
              <w:t>      11,256</w:t>
            </w:r>
          </w:p>
        </w:tc>
        <w:tc>
          <w:tcPr>
            <w:tcW w:w="1170" w:type="dxa"/>
          </w:tcPr>
          <w:p>
            <w:pPr>
              <w:spacing w:after="0"/>
              <w:jc w:val="right"/>
            </w:pPr>
            <w:r>
              <w:rPr>
                <w:rFonts w:ascii="consolas" w:hAnsi="consolas" w:eastAsia="consolas" w:cs="consolas"/>
                <w:sz w:val="16"/>
              </w:rPr>
              <w:t>      64,501</w:t>
            </w:r>
          </w:p>
        </w:tc>
        <w:tc>
          <w:tcPr>
            <w:tcW w:w="1170" w:type="dxa"/>
          </w:tcPr>
          <w:p>
            <w:pPr>
              <w:spacing w:after="0"/>
              <w:jc w:val="right"/>
            </w:pPr>
            <w:r>
              <w:rPr>
                <w:rFonts w:ascii="consolas" w:hAnsi="consolas" w:eastAsia="consolas" w:cs="consolas"/>
                <w:sz w:val="16"/>
              </w:rPr>
              <w:t>      34,903</w:t>
            </w:r>
          </w:p>
        </w:tc>
        <w:tc>
          <w:tcPr>
            <w:tcW w:w="1170" w:type="dxa"/>
          </w:tcPr>
          <w:p>
            <w:pPr>
              <w:spacing w:after="0"/>
              <w:jc w:val="right"/>
            </w:pPr>
            <w:r>
              <w:rPr>
                <w:rFonts w:ascii="consolas" w:hAnsi="consolas" w:eastAsia="consolas" w:cs="consolas"/>
                <w:sz w:val="16"/>
              </w:rPr>
              <w:t>         651</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11,192</w:t>
            </w:r>
          </w:p>
        </w:tc>
        <w:tc>
          <w:tcPr>
            <w:tcW w:w="1170" w:type="dxa"/>
          </w:tcPr>
          <w:p>
            <w:pPr>
              <w:spacing w:after="0"/>
              <w:jc w:val="right"/>
            </w:pPr>
            <w:r>
              <w:rPr>
                <w:rFonts w:ascii="consolas" w:hAnsi="consolas" w:eastAsia="consolas" w:cs="consolas"/>
                <w:sz w:val="16"/>
              </w:rPr>
              <w:t>      25,587</w:t>
            </w:r>
          </w:p>
        </w:tc>
        <w:tc>
          <w:tcPr>
            <w:tcW w:w="1170" w:type="dxa"/>
          </w:tcPr>
          <w:p>
            <w:pPr>
              <w:spacing w:after="0"/>
              <w:jc w:val="right"/>
            </w:pPr>
            <w:r>
              <w:rPr>
                <w:rFonts w:ascii="consolas" w:hAnsi="consolas" w:eastAsia="consolas" w:cs="consolas"/>
                <w:sz w:val="16"/>
              </w:rPr>
              <w:t>      29,974</w:t>
            </w:r>
          </w:p>
        </w:tc>
        <w:tc>
          <w:tcPr>
            <w:tcW w:w="1170" w:type="dxa"/>
          </w:tcPr>
          <w:p>
            <w:pPr>
              <w:spacing w:after="0"/>
              <w:jc w:val="right"/>
            </w:pPr>
            <w:r>
              <w:rPr>
                <w:rFonts w:ascii="consolas" w:hAnsi="consolas" w:eastAsia="consolas" w:cs="consolas"/>
                <w:sz w:val="16"/>
              </w:rPr>
              <w:t>       3,215</w:t>
            </w:r>
          </w:p>
        </w:tc>
        <w:tc>
          <w:tcPr>
            <w:tcW w:w="1170" w:type="dxa"/>
          </w:tcPr>
          <w:p>
            <w:pPr>
              <w:spacing w:after="0"/>
              <w:jc w:val="right"/>
            </w:pPr>
            <w:r>
              <w:rPr>
                <w:rFonts w:ascii="consolas" w:hAnsi="consolas" w:eastAsia="consolas" w:cs="consolas"/>
                <w:sz w:val="16"/>
              </w:rPr>
              <w:t>      33,215</w:t>
            </w:r>
          </w:p>
        </w:tc>
        <w:tc>
          <w:tcPr>
            <w:tcW w:w="1170" w:type="dxa"/>
          </w:tcPr>
          <w:p>
            <w:pPr>
              <w:spacing w:after="0"/>
              <w:jc w:val="right"/>
            </w:pPr>
            <w:r>
              <w:rPr>
                <w:rFonts w:ascii="consolas" w:hAnsi="consolas" w:eastAsia="consolas" w:cs="consolas"/>
                <w:sz w:val="16"/>
              </w:rPr>
              <w:t>      28,261</w:t>
            </w:r>
          </w:p>
        </w:tc>
        <w:tc>
          <w:tcPr>
            <w:tcW w:w="1170" w:type="dxa"/>
          </w:tcPr>
          <w:p>
            <w:pPr>
              <w:spacing w:after="0"/>
              <w:jc w:val="right"/>
            </w:pPr>
            <w:r>
              <w:rPr>
                <w:rFonts w:ascii="consolas" w:hAnsi="consolas" w:eastAsia="consolas" w:cs="consolas"/>
                <w:sz w:val="16"/>
              </w:rPr>
              <w:t>         568</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13,553</w:t>
            </w:r>
          </w:p>
        </w:tc>
        <w:tc>
          <w:tcPr>
            <w:tcW w:w="1170" w:type="dxa"/>
          </w:tcPr>
          <w:p>
            <w:pPr>
              <w:spacing w:after="0"/>
              <w:jc w:val="right"/>
            </w:pPr>
            <w:r>
              <w:rPr>
                <w:rFonts w:ascii="consolas" w:hAnsi="consolas" w:eastAsia="consolas" w:cs="consolas"/>
                <w:sz w:val="16"/>
              </w:rPr>
              <w:t>      24,748</w:t>
            </w:r>
          </w:p>
        </w:tc>
        <w:tc>
          <w:tcPr>
            <w:tcW w:w="1170" w:type="dxa"/>
          </w:tcPr>
          <w:p>
            <w:pPr>
              <w:spacing w:after="0"/>
              <w:jc w:val="right"/>
            </w:pPr>
            <w:r>
              <w:rPr>
                <w:rFonts w:ascii="consolas" w:hAnsi="consolas" w:eastAsia="consolas" w:cs="consolas"/>
                <w:sz w:val="16"/>
              </w:rPr>
              <w:t>      44,779</w:t>
            </w:r>
          </w:p>
        </w:tc>
        <w:tc>
          <w:tcPr>
            <w:tcW w:w="1170" w:type="dxa"/>
          </w:tcPr>
          <w:p>
            <w:pPr>
              <w:spacing w:after="0"/>
              <w:jc w:val="right"/>
            </w:pPr>
            <w:r>
              <w:rPr>
                <w:rFonts w:ascii="consolas" w:hAnsi="consolas" w:eastAsia="consolas" w:cs="consolas"/>
                <w:sz w:val="16"/>
              </w:rPr>
              <w:t>       4,729</w:t>
            </w:r>
          </w:p>
        </w:tc>
        <w:tc>
          <w:tcPr>
            <w:tcW w:w="1170" w:type="dxa"/>
          </w:tcPr>
          <w:p>
            <w:pPr>
              <w:spacing w:after="0"/>
              <w:jc w:val="right"/>
            </w:pPr>
            <w:r>
              <w:rPr>
                <w:rFonts w:ascii="consolas" w:hAnsi="consolas" w:eastAsia="consolas" w:cs="consolas"/>
                <w:sz w:val="16"/>
              </w:rPr>
              <w:t>      33,959</w:t>
            </w:r>
          </w:p>
        </w:tc>
        <w:tc>
          <w:tcPr>
            <w:tcW w:w="1170" w:type="dxa"/>
          </w:tcPr>
          <w:p>
            <w:pPr>
              <w:spacing w:after="0"/>
              <w:jc w:val="right"/>
            </w:pPr>
            <w:r>
              <w:rPr>
                <w:rFonts w:ascii="consolas" w:hAnsi="consolas" w:eastAsia="consolas" w:cs="consolas"/>
                <w:sz w:val="16"/>
              </w:rPr>
              <w:t>      39,415</w:t>
            </w:r>
          </w:p>
        </w:tc>
        <w:tc>
          <w:tcPr>
            <w:tcW w:w="1170" w:type="dxa"/>
          </w:tcPr>
          <w:p>
            <w:pPr>
              <w:spacing w:after="0"/>
              <w:jc w:val="right"/>
            </w:pPr>
            <w:r>
              <w:rPr>
                <w:rFonts w:ascii="consolas" w:hAnsi="consolas" w:eastAsia="consolas" w:cs="consolas"/>
                <w:sz w:val="16"/>
              </w:rPr>
              <w:t>         911</w:t>
            </w:r>
          </w:p>
        </w:tc>
      </w:tr>
      <w:tr>
        <w:tc>
          <w:tcPr>
            <w:tcW w:w="1170" w:type="dxa"/>
          </w:tcPr>
          <w:p>
            <w:pPr>
              <w:spacing w:after="0"/>
              <w:jc w:val="right"/>
            </w:pPr>
            <w:r>
              <w:rPr>
                <w:rFonts w:ascii="consolas" w:hAnsi="consolas" w:eastAsia="consolas" w:cs="consolas"/>
                <w:sz w:val="16"/>
              </w:rPr>
              <w:t xml:space="preserve">100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1,555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110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210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310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162,158</w:t>
            </w:r>
          </w:p>
        </w:tc>
        <w:tc>
          <w:tcPr>
            <w:tcW w:w="1170" w:type="dxa"/>
            <w:tcBorders>
              <w:bottom w:val="single" w:color="000000"/>
            </w:tcBorders>
          </w:tcPr>
          <w:p>
            <w:pPr>
              <w:spacing w:after="0"/>
              <w:jc w:val="right"/>
            </w:pPr>
            <w:r>
              <w:rPr>
                <w:rFonts w:ascii="consolas" w:hAnsi="consolas" w:eastAsia="consolas" w:cs="consolas"/>
                <w:sz w:val="16"/>
              </w:rPr>
              <w:t>     166,865</w:t>
            </w:r>
          </w:p>
        </w:tc>
        <w:tc>
          <w:tcPr>
            <w:tcW w:w="1170" w:type="dxa"/>
            <w:tcBorders>
              <w:bottom w:val="single" w:color="000000"/>
            </w:tcBorders>
          </w:tcPr>
          <w:p>
            <w:pPr>
              <w:spacing w:after="0"/>
              <w:jc w:val="right"/>
            </w:pPr>
            <w:r>
              <w:rPr>
                <w:rFonts w:ascii="consolas" w:hAnsi="consolas" w:eastAsia="consolas" w:cs="consolas"/>
                <w:sz w:val="16"/>
              </w:rPr>
              <w:t>      67,033</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18,022</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isco_2</w:t>
      </w:r>
    </w:p>
    <w:p>
      <w:pPr>
        <w:rPr>
          <w:color w:val="4682B4"/>
        </w:rPr>
      </w:pPr>
      <w:r>
        <w:t/>
      </w:r>
      <w:r>
        <w:rPr>
          <w:rFonts/>
          <w:color w:val="4682B4"/>
        </w:rPr>
        <w:t xml:space="preserve">Occupation: ISCO 2 digits</w:t>
        <w:br w:type="textWrapping"/>
      </w:r>
      <w:r>
        <w:rPr>
          <w:rFonts/>
          <w:color w:val="4682B4"/>
        </w:rPr>
        <w:t xml:space="preserve">&lt;see table for categories&gt;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isco_2</w:t>
              <w:br w:type="textWrapping"/>
            </w:r>
            <w:r>
              <w:rPr>
                <w:rFonts w:ascii="consolas" w:hAnsi="consolas" w:eastAsia="consolas" w:cs="consolas"/>
                <w:b w:val="true"/>
                <w:sz w:val="18"/>
              </w:rPr>
              <w:t xml:space="preserve">       Label: </w:t>
            </w:r>
            <w:r>
              <w:rPr>
                <w:rFonts w:ascii="consolas" w:hAnsi="consolas" w:eastAsia="consolas" w:cs="consolas"/>
                <w:sz w:val="18"/>
              </w:rPr>
              <w:t xml:space="preserve">Occupation: ISCO 2 digits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1,325,396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30.14          </w:t>
              <w:br w:type="textWrapping"/>
            </w:r>
            <w:r>
              <w:rPr>
                <w:rFonts w:ascii="consolas" w:hAnsi="consolas" w:eastAsia="consolas" w:cs="consolas"/>
                <w:b w:val="true"/>
                <w:sz w:val="18"/>
              </w:rPr>
              <w:t xml:space="preserve">       SD: </w:t>
            </w:r>
            <w:r>
              <w:rPr>
                <w:rFonts w:ascii="consolas" w:hAnsi="consolas" w:eastAsia="consolas" w:cs="consolas"/>
                <w:sz w:val="18"/>
              </w:rPr>
              <w:t xml:space="preserve">30.77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690</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Does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470,899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81,514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357,654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Armed forces occupations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3,981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Commissioned armed forces officers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Non-commissioned armed forces officers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Armed forces occupations, other ranks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[10] Managers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23,320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11</w:t>
            </w:r>
          </w:p>
        </w:tc>
        <w:tc>
          <w:tcPr>
            <w:tcW w:w="1560" w:type="dxa"/>
            <w:tcBorders>
              <w:top w:val="single" w:color="D3D3D3"/>
              <w:bottom w:val="single" w:color="D3D3D3"/>
            </w:tcBorders>
          </w:tcPr>
          <w:p>
            <w:pPr>
              <w:spacing w:after="0"/>
            </w:pPr>
            <w:r>
              <w:rPr>
                <w:rFonts w:ascii="consolas" w:hAnsi="consolas" w:eastAsia="consolas" w:cs="consolas"/>
                <w:sz w:val="16"/>
              </w:rPr>
              <w:t xml:space="preserve">[11] Chief executives, senior officials and legislators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10,687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12</w:t>
            </w:r>
          </w:p>
        </w:tc>
        <w:tc>
          <w:tcPr>
            <w:tcW w:w="1560" w:type="dxa"/>
            <w:tcBorders>
              <w:top w:val="single" w:color="D3D3D3"/>
              <w:bottom w:val="single" w:color="D3D3D3"/>
            </w:tcBorders>
          </w:tcPr>
          <w:p>
            <w:pPr>
              <w:spacing w:after="0"/>
            </w:pPr>
            <w:r>
              <w:rPr>
                <w:rFonts w:ascii="consolas" w:hAnsi="consolas" w:eastAsia="consolas" w:cs="consolas"/>
                <w:sz w:val="16"/>
              </w:rPr>
              <w:t xml:space="preserve">[12] Administrative and commercial managers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88,448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13</w:t>
            </w:r>
          </w:p>
        </w:tc>
        <w:tc>
          <w:tcPr>
            <w:tcW w:w="1560" w:type="dxa"/>
            <w:tcBorders>
              <w:top w:val="single" w:color="D3D3D3"/>
              <w:bottom w:val="single" w:color="D3D3D3"/>
            </w:tcBorders>
          </w:tcPr>
          <w:p>
            <w:pPr>
              <w:spacing w:after="0"/>
            </w:pPr>
            <w:r>
              <w:rPr>
                <w:rFonts w:ascii="consolas" w:hAnsi="consolas" w:eastAsia="consolas" w:cs="consolas"/>
                <w:sz w:val="16"/>
              </w:rPr>
              <w:t xml:space="preserve">[13] Production and specialized services managers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36,606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14</w:t>
            </w:r>
          </w:p>
        </w:tc>
        <w:tc>
          <w:tcPr>
            <w:tcW w:w="1560" w:type="dxa"/>
            <w:tcBorders>
              <w:top w:val="single" w:color="D3D3D3"/>
              <w:bottom w:val="single" w:color="D3D3D3"/>
            </w:tcBorders>
          </w:tcPr>
          <w:p>
            <w:pPr>
              <w:spacing w:after="0"/>
            </w:pPr>
            <w:r>
              <w:rPr>
                <w:rFonts w:ascii="consolas" w:hAnsi="consolas" w:eastAsia="consolas" w:cs="consolas"/>
                <w:sz w:val="16"/>
              </w:rPr>
              <w:t xml:space="preserve">[14] Hospitality, retail and other services managers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3,450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20</w:t>
            </w:r>
          </w:p>
        </w:tc>
        <w:tc>
          <w:tcPr>
            <w:tcW w:w="1560" w:type="dxa"/>
            <w:tcBorders>
              <w:top w:val="single" w:color="D3D3D3"/>
              <w:bottom w:val="single" w:color="D3D3D3"/>
            </w:tcBorders>
          </w:tcPr>
          <w:p>
            <w:pPr>
              <w:spacing w:after="0"/>
            </w:pPr>
            <w:r>
              <w:rPr>
                <w:rFonts w:ascii="consolas" w:hAnsi="consolas" w:eastAsia="consolas" w:cs="consolas"/>
                <w:sz w:val="16"/>
              </w:rPr>
              <w:t xml:space="preserve">[20]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16,252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21</w:t>
            </w:r>
          </w:p>
        </w:tc>
        <w:tc>
          <w:tcPr>
            <w:tcW w:w="1560" w:type="dxa"/>
            <w:tcBorders>
              <w:top w:val="single" w:color="D3D3D3"/>
              <w:bottom w:val="single" w:color="D3D3D3"/>
            </w:tcBorders>
          </w:tcPr>
          <w:p>
            <w:pPr>
              <w:spacing w:after="0"/>
            </w:pPr>
            <w:r>
              <w:rPr>
                <w:rFonts w:ascii="consolas" w:hAnsi="consolas" w:eastAsia="consolas" w:cs="consolas"/>
                <w:sz w:val="16"/>
              </w:rPr>
              <w:t xml:space="preserve">[21] Science and engineering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64,761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22</w:t>
            </w:r>
          </w:p>
        </w:tc>
        <w:tc>
          <w:tcPr>
            <w:tcW w:w="1560" w:type="dxa"/>
            <w:tcBorders>
              <w:top w:val="single" w:color="D3D3D3"/>
              <w:bottom w:val="single" w:color="D3D3D3"/>
            </w:tcBorders>
          </w:tcPr>
          <w:p>
            <w:pPr>
              <w:spacing w:after="0"/>
            </w:pPr>
            <w:r>
              <w:rPr>
                <w:rFonts w:ascii="consolas" w:hAnsi="consolas" w:eastAsia="consolas" w:cs="consolas"/>
                <w:sz w:val="16"/>
              </w:rPr>
              <w:t xml:space="preserve">[22] Health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39,690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23</w:t>
            </w:r>
          </w:p>
        </w:tc>
        <w:tc>
          <w:tcPr>
            <w:tcW w:w="1560" w:type="dxa"/>
            <w:tcBorders>
              <w:top w:val="single" w:color="D3D3D3"/>
              <w:bottom w:val="single" w:color="D3D3D3"/>
            </w:tcBorders>
          </w:tcPr>
          <w:p>
            <w:pPr>
              <w:spacing w:after="0"/>
            </w:pPr>
            <w:r>
              <w:rPr>
                <w:rFonts w:ascii="consolas" w:hAnsi="consolas" w:eastAsia="consolas" w:cs="consolas"/>
                <w:sz w:val="16"/>
              </w:rPr>
              <w:t xml:space="preserve">[23] Teaching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89,198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24</w:t>
            </w:r>
          </w:p>
        </w:tc>
        <w:tc>
          <w:tcPr>
            <w:tcW w:w="1560" w:type="dxa"/>
            <w:tcBorders>
              <w:top w:val="single" w:color="D3D3D3"/>
              <w:bottom w:val="single" w:color="D3D3D3"/>
            </w:tcBorders>
          </w:tcPr>
          <w:p>
            <w:pPr>
              <w:spacing w:after="0"/>
            </w:pPr>
            <w:r>
              <w:rPr>
                <w:rFonts w:ascii="consolas" w:hAnsi="consolas" w:eastAsia="consolas" w:cs="consolas"/>
                <w:sz w:val="16"/>
              </w:rPr>
              <w:t xml:space="preserve">[24] Business and administration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58,104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25</w:t>
            </w:r>
          </w:p>
        </w:tc>
        <w:tc>
          <w:tcPr>
            <w:tcW w:w="1560" w:type="dxa"/>
            <w:tcBorders>
              <w:top w:val="single" w:color="D3D3D3"/>
              <w:bottom w:val="single" w:color="D3D3D3"/>
            </w:tcBorders>
          </w:tcPr>
          <w:p>
            <w:pPr>
              <w:spacing w:after="0"/>
            </w:pPr>
            <w:r>
              <w:rPr>
                <w:rFonts w:ascii="consolas" w:hAnsi="consolas" w:eastAsia="consolas" w:cs="consolas"/>
                <w:sz w:val="16"/>
              </w:rPr>
              <w:t xml:space="preserve">[25] Information and communications technology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13,428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26</w:t>
            </w:r>
          </w:p>
        </w:tc>
        <w:tc>
          <w:tcPr>
            <w:tcW w:w="1560" w:type="dxa"/>
            <w:tcBorders>
              <w:top w:val="single" w:color="D3D3D3"/>
              <w:bottom w:val="single" w:color="D3D3D3"/>
            </w:tcBorders>
          </w:tcPr>
          <w:p>
            <w:pPr>
              <w:spacing w:after="0"/>
            </w:pPr>
            <w:r>
              <w:rPr>
                <w:rFonts w:ascii="consolas" w:hAnsi="consolas" w:eastAsia="consolas" w:cs="consolas"/>
                <w:sz w:val="16"/>
              </w:rPr>
              <w:t xml:space="preserve">[26] Legal, social and cultural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19,485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30</w:t>
            </w:r>
          </w:p>
        </w:tc>
        <w:tc>
          <w:tcPr>
            <w:tcW w:w="1560" w:type="dxa"/>
            <w:tcBorders>
              <w:top w:val="single" w:color="D3D3D3"/>
              <w:bottom w:val="single" w:color="D3D3D3"/>
            </w:tcBorders>
          </w:tcPr>
          <w:p>
            <w:pPr>
              <w:spacing w:after="0"/>
            </w:pPr>
            <w:r>
              <w:rPr>
                <w:rFonts w:ascii="consolas" w:hAnsi="consolas" w:eastAsia="consolas" w:cs="consolas"/>
                <w:sz w:val="16"/>
              </w:rPr>
              <w:t xml:space="preserve">[30] Technicians and associate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24,980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31</w:t>
            </w:r>
          </w:p>
        </w:tc>
        <w:tc>
          <w:tcPr>
            <w:tcW w:w="1560" w:type="dxa"/>
            <w:tcBorders>
              <w:top w:val="single" w:color="D3D3D3"/>
              <w:bottom w:val="single" w:color="D3D3D3"/>
            </w:tcBorders>
          </w:tcPr>
          <w:p>
            <w:pPr>
              <w:spacing w:after="0"/>
            </w:pPr>
            <w:r>
              <w:rPr>
                <w:rFonts w:ascii="consolas" w:hAnsi="consolas" w:eastAsia="consolas" w:cs="consolas"/>
                <w:sz w:val="16"/>
              </w:rPr>
              <w:t xml:space="preserve">[31] Science and engineering associate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55,355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32</w:t>
            </w:r>
          </w:p>
        </w:tc>
        <w:tc>
          <w:tcPr>
            <w:tcW w:w="1560" w:type="dxa"/>
            <w:tcBorders>
              <w:top w:val="single" w:color="D3D3D3"/>
              <w:bottom w:val="single" w:color="D3D3D3"/>
            </w:tcBorders>
          </w:tcPr>
          <w:p>
            <w:pPr>
              <w:spacing w:after="0"/>
            </w:pPr>
            <w:r>
              <w:rPr>
                <w:rFonts w:ascii="consolas" w:hAnsi="consolas" w:eastAsia="consolas" w:cs="consolas"/>
                <w:sz w:val="16"/>
              </w:rPr>
              <w:t xml:space="preserve">[32] Health associate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56,150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33</w:t>
            </w:r>
          </w:p>
        </w:tc>
        <w:tc>
          <w:tcPr>
            <w:tcW w:w="1560" w:type="dxa"/>
            <w:tcBorders>
              <w:top w:val="single" w:color="D3D3D3"/>
              <w:bottom w:val="single" w:color="D3D3D3"/>
            </w:tcBorders>
          </w:tcPr>
          <w:p>
            <w:pPr>
              <w:spacing w:after="0"/>
            </w:pPr>
            <w:r>
              <w:rPr>
                <w:rFonts w:ascii="consolas" w:hAnsi="consolas" w:eastAsia="consolas" w:cs="consolas"/>
                <w:sz w:val="16"/>
              </w:rPr>
              <w:t xml:space="preserve">[33] Business and administration associate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55,838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34</w:t>
            </w:r>
          </w:p>
        </w:tc>
        <w:tc>
          <w:tcPr>
            <w:tcW w:w="1560" w:type="dxa"/>
            <w:tcBorders>
              <w:top w:val="single" w:color="D3D3D3"/>
              <w:bottom w:val="single" w:color="D3D3D3"/>
            </w:tcBorders>
          </w:tcPr>
          <w:p>
            <w:pPr>
              <w:spacing w:after="0"/>
            </w:pPr>
            <w:r>
              <w:rPr>
                <w:rFonts w:ascii="consolas" w:hAnsi="consolas" w:eastAsia="consolas" w:cs="consolas"/>
                <w:sz w:val="16"/>
              </w:rPr>
              <w:t xml:space="preserve">[34] Legal, social, cultural and related associate professionals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94,369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35</w:t>
            </w:r>
          </w:p>
        </w:tc>
        <w:tc>
          <w:tcPr>
            <w:tcW w:w="1560" w:type="dxa"/>
            <w:tcBorders>
              <w:top w:val="single" w:color="D3D3D3"/>
              <w:bottom w:val="single" w:color="D3D3D3"/>
            </w:tcBorders>
          </w:tcPr>
          <w:p>
            <w:pPr>
              <w:spacing w:after="0"/>
            </w:pPr>
            <w:r>
              <w:rPr>
                <w:rFonts w:ascii="consolas" w:hAnsi="consolas" w:eastAsia="consolas" w:cs="consolas"/>
                <w:sz w:val="16"/>
              </w:rPr>
              <w:t xml:space="preserve">[35] Information and communications technicians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3,010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40</w:t>
            </w:r>
          </w:p>
        </w:tc>
        <w:tc>
          <w:tcPr>
            <w:tcW w:w="1560" w:type="dxa"/>
            <w:tcBorders>
              <w:top w:val="single" w:color="D3D3D3"/>
              <w:bottom w:val="single" w:color="D3D3D3"/>
            </w:tcBorders>
          </w:tcPr>
          <w:p>
            <w:pPr>
              <w:spacing w:after="0"/>
            </w:pPr>
            <w:r>
              <w:rPr>
                <w:rFonts w:ascii="consolas" w:hAnsi="consolas" w:eastAsia="consolas" w:cs="consolas"/>
                <w:sz w:val="16"/>
              </w:rPr>
              <w:t xml:space="preserve">[40] Clerical support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29,131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41</w:t>
            </w:r>
          </w:p>
        </w:tc>
        <w:tc>
          <w:tcPr>
            <w:tcW w:w="1560" w:type="dxa"/>
            <w:tcBorders>
              <w:top w:val="single" w:color="D3D3D3"/>
              <w:bottom w:val="single" w:color="D3D3D3"/>
            </w:tcBorders>
          </w:tcPr>
          <w:p>
            <w:pPr>
              <w:spacing w:after="0"/>
            </w:pPr>
            <w:r>
              <w:rPr>
                <w:rFonts w:ascii="consolas" w:hAnsi="consolas" w:eastAsia="consolas" w:cs="consolas"/>
                <w:sz w:val="16"/>
              </w:rPr>
              <w:t xml:space="preserve">[41] General and keyboard clerks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119,882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42</w:t>
            </w:r>
          </w:p>
        </w:tc>
        <w:tc>
          <w:tcPr>
            <w:tcW w:w="1560" w:type="dxa"/>
            <w:tcBorders>
              <w:top w:val="single" w:color="D3D3D3"/>
              <w:bottom w:val="single" w:color="D3D3D3"/>
            </w:tcBorders>
          </w:tcPr>
          <w:p>
            <w:pPr>
              <w:spacing w:after="0"/>
            </w:pPr>
            <w:r>
              <w:rPr>
                <w:rFonts w:ascii="consolas" w:hAnsi="consolas" w:eastAsia="consolas" w:cs="consolas"/>
                <w:sz w:val="16"/>
              </w:rPr>
              <w:t xml:space="preserve">[42] Customer services clerks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44,229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43</w:t>
            </w:r>
          </w:p>
        </w:tc>
        <w:tc>
          <w:tcPr>
            <w:tcW w:w="1560" w:type="dxa"/>
            <w:tcBorders>
              <w:top w:val="single" w:color="D3D3D3"/>
              <w:bottom w:val="single" w:color="D3D3D3"/>
            </w:tcBorders>
          </w:tcPr>
          <w:p>
            <w:pPr>
              <w:spacing w:after="0"/>
            </w:pPr>
            <w:r>
              <w:rPr>
                <w:rFonts w:ascii="consolas" w:hAnsi="consolas" w:eastAsia="consolas" w:cs="consolas"/>
                <w:sz w:val="16"/>
              </w:rPr>
              <w:t xml:space="preserve">[43] Numerical and material recording clerks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14,495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44</w:t>
            </w:r>
          </w:p>
        </w:tc>
        <w:tc>
          <w:tcPr>
            <w:tcW w:w="1560" w:type="dxa"/>
            <w:tcBorders>
              <w:top w:val="single" w:color="D3D3D3"/>
              <w:bottom w:val="single" w:color="D3D3D3"/>
            </w:tcBorders>
          </w:tcPr>
          <w:p>
            <w:pPr>
              <w:spacing w:after="0"/>
            </w:pPr>
            <w:r>
              <w:rPr>
                <w:rFonts w:ascii="consolas" w:hAnsi="consolas" w:eastAsia="consolas" w:cs="consolas"/>
                <w:sz w:val="16"/>
              </w:rPr>
              <w:t xml:space="preserve">[44] Other clerical support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11,112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50</w:t>
            </w:r>
          </w:p>
        </w:tc>
        <w:tc>
          <w:tcPr>
            <w:tcW w:w="1560" w:type="dxa"/>
            <w:tcBorders>
              <w:top w:val="single" w:color="D3D3D3"/>
              <w:bottom w:val="single" w:color="D3D3D3"/>
            </w:tcBorders>
          </w:tcPr>
          <w:p>
            <w:pPr>
              <w:spacing w:after="0"/>
            </w:pPr>
            <w:r>
              <w:rPr>
                <w:rFonts w:ascii="consolas" w:hAnsi="consolas" w:eastAsia="consolas" w:cs="consolas"/>
                <w:sz w:val="16"/>
              </w:rPr>
              <w:t xml:space="preserve">[50] Services and sales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22,453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51</w:t>
            </w:r>
          </w:p>
        </w:tc>
        <w:tc>
          <w:tcPr>
            <w:tcW w:w="1560" w:type="dxa"/>
            <w:tcBorders>
              <w:top w:val="single" w:color="D3D3D3"/>
              <w:bottom w:val="single" w:color="D3D3D3"/>
            </w:tcBorders>
          </w:tcPr>
          <w:p>
            <w:pPr>
              <w:spacing w:after="0"/>
            </w:pPr>
            <w:r>
              <w:rPr>
                <w:rFonts w:ascii="consolas" w:hAnsi="consolas" w:eastAsia="consolas" w:cs="consolas"/>
                <w:sz w:val="16"/>
              </w:rPr>
              <w:t xml:space="preserve">[51] Personal services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125,017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52</w:t>
            </w:r>
          </w:p>
        </w:tc>
        <w:tc>
          <w:tcPr>
            <w:tcW w:w="1560" w:type="dxa"/>
            <w:tcBorders>
              <w:top w:val="single" w:color="D3D3D3"/>
              <w:bottom w:val="single" w:color="D3D3D3"/>
            </w:tcBorders>
          </w:tcPr>
          <w:p>
            <w:pPr>
              <w:spacing w:after="0"/>
            </w:pPr>
            <w:r>
              <w:rPr>
                <w:rFonts w:ascii="consolas" w:hAnsi="consolas" w:eastAsia="consolas" w:cs="consolas"/>
                <w:sz w:val="16"/>
              </w:rPr>
              <w:t xml:space="preserve">[52] Sales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85,023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53</w:t>
            </w:r>
          </w:p>
        </w:tc>
        <w:tc>
          <w:tcPr>
            <w:tcW w:w="1560" w:type="dxa"/>
            <w:tcBorders>
              <w:top w:val="single" w:color="D3D3D3"/>
              <w:bottom w:val="single" w:color="D3D3D3"/>
            </w:tcBorders>
          </w:tcPr>
          <w:p>
            <w:pPr>
              <w:spacing w:after="0"/>
            </w:pPr>
            <w:r>
              <w:rPr>
                <w:rFonts w:ascii="consolas" w:hAnsi="consolas" w:eastAsia="consolas" w:cs="consolas"/>
                <w:sz w:val="16"/>
              </w:rPr>
              <w:t xml:space="preserve">[53] Personal care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19,152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54</w:t>
            </w:r>
          </w:p>
        </w:tc>
        <w:tc>
          <w:tcPr>
            <w:tcW w:w="1560" w:type="dxa"/>
            <w:tcBorders>
              <w:top w:val="single" w:color="D3D3D3"/>
              <w:bottom w:val="single" w:color="D3D3D3"/>
            </w:tcBorders>
          </w:tcPr>
          <w:p>
            <w:pPr>
              <w:spacing w:after="0"/>
            </w:pPr>
            <w:r>
              <w:rPr>
                <w:rFonts w:ascii="consolas" w:hAnsi="consolas" w:eastAsia="consolas" w:cs="consolas"/>
                <w:sz w:val="16"/>
              </w:rPr>
              <w:t xml:space="preserve">[54] Protective services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9,923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61</w:t>
            </w:r>
          </w:p>
        </w:tc>
        <w:tc>
          <w:tcPr>
            <w:tcW w:w="1560" w:type="dxa"/>
            <w:tcBorders>
              <w:top w:val="single" w:color="D3D3D3"/>
              <w:bottom w:val="single" w:color="D3D3D3"/>
            </w:tcBorders>
          </w:tcPr>
          <w:p>
            <w:pPr>
              <w:spacing w:after="0"/>
            </w:pPr>
            <w:r>
              <w:rPr>
                <w:rFonts w:ascii="consolas" w:hAnsi="consolas" w:eastAsia="consolas" w:cs="consolas"/>
                <w:sz w:val="16"/>
              </w:rPr>
              <w:t xml:space="preserve">[61] Market-oriented skilled agricultural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36,168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62</w:t>
            </w:r>
          </w:p>
        </w:tc>
        <w:tc>
          <w:tcPr>
            <w:tcW w:w="1560" w:type="dxa"/>
            <w:tcBorders>
              <w:top w:val="single" w:color="D3D3D3"/>
              <w:bottom w:val="single" w:color="D3D3D3"/>
            </w:tcBorders>
          </w:tcPr>
          <w:p>
            <w:pPr>
              <w:spacing w:after="0"/>
            </w:pPr>
            <w:r>
              <w:rPr>
                <w:rFonts w:ascii="consolas" w:hAnsi="consolas" w:eastAsia="consolas" w:cs="consolas"/>
                <w:sz w:val="16"/>
              </w:rPr>
              <w:t xml:space="preserve">[62] Market-oriented skilled forestry, fishery and hunting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1,401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70</w:t>
            </w:r>
          </w:p>
        </w:tc>
        <w:tc>
          <w:tcPr>
            <w:tcW w:w="1560" w:type="dxa"/>
            <w:tcBorders>
              <w:top w:val="single" w:color="D3D3D3"/>
              <w:bottom w:val="single" w:color="D3D3D3"/>
            </w:tcBorders>
          </w:tcPr>
          <w:p>
            <w:pPr>
              <w:spacing w:after="0"/>
            </w:pPr>
            <w:r>
              <w:rPr>
                <w:rFonts w:ascii="consolas" w:hAnsi="consolas" w:eastAsia="consolas" w:cs="consolas"/>
                <w:sz w:val="16"/>
              </w:rPr>
              <w:t xml:space="preserve">[70] Craft and related trades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14,737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71</w:t>
            </w:r>
          </w:p>
        </w:tc>
        <w:tc>
          <w:tcPr>
            <w:tcW w:w="1560" w:type="dxa"/>
            <w:tcBorders>
              <w:top w:val="single" w:color="D3D3D3"/>
              <w:bottom w:val="single" w:color="D3D3D3"/>
            </w:tcBorders>
          </w:tcPr>
          <w:p>
            <w:pPr>
              <w:spacing w:after="0"/>
            </w:pPr>
            <w:r>
              <w:rPr>
                <w:rFonts w:ascii="consolas" w:hAnsi="consolas" w:eastAsia="consolas" w:cs="consolas"/>
                <w:sz w:val="16"/>
              </w:rPr>
              <w:t xml:space="preserve">[71] Building and related trades workers (excluding electricians)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65,716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72</w:t>
            </w:r>
          </w:p>
        </w:tc>
        <w:tc>
          <w:tcPr>
            <w:tcW w:w="1560" w:type="dxa"/>
            <w:tcBorders>
              <w:top w:val="single" w:color="D3D3D3"/>
              <w:bottom w:val="single" w:color="D3D3D3"/>
            </w:tcBorders>
          </w:tcPr>
          <w:p>
            <w:pPr>
              <w:spacing w:after="0"/>
            </w:pPr>
            <w:r>
              <w:rPr>
                <w:rFonts w:ascii="consolas" w:hAnsi="consolas" w:eastAsia="consolas" w:cs="consolas"/>
                <w:sz w:val="16"/>
              </w:rPr>
              <w:t xml:space="preserve">[72] Metal, machinery and related trades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69,237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73</w:t>
            </w:r>
          </w:p>
        </w:tc>
        <w:tc>
          <w:tcPr>
            <w:tcW w:w="1560" w:type="dxa"/>
            <w:tcBorders>
              <w:top w:val="single" w:color="D3D3D3"/>
              <w:bottom w:val="single" w:color="D3D3D3"/>
            </w:tcBorders>
          </w:tcPr>
          <w:p>
            <w:pPr>
              <w:spacing w:after="0"/>
            </w:pPr>
            <w:r>
              <w:rPr>
                <w:rFonts w:ascii="consolas" w:hAnsi="consolas" w:eastAsia="consolas" w:cs="consolas"/>
                <w:sz w:val="16"/>
              </w:rPr>
              <w:t xml:space="preserve">[73] Handicraft and printing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9,699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74</w:t>
            </w:r>
          </w:p>
        </w:tc>
        <w:tc>
          <w:tcPr>
            <w:tcW w:w="1560" w:type="dxa"/>
            <w:tcBorders>
              <w:top w:val="single" w:color="D3D3D3"/>
              <w:bottom w:val="single" w:color="D3D3D3"/>
            </w:tcBorders>
          </w:tcPr>
          <w:p>
            <w:pPr>
              <w:spacing w:after="0"/>
            </w:pPr>
            <w:r>
              <w:rPr>
                <w:rFonts w:ascii="consolas" w:hAnsi="consolas" w:eastAsia="consolas" w:cs="consolas"/>
                <w:sz w:val="16"/>
              </w:rPr>
              <w:t xml:space="preserve">[74] Electrical and electronics trades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18,720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75</w:t>
            </w:r>
          </w:p>
        </w:tc>
        <w:tc>
          <w:tcPr>
            <w:tcW w:w="1560" w:type="dxa"/>
            <w:tcBorders>
              <w:top w:val="single" w:color="D3D3D3"/>
              <w:bottom w:val="single" w:color="D3D3D3"/>
            </w:tcBorders>
          </w:tcPr>
          <w:p>
            <w:pPr>
              <w:spacing w:after="0"/>
            </w:pPr>
            <w:r>
              <w:rPr>
                <w:rFonts w:ascii="consolas" w:hAnsi="consolas" w:eastAsia="consolas" w:cs="consolas"/>
                <w:sz w:val="16"/>
              </w:rPr>
              <w:t xml:space="preserve">[75] Food processing, woodworking, garment and other craft and related trades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8,790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80</w:t>
            </w:r>
          </w:p>
        </w:tc>
        <w:tc>
          <w:tcPr>
            <w:tcW w:w="1560" w:type="dxa"/>
            <w:tcBorders>
              <w:top w:val="single" w:color="D3D3D3"/>
              <w:bottom w:val="single" w:color="D3D3D3"/>
            </w:tcBorders>
          </w:tcPr>
          <w:p>
            <w:pPr>
              <w:spacing w:after="0"/>
            </w:pPr>
            <w:r>
              <w:rPr>
                <w:rFonts w:ascii="consolas" w:hAnsi="consolas" w:eastAsia="consolas" w:cs="consolas"/>
                <w:sz w:val="16"/>
              </w:rPr>
              <w:t xml:space="preserve">[80] Plant and machine operators and assemblers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81</w:t>
            </w:r>
          </w:p>
        </w:tc>
        <w:tc>
          <w:tcPr>
            <w:tcW w:w="1560" w:type="dxa"/>
            <w:tcBorders>
              <w:top w:val="single" w:color="D3D3D3"/>
              <w:bottom w:val="single" w:color="D3D3D3"/>
            </w:tcBorders>
          </w:tcPr>
          <w:p>
            <w:pPr>
              <w:spacing w:after="0"/>
            </w:pPr>
            <w:r>
              <w:rPr>
                <w:rFonts w:ascii="consolas" w:hAnsi="consolas" w:eastAsia="consolas" w:cs="consolas"/>
                <w:sz w:val="16"/>
              </w:rPr>
              <w:t xml:space="preserve">[81] Stationary plant and machine operators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33,349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82</w:t>
            </w:r>
          </w:p>
        </w:tc>
        <w:tc>
          <w:tcPr>
            <w:tcW w:w="1560" w:type="dxa"/>
            <w:tcBorders>
              <w:top w:val="single" w:color="D3D3D3"/>
              <w:bottom w:val="single" w:color="D3D3D3"/>
            </w:tcBorders>
          </w:tcPr>
          <w:p>
            <w:pPr>
              <w:spacing w:after="0"/>
            </w:pPr>
            <w:r>
              <w:rPr>
                <w:rFonts w:ascii="consolas" w:hAnsi="consolas" w:eastAsia="consolas" w:cs="consolas"/>
                <w:sz w:val="16"/>
              </w:rPr>
              <w:t xml:space="preserve">[82] Assemblers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33,637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83</w:t>
            </w:r>
          </w:p>
        </w:tc>
        <w:tc>
          <w:tcPr>
            <w:tcW w:w="1560" w:type="dxa"/>
            <w:tcBorders>
              <w:top w:val="single" w:color="D3D3D3"/>
              <w:bottom w:val="single" w:color="D3D3D3"/>
            </w:tcBorders>
          </w:tcPr>
          <w:p>
            <w:pPr>
              <w:spacing w:after="0"/>
            </w:pPr>
            <w:r>
              <w:rPr>
                <w:rFonts w:ascii="consolas" w:hAnsi="consolas" w:eastAsia="consolas" w:cs="consolas"/>
                <w:sz w:val="16"/>
              </w:rPr>
              <w:t xml:space="preserve">[83] Drivers and mobile plant operators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64,597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85</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90</w:t>
            </w:r>
          </w:p>
        </w:tc>
        <w:tc>
          <w:tcPr>
            <w:tcW w:w="1560" w:type="dxa"/>
            <w:tcBorders>
              <w:top w:val="single" w:color="D3D3D3"/>
              <w:bottom w:val="single" w:color="D3D3D3"/>
            </w:tcBorders>
          </w:tcPr>
          <w:p>
            <w:pPr>
              <w:spacing w:after="0"/>
            </w:pPr>
            <w:r>
              <w:rPr>
                <w:rFonts w:ascii="consolas" w:hAnsi="consolas" w:eastAsia="consolas" w:cs="consolas"/>
                <w:sz w:val="16"/>
              </w:rPr>
              <w:t xml:space="preserve">[90] Elementary occupations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20,960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91</w:t>
            </w:r>
          </w:p>
        </w:tc>
        <w:tc>
          <w:tcPr>
            <w:tcW w:w="1560" w:type="dxa"/>
            <w:tcBorders>
              <w:top w:val="single" w:color="D3D3D3"/>
              <w:bottom w:val="single" w:color="D3D3D3"/>
            </w:tcBorders>
          </w:tcPr>
          <w:p>
            <w:pPr>
              <w:spacing w:after="0"/>
            </w:pPr>
            <w:r>
              <w:rPr>
                <w:rFonts w:ascii="consolas" w:hAnsi="consolas" w:eastAsia="consolas" w:cs="consolas"/>
                <w:sz w:val="16"/>
              </w:rPr>
              <w:t xml:space="preserve">[91] Cleaners and helpers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62,282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92</w:t>
            </w:r>
          </w:p>
        </w:tc>
        <w:tc>
          <w:tcPr>
            <w:tcW w:w="1560" w:type="dxa"/>
            <w:tcBorders>
              <w:top w:val="single" w:color="D3D3D3"/>
              <w:bottom w:val="single" w:color="D3D3D3"/>
            </w:tcBorders>
          </w:tcPr>
          <w:p>
            <w:pPr>
              <w:spacing w:after="0"/>
            </w:pPr>
            <w:r>
              <w:rPr>
                <w:rFonts w:ascii="consolas" w:hAnsi="consolas" w:eastAsia="consolas" w:cs="consolas"/>
                <w:sz w:val="16"/>
              </w:rPr>
              <w:t xml:space="preserve">[92] Agricultural, forestry and fishery labourers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8,952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93</w:t>
            </w:r>
          </w:p>
        </w:tc>
        <w:tc>
          <w:tcPr>
            <w:tcW w:w="1560" w:type="dxa"/>
            <w:tcBorders>
              <w:top w:val="single" w:color="D3D3D3"/>
              <w:bottom w:val="single" w:color="D3D3D3"/>
            </w:tcBorders>
          </w:tcPr>
          <w:p>
            <w:pPr>
              <w:spacing w:after="0"/>
            </w:pPr>
            <w:r>
              <w:rPr>
                <w:rFonts w:ascii="consolas" w:hAnsi="consolas" w:eastAsia="consolas" w:cs="consolas"/>
                <w:sz w:val="16"/>
              </w:rPr>
              <w:t xml:space="preserve">[93] Labourers in mining, construction, manufacturing and transport</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52,467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94</w:t>
            </w:r>
          </w:p>
        </w:tc>
        <w:tc>
          <w:tcPr>
            <w:tcW w:w="1560" w:type="dxa"/>
            <w:tcBorders>
              <w:top w:val="single" w:color="D3D3D3"/>
              <w:bottom w:val="single" w:color="D3D3D3"/>
            </w:tcBorders>
          </w:tcPr>
          <w:p>
            <w:pPr>
              <w:spacing w:after="0"/>
            </w:pPr>
            <w:r>
              <w:rPr>
                <w:rFonts w:ascii="consolas" w:hAnsi="consolas" w:eastAsia="consolas" w:cs="consolas"/>
                <w:sz w:val="16"/>
              </w:rPr>
              <w:t xml:space="preserve">[94] Food preparation assistants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4,717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95</w:t>
            </w:r>
          </w:p>
        </w:tc>
        <w:tc>
          <w:tcPr>
            <w:tcW w:w="1560" w:type="dxa"/>
            <w:tcBorders>
              <w:top w:val="single" w:color="D3D3D3"/>
              <w:bottom w:val="single" w:color="D3D3D3"/>
            </w:tcBorders>
          </w:tcPr>
          <w:p>
            <w:pPr>
              <w:spacing w:after="0"/>
            </w:pPr>
            <w:r>
              <w:rPr>
                <w:rFonts w:ascii="consolas" w:hAnsi="consolas" w:eastAsia="consolas" w:cs="consolas"/>
                <w:sz w:val="16"/>
              </w:rPr>
              <w:t xml:space="preserve">[95] Street and related sales and services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7,495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96</w:t>
            </w:r>
          </w:p>
        </w:tc>
        <w:tc>
          <w:tcPr>
            <w:tcW w:w="1560" w:type="dxa"/>
            <w:tcBorders>
              <w:top w:val="single" w:color="D3D3D3"/>
              <w:bottom w:val="single" w:color="D3D3D3"/>
            </w:tcBorders>
          </w:tcPr>
          <w:p>
            <w:pPr>
              <w:spacing w:after="0"/>
            </w:pPr>
            <w:r>
              <w:rPr>
                <w:rFonts w:ascii="consolas" w:hAnsi="consolas" w:eastAsia="consolas" w:cs="consolas"/>
                <w:sz w:val="16"/>
              </w:rPr>
              <w:t xml:space="preserve">[96] Refuse workers and other elementary 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5,210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99</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1,555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310</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414,557</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13.4</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690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103,666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29,948</w:t>
            </w:r>
          </w:p>
        </w:tc>
        <w:tc>
          <w:tcPr>
            <w:tcW w:w="1170" w:type="dxa"/>
          </w:tcPr>
          <w:p>
            <w:pPr>
              <w:spacing w:after="0"/>
              <w:jc w:val="right"/>
            </w:pPr>
            <w:r>
              <w:rPr>
                <w:rFonts w:ascii="consolas" w:hAnsi="consolas" w:eastAsia="consolas" w:cs="consolas"/>
                <w:sz w:val="16"/>
              </w:rPr>
              <w:t>     337,285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81,493</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104</w:t>
            </w:r>
          </w:p>
        </w:tc>
        <w:tc>
          <w:tcPr>
            <w:tcW w:w="1170" w:type="dxa"/>
          </w:tcPr>
          <w:p>
            <w:pPr>
              <w:spacing w:after="0"/>
              <w:jc w:val="right"/>
            </w:pPr>
            <w:r>
              <w:rPr>
                <w:rFonts w:ascii="consolas" w:hAnsi="consolas" w:eastAsia="consolas" w:cs="consolas"/>
                <w:sz w:val="16"/>
              </w:rPr>
              <w:t>         984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345,785</w:t>
            </w:r>
          </w:p>
        </w:tc>
        <w:tc>
          <w:tcPr>
            <w:tcW w:w="1170" w:type="dxa"/>
          </w:tcPr>
          <w:p>
            <w:pPr>
              <w:spacing w:after="0"/>
              <w:jc w:val="right"/>
            </w:pPr>
            <w:r>
              <w:rPr>
                <w:rFonts w:ascii="consolas" w:hAnsi="consolas" w:eastAsia="consolas" w:cs="consolas"/>
                <w:sz w:val="16"/>
              </w:rPr>
              <w:t>       9,899</w:t>
            </w:r>
          </w:p>
        </w:tc>
        <w:tc>
          <w:tcPr>
            <w:tcW w:w="1170" w:type="dxa"/>
          </w:tcPr>
          <w:p>
            <w:pPr>
              <w:spacing w:after="0"/>
              <w:jc w:val="right"/>
            </w:pPr>
            <w:r>
              <w:rPr>
                <w:rFonts w:ascii="consolas" w:hAnsi="consolas" w:eastAsia="consolas" w:cs="consolas"/>
                <w:sz w:val="16"/>
              </w:rPr>
              <w:t>         882</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272</w:t>
            </w:r>
          </w:p>
        </w:tc>
        <w:tc>
          <w:tcPr>
            <w:tcW w:w="1170" w:type="dxa"/>
          </w:tcPr>
          <w:p>
            <w:pPr>
              <w:spacing w:after="0"/>
              <w:jc w:val="right"/>
            </w:pPr>
            <w:r>
              <w:rPr>
                <w:rFonts w:ascii="consolas" w:hAnsi="consolas" w:eastAsia="consolas" w:cs="consolas"/>
                <w:sz w:val="16"/>
              </w:rPr>
              <w:t>         549</w:t>
            </w:r>
          </w:p>
        </w:tc>
        <w:tc>
          <w:tcPr>
            <w:tcW w:w="1170" w:type="dxa"/>
          </w:tcPr>
          <w:p>
            <w:pPr>
              <w:spacing w:after="0"/>
              <w:jc w:val="right"/>
            </w:pPr>
            <w:r>
              <w:rPr>
                <w:rFonts w:ascii="consolas" w:hAnsi="consolas" w:eastAsia="consolas" w:cs="consolas"/>
                <w:sz w:val="16"/>
              </w:rPr>
              <w:t>       2,489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670</w:t>
            </w:r>
          </w:p>
        </w:tc>
        <w:tc>
          <w:tcPr>
            <w:tcW w:w="1170" w:type="dxa"/>
          </w:tcPr>
          <w:p>
            <w:pPr>
              <w:spacing w:after="0"/>
              <w:jc w:val="right"/>
            </w:pPr>
            <w:r>
              <w:rPr>
                <w:rFonts w:ascii="consolas" w:hAnsi="consolas" w:eastAsia="consolas" w:cs="consolas"/>
                <w:sz w:val="16"/>
              </w:rPr>
              <w:t>           1</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255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525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35</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21,665</w:t>
            </w:r>
          </w:p>
        </w:tc>
        <w:tc>
          <w:tcPr>
            <w:tcW w:w="1170" w:type="dxa"/>
          </w:tcPr>
          <w:p>
            <w:pPr>
              <w:spacing w:after="0"/>
              <w:jc w:val="right"/>
            </w:pPr>
            <w:r>
              <w:rPr>
                <w:rFonts w:ascii="consolas" w:hAnsi="consolas" w:eastAsia="consolas" w:cs="consolas"/>
                <w:sz w:val="16"/>
              </w:rPr>
              <w:t>       1,305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161</w:t>
            </w:r>
          </w:p>
        </w:tc>
      </w:tr>
      <w:tr>
        <w:tc>
          <w:tcPr>
            <w:tcW w:w="1170" w:type="dxa"/>
          </w:tcPr>
          <w:p>
            <w:pPr>
              <w:spacing w:after="0"/>
              <w:jc w:val="right"/>
            </w:pPr>
            <w:r>
              <w:rPr>
                <w:rFonts w:ascii="consolas" w:hAnsi="consolas" w:eastAsia="consolas" w:cs="consolas"/>
                <w:sz w:val="16"/>
              </w:rPr>
              <w:t xml:space="preserve">11</w:t>
            </w:r>
          </w:p>
        </w:tc>
        <w:tc>
          <w:tcPr>
            <w:tcW w:w="1170" w:type="dxa"/>
          </w:tcPr>
          <w:p>
            <w:pPr>
              <w:spacing w:after="0"/>
              <w:jc w:val="right"/>
            </w:pPr>
            <w:r>
              <w:rPr>
                <w:rFonts w:ascii="consolas" w:hAnsi="consolas" w:eastAsia="consolas" w:cs="consolas"/>
                <w:sz w:val="16"/>
              </w:rPr>
              <w:t>       1,157</w:t>
            </w:r>
          </w:p>
        </w:tc>
        <w:tc>
          <w:tcPr>
            <w:tcW w:w="1170" w:type="dxa"/>
          </w:tcPr>
          <w:p>
            <w:pPr>
              <w:spacing w:after="0"/>
              <w:jc w:val="right"/>
            </w:pPr>
            <w:r>
              <w:rPr>
                <w:rFonts w:ascii="consolas" w:hAnsi="consolas" w:eastAsia="consolas" w:cs="consolas"/>
                <w:sz w:val="16"/>
              </w:rPr>
              <w:t>          29</w:t>
            </w:r>
          </w:p>
        </w:tc>
        <w:tc>
          <w:tcPr>
            <w:tcW w:w="1170" w:type="dxa"/>
          </w:tcPr>
          <w:p>
            <w:pPr>
              <w:spacing w:after="0"/>
              <w:jc w:val="right"/>
            </w:pPr>
            <w:r>
              <w:rPr>
                <w:rFonts w:ascii="consolas" w:hAnsi="consolas" w:eastAsia="consolas" w:cs="consolas"/>
                <w:sz w:val="16"/>
              </w:rPr>
              <w:t>       1,479</w:t>
            </w:r>
          </w:p>
        </w:tc>
        <w:tc>
          <w:tcPr>
            <w:tcW w:w="1170" w:type="dxa"/>
          </w:tcPr>
          <w:p>
            <w:pPr>
              <w:spacing w:after="0"/>
              <w:jc w:val="right"/>
            </w:pPr>
            <w:r>
              <w:rPr>
                <w:rFonts w:ascii="consolas" w:hAnsi="consolas" w:eastAsia="consolas" w:cs="consolas"/>
                <w:sz w:val="16"/>
              </w:rPr>
              <w:t>       3,401</w:t>
            </w:r>
          </w:p>
        </w:tc>
        <w:tc>
          <w:tcPr>
            <w:tcW w:w="1170" w:type="dxa"/>
          </w:tcPr>
          <w:p>
            <w:pPr>
              <w:spacing w:after="0"/>
              <w:jc w:val="right"/>
            </w:pPr>
            <w:r>
              <w:rPr>
                <w:rFonts w:ascii="consolas" w:hAnsi="consolas" w:eastAsia="consolas" w:cs="consolas"/>
                <w:sz w:val="16"/>
              </w:rPr>
              <w:t>       3,109</w:t>
            </w:r>
          </w:p>
        </w:tc>
        <w:tc>
          <w:tcPr>
            <w:tcW w:w="1170" w:type="dxa"/>
          </w:tcPr>
          <w:p>
            <w:pPr>
              <w:spacing w:after="0"/>
              <w:jc w:val="right"/>
            </w:pPr>
            <w:r>
              <w:rPr>
                <w:rFonts w:ascii="consolas" w:hAnsi="consolas" w:eastAsia="consolas" w:cs="consolas"/>
                <w:sz w:val="16"/>
              </w:rPr>
              <w:t>       1,372</w:t>
            </w:r>
          </w:p>
        </w:tc>
        <w:tc>
          <w:tcPr>
            <w:tcW w:w="1170" w:type="dxa"/>
          </w:tcPr>
          <w:p>
            <w:pPr>
              <w:spacing w:after="0"/>
              <w:jc w:val="right"/>
            </w:pPr>
            <w:r>
              <w:rPr>
                <w:rFonts w:ascii="consolas" w:hAnsi="consolas" w:eastAsia="consolas" w:cs="consolas"/>
                <w:sz w:val="16"/>
              </w:rPr>
              <w:t>         140</w:t>
            </w:r>
          </w:p>
        </w:tc>
      </w:tr>
      <w:tr>
        <w:tc>
          <w:tcPr>
            <w:tcW w:w="1170" w:type="dxa"/>
          </w:tcPr>
          <w:p>
            <w:pPr>
              <w:spacing w:after="0"/>
              <w:jc w:val="right"/>
            </w:pPr>
            <w:r>
              <w:rPr>
                <w:rFonts w:ascii="consolas" w:hAnsi="consolas" w:eastAsia="consolas" w:cs="consolas"/>
                <w:sz w:val="16"/>
              </w:rPr>
              <w:t xml:space="preserve">12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32</w:t>
            </w:r>
          </w:p>
        </w:tc>
        <w:tc>
          <w:tcPr>
            <w:tcW w:w="1170" w:type="dxa"/>
          </w:tcPr>
          <w:p>
            <w:pPr>
              <w:spacing w:after="0"/>
              <w:jc w:val="right"/>
            </w:pPr>
            <w:r>
              <w:rPr>
                <w:rFonts w:ascii="consolas" w:hAnsi="consolas" w:eastAsia="consolas" w:cs="consolas"/>
                <w:sz w:val="16"/>
              </w:rPr>
              <w:t>      25,060</w:t>
            </w:r>
          </w:p>
        </w:tc>
        <w:tc>
          <w:tcPr>
            <w:tcW w:w="1170" w:type="dxa"/>
          </w:tcPr>
          <w:p>
            <w:pPr>
              <w:spacing w:after="0"/>
              <w:jc w:val="right"/>
            </w:pPr>
            <w:r>
              <w:rPr>
                <w:rFonts w:ascii="consolas" w:hAnsi="consolas" w:eastAsia="consolas" w:cs="consolas"/>
                <w:sz w:val="16"/>
              </w:rPr>
              <w:t>       3,054</w:t>
            </w:r>
          </w:p>
        </w:tc>
        <w:tc>
          <w:tcPr>
            <w:tcW w:w="1170" w:type="dxa"/>
          </w:tcPr>
          <w:p>
            <w:pPr>
              <w:spacing w:after="0"/>
              <w:jc w:val="right"/>
            </w:pPr>
            <w:r>
              <w:rPr>
                <w:rFonts w:ascii="consolas" w:hAnsi="consolas" w:eastAsia="consolas" w:cs="consolas"/>
                <w:sz w:val="16"/>
              </w:rPr>
              <w:t>      13,490</w:t>
            </w:r>
          </w:p>
        </w:tc>
        <w:tc>
          <w:tcPr>
            <w:tcW w:w="1170" w:type="dxa"/>
          </w:tcPr>
          <w:p>
            <w:pPr>
              <w:spacing w:after="0"/>
              <w:jc w:val="right"/>
            </w:pPr>
            <w:r>
              <w:rPr>
                <w:rFonts w:ascii="consolas" w:hAnsi="consolas" w:eastAsia="consolas" w:cs="consolas"/>
                <w:sz w:val="16"/>
              </w:rPr>
              <w:t>      46,547</w:t>
            </w:r>
          </w:p>
        </w:tc>
        <w:tc>
          <w:tcPr>
            <w:tcW w:w="1170" w:type="dxa"/>
          </w:tcPr>
          <w:p>
            <w:pPr>
              <w:spacing w:after="0"/>
              <w:jc w:val="right"/>
            </w:pPr>
            <w:r>
              <w:rPr>
                <w:rFonts w:ascii="consolas" w:hAnsi="consolas" w:eastAsia="consolas" w:cs="consolas"/>
                <w:sz w:val="16"/>
              </w:rPr>
              <w:t>         265</w:t>
            </w:r>
          </w:p>
        </w:tc>
      </w:tr>
      <w:tr>
        <w:tc>
          <w:tcPr>
            <w:tcW w:w="1170" w:type="dxa"/>
          </w:tcPr>
          <w:p>
            <w:pPr>
              <w:spacing w:after="0"/>
              <w:jc w:val="right"/>
            </w:pPr>
            <w:r>
              <w:rPr>
                <w:rFonts w:ascii="consolas" w:hAnsi="consolas" w:eastAsia="consolas" w:cs="consolas"/>
                <w:sz w:val="16"/>
              </w:rPr>
              <w:t xml:space="preserve">13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1,719</w:t>
            </w:r>
          </w:p>
        </w:tc>
        <w:tc>
          <w:tcPr>
            <w:tcW w:w="1170" w:type="dxa"/>
          </w:tcPr>
          <w:p>
            <w:pPr>
              <w:spacing w:after="0"/>
              <w:jc w:val="right"/>
            </w:pPr>
            <w:r>
              <w:rPr>
                <w:rFonts w:ascii="consolas" w:hAnsi="consolas" w:eastAsia="consolas" w:cs="consolas"/>
                <w:sz w:val="16"/>
              </w:rPr>
              <w:t>       7,675</w:t>
            </w:r>
          </w:p>
        </w:tc>
        <w:tc>
          <w:tcPr>
            <w:tcW w:w="1170" w:type="dxa"/>
          </w:tcPr>
          <w:p>
            <w:pPr>
              <w:spacing w:after="0"/>
              <w:jc w:val="right"/>
            </w:pPr>
            <w:r>
              <w:rPr>
                <w:rFonts w:ascii="consolas" w:hAnsi="consolas" w:eastAsia="consolas" w:cs="consolas"/>
                <w:sz w:val="16"/>
              </w:rPr>
              <w:t>       3,549</w:t>
            </w:r>
          </w:p>
        </w:tc>
        <w:tc>
          <w:tcPr>
            <w:tcW w:w="1170" w:type="dxa"/>
          </w:tcPr>
          <w:p>
            <w:pPr>
              <w:spacing w:after="0"/>
              <w:jc w:val="right"/>
            </w:pPr>
            <w:r>
              <w:rPr>
                <w:rFonts w:ascii="consolas" w:hAnsi="consolas" w:eastAsia="consolas" w:cs="consolas"/>
                <w:sz w:val="16"/>
              </w:rPr>
              <w:t>       9,568</w:t>
            </w:r>
          </w:p>
        </w:tc>
        <w:tc>
          <w:tcPr>
            <w:tcW w:w="1170" w:type="dxa"/>
          </w:tcPr>
          <w:p>
            <w:pPr>
              <w:spacing w:after="0"/>
              <w:jc w:val="right"/>
            </w:pPr>
            <w:r>
              <w:rPr>
                <w:rFonts w:ascii="consolas" w:hAnsi="consolas" w:eastAsia="consolas" w:cs="consolas"/>
                <w:sz w:val="16"/>
              </w:rPr>
              <w:t>      13,818</w:t>
            </w:r>
          </w:p>
        </w:tc>
        <w:tc>
          <w:tcPr>
            <w:tcW w:w="1170" w:type="dxa"/>
          </w:tcPr>
          <w:p>
            <w:pPr>
              <w:spacing w:after="0"/>
              <w:jc w:val="right"/>
            </w:pPr>
            <w:r>
              <w:rPr>
                <w:rFonts w:ascii="consolas" w:hAnsi="consolas" w:eastAsia="consolas" w:cs="consolas"/>
                <w:sz w:val="16"/>
              </w:rPr>
              <w:t>         277</w:t>
            </w:r>
          </w:p>
        </w:tc>
      </w:tr>
      <w:tr>
        <w:tc>
          <w:tcPr>
            <w:tcW w:w="1170" w:type="dxa"/>
          </w:tcPr>
          <w:p>
            <w:pPr>
              <w:spacing w:after="0"/>
              <w:jc w:val="right"/>
            </w:pPr>
            <w:r>
              <w:rPr>
                <w:rFonts w:ascii="consolas" w:hAnsi="consolas" w:eastAsia="consolas" w:cs="consolas"/>
                <w:sz w:val="16"/>
              </w:rPr>
              <w:t xml:space="preserve">14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2,000</w:t>
            </w:r>
          </w:p>
        </w:tc>
        <w:tc>
          <w:tcPr>
            <w:tcW w:w="1170" w:type="dxa"/>
          </w:tcPr>
          <w:p>
            <w:pPr>
              <w:spacing w:after="0"/>
              <w:jc w:val="right"/>
            </w:pPr>
            <w:r>
              <w:rPr>
                <w:rFonts w:ascii="consolas" w:hAnsi="consolas" w:eastAsia="consolas" w:cs="consolas"/>
                <w:sz w:val="16"/>
              </w:rPr>
              <w:t>         873</w:t>
            </w:r>
          </w:p>
        </w:tc>
        <w:tc>
          <w:tcPr>
            <w:tcW w:w="1170" w:type="dxa"/>
          </w:tcPr>
          <w:p>
            <w:pPr>
              <w:spacing w:after="0"/>
              <w:jc w:val="right"/>
            </w:pPr>
            <w:r>
              <w:rPr>
                <w:rFonts w:ascii="consolas" w:hAnsi="consolas" w:eastAsia="consolas" w:cs="consolas"/>
                <w:sz w:val="16"/>
              </w:rPr>
              <w:t>         438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139</w:t>
            </w:r>
          </w:p>
        </w:tc>
      </w:tr>
      <w:tr>
        <w:tc>
          <w:tcPr>
            <w:tcW w:w="1170" w:type="dxa"/>
          </w:tcPr>
          <w:p>
            <w:pPr>
              <w:spacing w:after="0"/>
              <w:jc w:val="right"/>
            </w:pPr>
            <w:r>
              <w:rPr>
                <w:rFonts w:ascii="consolas" w:hAnsi="consolas" w:eastAsia="consolas" w:cs="consolas"/>
                <w:sz w:val="16"/>
              </w:rPr>
              <w:t xml:space="preserve">20</w:t>
            </w:r>
          </w:p>
        </w:tc>
        <w:tc>
          <w:tcPr>
            <w:tcW w:w="1170" w:type="dxa"/>
          </w:tcPr>
          <w:p>
            <w:pPr>
              <w:spacing w:after="0"/>
              <w:jc w:val="right"/>
            </w:pPr>
            <w:r>
              <w:rPr>
                <w:rFonts w:ascii="consolas" w:hAnsi="consolas" w:eastAsia="consolas" w:cs="consolas"/>
                <w:sz w:val="16"/>
              </w:rPr>
              <w:t>      14,931</w:t>
            </w:r>
          </w:p>
        </w:tc>
        <w:tc>
          <w:tcPr>
            <w:tcW w:w="1170" w:type="dxa"/>
          </w:tcPr>
          <w:p>
            <w:pPr>
              <w:spacing w:after="0"/>
              <w:jc w:val="right"/>
            </w:pPr>
            <w:r>
              <w:rPr>
                <w:rFonts w:ascii="consolas" w:hAnsi="consolas" w:eastAsia="consolas" w:cs="consolas"/>
                <w:sz w:val="16"/>
              </w:rPr>
              <w:t>           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1,145</w:t>
            </w:r>
          </w:p>
        </w:tc>
        <w:tc>
          <w:tcPr>
            <w:tcW w:w="1170" w:type="dxa"/>
          </w:tcPr>
          <w:p>
            <w:pPr>
              <w:spacing w:after="0"/>
              <w:jc w:val="right"/>
            </w:pPr>
            <w:r>
              <w:rPr>
                <w:rFonts w:ascii="consolas" w:hAnsi="consolas" w:eastAsia="consolas" w:cs="consolas"/>
                <w:sz w:val="16"/>
              </w:rPr>
              <w:t>          94</w:t>
            </w:r>
          </w:p>
        </w:tc>
        <w:tc>
          <w:tcPr>
            <w:tcW w:w="1170" w:type="dxa"/>
          </w:tcPr>
          <w:p>
            <w:pPr>
              <w:spacing w:after="0"/>
              <w:jc w:val="right"/>
            </w:pPr>
            <w:r>
              <w:rPr>
                <w:rFonts w:ascii="consolas" w:hAnsi="consolas" w:eastAsia="consolas" w:cs="consolas"/>
                <w:sz w:val="16"/>
              </w:rPr>
              <w:t>          69</w:t>
            </w:r>
          </w:p>
        </w:tc>
        <w:tc>
          <w:tcPr>
            <w:tcW w:w="1170" w:type="dxa"/>
          </w:tcPr>
          <w:p>
            <w:pPr>
              <w:spacing w:after="0"/>
              <w:jc w:val="right"/>
            </w:pPr>
            <w:r>
              <w:rPr>
                <w:rFonts w:ascii="consolas" w:hAnsi="consolas" w:eastAsia="consolas" w:cs="consolas"/>
                <w:sz w:val="16"/>
              </w:rPr>
              <w:t>           6</w:t>
            </w:r>
          </w:p>
        </w:tc>
      </w:tr>
      <w:tr>
        <w:tc>
          <w:tcPr>
            <w:tcW w:w="1170" w:type="dxa"/>
          </w:tcPr>
          <w:p>
            <w:pPr>
              <w:spacing w:after="0"/>
              <w:jc w:val="right"/>
            </w:pPr>
            <w:r>
              <w:rPr>
                <w:rFonts w:ascii="consolas" w:hAnsi="consolas" w:eastAsia="consolas" w:cs="consolas"/>
                <w:sz w:val="16"/>
              </w:rPr>
              <w:t xml:space="preserve">21</w:t>
            </w:r>
          </w:p>
        </w:tc>
        <w:tc>
          <w:tcPr>
            <w:tcW w:w="1170" w:type="dxa"/>
          </w:tcPr>
          <w:p>
            <w:pPr>
              <w:spacing w:after="0"/>
              <w:jc w:val="right"/>
            </w:pPr>
            <w:r>
              <w:rPr>
                <w:rFonts w:ascii="consolas" w:hAnsi="consolas" w:eastAsia="consolas" w:cs="consolas"/>
                <w:sz w:val="16"/>
              </w:rPr>
              <w:t>       6,248</w:t>
            </w:r>
          </w:p>
        </w:tc>
        <w:tc>
          <w:tcPr>
            <w:tcW w:w="1170" w:type="dxa"/>
          </w:tcPr>
          <w:p>
            <w:pPr>
              <w:spacing w:after="0"/>
              <w:jc w:val="right"/>
            </w:pPr>
            <w:r>
              <w:rPr>
                <w:rFonts w:ascii="consolas" w:hAnsi="consolas" w:eastAsia="consolas" w:cs="consolas"/>
                <w:sz w:val="16"/>
              </w:rPr>
              <w:t>       8,220</w:t>
            </w:r>
          </w:p>
        </w:tc>
        <w:tc>
          <w:tcPr>
            <w:tcW w:w="1170" w:type="dxa"/>
          </w:tcPr>
          <w:p>
            <w:pPr>
              <w:spacing w:after="0"/>
              <w:jc w:val="right"/>
            </w:pPr>
            <w:r>
              <w:rPr>
                <w:rFonts w:ascii="consolas" w:hAnsi="consolas" w:eastAsia="consolas" w:cs="consolas"/>
                <w:sz w:val="16"/>
              </w:rPr>
              <w:t>       7,655</w:t>
            </w:r>
          </w:p>
        </w:tc>
        <w:tc>
          <w:tcPr>
            <w:tcW w:w="1170" w:type="dxa"/>
          </w:tcPr>
          <w:p>
            <w:pPr>
              <w:spacing w:after="0"/>
              <w:jc w:val="right"/>
            </w:pPr>
            <w:r>
              <w:rPr>
                <w:rFonts w:ascii="consolas" w:hAnsi="consolas" w:eastAsia="consolas" w:cs="consolas"/>
                <w:sz w:val="16"/>
              </w:rPr>
              <w:t>       5,676</w:t>
            </w:r>
          </w:p>
        </w:tc>
        <w:tc>
          <w:tcPr>
            <w:tcW w:w="1170" w:type="dxa"/>
          </w:tcPr>
          <w:p>
            <w:pPr>
              <w:spacing w:after="0"/>
              <w:jc w:val="right"/>
            </w:pPr>
            <w:r>
              <w:rPr>
                <w:rFonts w:ascii="consolas" w:hAnsi="consolas" w:eastAsia="consolas" w:cs="consolas"/>
                <w:sz w:val="16"/>
              </w:rPr>
              <w:t>      20,800</w:t>
            </w:r>
          </w:p>
        </w:tc>
        <w:tc>
          <w:tcPr>
            <w:tcW w:w="1170" w:type="dxa"/>
          </w:tcPr>
          <w:p>
            <w:pPr>
              <w:spacing w:after="0"/>
              <w:jc w:val="right"/>
            </w:pPr>
            <w:r>
              <w:rPr>
                <w:rFonts w:ascii="consolas" w:hAnsi="consolas" w:eastAsia="consolas" w:cs="consolas"/>
                <w:sz w:val="16"/>
              </w:rPr>
              <w:t>      15,703</w:t>
            </w:r>
          </w:p>
        </w:tc>
        <w:tc>
          <w:tcPr>
            <w:tcW w:w="1170" w:type="dxa"/>
          </w:tcPr>
          <w:p>
            <w:pPr>
              <w:spacing w:after="0"/>
              <w:jc w:val="right"/>
            </w:pPr>
            <w:r>
              <w:rPr>
                <w:rFonts w:ascii="consolas" w:hAnsi="consolas" w:eastAsia="consolas" w:cs="consolas"/>
                <w:sz w:val="16"/>
              </w:rPr>
              <w:t>         459</w:t>
            </w:r>
          </w:p>
        </w:tc>
      </w:tr>
      <w:tr>
        <w:tc>
          <w:tcPr>
            <w:tcW w:w="1170" w:type="dxa"/>
          </w:tcPr>
          <w:p>
            <w:pPr>
              <w:spacing w:after="0"/>
              <w:jc w:val="right"/>
            </w:pPr>
            <w:r>
              <w:rPr>
                <w:rFonts w:ascii="consolas" w:hAnsi="consolas" w:eastAsia="consolas" w:cs="consolas"/>
                <w:sz w:val="16"/>
              </w:rPr>
              <w:t xml:space="preserve">22</w:t>
            </w:r>
          </w:p>
        </w:tc>
        <w:tc>
          <w:tcPr>
            <w:tcW w:w="1170" w:type="dxa"/>
          </w:tcPr>
          <w:p>
            <w:pPr>
              <w:spacing w:after="0"/>
              <w:jc w:val="right"/>
            </w:pPr>
            <w:r>
              <w:rPr>
                <w:rFonts w:ascii="consolas" w:hAnsi="consolas" w:eastAsia="consolas" w:cs="consolas"/>
                <w:sz w:val="16"/>
              </w:rPr>
              <w:t>       7,189</w:t>
            </w:r>
          </w:p>
        </w:tc>
        <w:tc>
          <w:tcPr>
            <w:tcW w:w="1170" w:type="dxa"/>
          </w:tcPr>
          <w:p>
            <w:pPr>
              <w:spacing w:after="0"/>
              <w:jc w:val="right"/>
            </w:pPr>
            <w:r>
              <w:rPr>
                <w:rFonts w:ascii="consolas" w:hAnsi="consolas" w:eastAsia="consolas" w:cs="consolas"/>
                <w:sz w:val="16"/>
              </w:rPr>
              <w:t>       3,558</w:t>
            </w:r>
          </w:p>
        </w:tc>
        <w:tc>
          <w:tcPr>
            <w:tcW w:w="1170" w:type="dxa"/>
          </w:tcPr>
          <w:p>
            <w:pPr>
              <w:spacing w:after="0"/>
              <w:jc w:val="right"/>
            </w:pPr>
            <w:r>
              <w:rPr>
                <w:rFonts w:ascii="consolas" w:hAnsi="consolas" w:eastAsia="consolas" w:cs="consolas"/>
                <w:sz w:val="16"/>
              </w:rPr>
              <w:t>       8,862</w:t>
            </w:r>
          </w:p>
        </w:tc>
        <w:tc>
          <w:tcPr>
            <w:tcW w:w="1170" w:type="dxa"/>
          </w:tcPr>
          <w:p>
            <w:pPr>
              <w:spacing w:after="0"/>
              <w:jc w:val="right"/>
            </w:pPr>
            <w:r>
              <w:rPr>
                <w:rFonts w:ascii="consolas" w:hAnsi="consolas" w:eastAsia="consolas" w:cs="consolas"/>
                <w:sz w:val="16"/>
              </w:rPr>
              <w:t>       7,552</w:t>
            </w:r>
          </w:p>
        </w:tc>
        <w:tc>
          <w:tcPr>
            <w:tcW w:w="1170" w:type="dxa"/>
          </w:tcPr>
          <w:p>
            <w:pPr>
              <w:spacing w:after="0"/>
              <w:jc w:val="right"/>
            </w:pPr>
            <w:r>
              <w:rPr>
                <w:rFonts w:ascii="consolas" w:hAnsi="consolas" w:eastAsia="consolas" w:cs="consolas"/>
                <w:sz w:val="16"/>
              </w:rPr>
              <w:t>       6,124</w:t>
            </w:r>
          </w:p>
        </w:tc>
        <w:tc>
          <w:tcPr>
            <w:tcW w:w="1170" w:type="dxa"/>
          </w:tcPr>
          <w:p>
            <w:pPr>
              <w:spacing w:after="0"/>
              <w:jc w:val="right"/>
            </w:pPr>
            <w:r>
              <w:rPr>
                <w:rFonts w:ascii="consolas" w:hAnsi="consolas" w:eastAsia="consolas" w:cs="consolas"/>
                <w:sz w:val="16"/>
              </w:rPr>
              <w:t>       5,787</w:t>
            </w:r>
          </w:p>
        </w:tc>
        <w:tc>
          <w:tcPr>
            <w:tcW w:w="1170" w:type="dxa"/>
          </w:tcPr>
          <w:p>
            <w:pPr>
              <w:spacing w:after="0"/>
              <w:jc w:val="right"/>
            </w:pPr>
            <w:r>
              <w:rPr>
                <w:rFonts w:ascii="consolas" w:hAnsi="consolas" w:eastAsia="consolas" w:cs="consolas"/>
                <w:sz w:val="16"/>
              </w:rPr>
              <w:t>         618</w:t>
            </w:r>
          </w:p>
        </w:tc>
      </w:tr>
      <w:tr>
        <w:tc>
          <w:tcPr>
            <w:tcW w:w="1170" w:type="dxa"/>
          </w:tcPr>
          <w:p>
            <w:pPr>
              <w:spacing w:after="0"/>
              <w:jc w:val="right"/>
            </w:pPr>
            <w:r>
              <w:rPr>
                <w:rFonts w:ascii="consolas" w:hAnsi="consolas" w:eastAsia="consolas" w:cs="consolas"/>
                <w:sz w:val="16"/>
              </w:rPr>
              <w:t xml:space="preserve">23</w:t>
            </w:r>
          </w:p>
        </w:tc>
        <w:tc>
          <w:tcPr>
            <w:tcW w:w="1170" w:type="dxa"/>
          </w:tcPr>
          <w:p>
            <w:pPr>
              <w:spacing w:after="0"/>
              <w:jc w:val="right"/>
            </w:pPr>
            <w:r>
              <w:rPr>
                <w:rFonts w:ascii="consolas" w:hAnsi="consolas" w:eastAsia="consolas" w:cs="consolas"/>
                <w:sz w:val="16"/>
              </w:rPr>
              <w:t>      10,860</w:t>
            </w:r>
          </w:p>
        </w:tc>
        <w:tc>
          <w:tcPr>
            <w:tcW w:w="1170" w:type="dxa"/>
          </w:tcPr>
          <w:p>
            <w:pPr>
              <w:spacing w:after="0"/>
              <w:jc w:val="right"/>
            </w:pPr>
            <w:r>
              <w:rPr>
                <w:rFonts w:ascii="consolas" w:hAnsi="consolas" w:eastAsia="consolas" w:cs="consolas"/>
                <w:sz w:val="16"/>
              </w:rPr>
              <w:t>       7,964</w:t>
            </w:r>
          </w:p>
        </w:tc>
        <w:tc>
          <w:tcPr>
            <w:tcW w:w="1170" w:type="dxa"/>
          </w:tcPr>
          <w:p>
            <w:pPr>
              <w:spacing w:after="0"/>
              <w:jc w:val="right"/>
            </w:pPr>
            <w:r>
              <w:rPr>
                <w:rFonts w:ascii="consolas" w:hAnsi="consolas" w:eastAsia="consolas" w:cs="consolas"/>
                <w:sz w:val="16"/>
              </w:rPr>
              <w:t>      14,869</w:t>
            </w:r>
          </w:p>
        </w:tc>
        <w:tc>
          <w:tcPr>
            <w:tcW w:w="1170" w:type="dxa"/>
          </w:tcPr>
          <w:p>
            <w:pPr>
              <w:spacing w:after="0"/>
              <w:jc w:val="right"/>
            </w:pPr>
            <w:r>
              <w:rPr>
                <w:rFonts w:ascii="consolas" w:hAnsi="consolas" w:eastAsia="consolas" w:cs="consolas"/>
                <w:sz w:val="16"/>
              </w:rPr>
              <w:t>      11,697</w:t>
            </w:r>
          </w:p>
        </w:tc>
        <w:tc>
          <w:tcPr>
            <w:tcW w:w="1170" w:type="dxa"/>
          </w:tcPr>
          <w:p>
            <w:pPr>
              <w:spacing w:after="0"/>
              <w:jc w:val="right"/>
            </w:pPr>
            <w:r>
              <w:rPr>
                <w:rFonts w:ascii="consolas" w:hAnsi="consolas" w:eastAsia="consolas" w:cs="consolas"/>
                <w:sz w:val="16"/>
              </w:rPr>
              <w:t>      18,308</w:t>
            </w:r>
          </w:p>
        </w:tc>
        <w:tc>
          <w:tcPr>
            <w:tcW w:w="1170" w:type="dxa"/>
          </w:tcPr>
          <w:p>
            <w:pPr>
              <w:spacing w:after="0"/>
              <w:jc w:val="right"/>
            </w:pPr>
            <w:r>
              <w:rPr>
                <w:rFonts w:ascii="consolas" w:hAnsi="consolas" w:eastAsia="consolas" w:cs="consolas"/>
                <w:sz w:val="16"/>
              </w:rPr>
              <w:t>      24,399</w:t>
            </w:r>
          </w:p>
        </w:tc>
        <w:tc>
          <w:tcPr>
            <w:tcW w:w="1170" w:type="dxa"/>
          </w:tcPr>
          <w:p>
            <w:pPr>
              <w:spacing w:after="0"/>
              <w:jc w:val="right"/>
            </w:pPr>
            <w:r>
              <w:rPr>
                <w:rFonts w:ascii="consolas" w:hAnsi="consolas" w:eastAsia="consolas" w:cs="consolas"/>
                <w:sz w:val="16"/>
              </w:rPr>
              <w:t>       1,101</w:t>
            </w:r>
          </w:p>
        </w:tc>
      </w:tr>
      <w:tr>
        <w:tc>
          <w:tcPr>
            <w:tcW w:w="1170" w:type="dxa"/>
          </w:tcPr>
          <w:p>
            <w:pPr>
              <w:spacing w:after="0"/>
              <w:jc w:val="right"/>
            </w:pPr>
            <w:r>
              <w:rPr>
                <w:rFonts w:ascii="consolas" w:hAnsi="consolas" w:eastAsia="consolas" w:cs="consolas"/>
                <w:sz w:val="16"/>
              </w:rPr>
              <w:t xml:space="preserve">24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1,486</w:t>
            </w:r>
          </w:p>
        </w:tc>
        <w:tc>
          <w:tcPr>
            <w:tcW w:w="1170" w:type="dxa"/>
          </w:tcPr>
          <w:p>
            <w:pPr>
              <w:spacing w:after="0"/>
              <w:jc w:val="right"/>
            </w:pPr>
            <w:r>
              <w:rPr>
                <w:rFonts w:ascii="consolas" w:hAnsi="consolas" w:eastAsia="consolas" w:cs="consolas"/>
                <w:sz w:val="16"/>
              </w:rPr>
              <w:t>       6,175</w:t>
            </w:r>
          </w:p>
        </w:tc>
        <w:tc>
          <w:tcPr>
            <w:tcW w:w="1170" w:type="dxa"/>
          </w:tcPr>
          <w:p>
            <w:pPr>
              <w:spacing w:after="0"/>
              <w:jc w:val="right"/>
            </w:pPr>
            <w:r>
              <w:rPr>
                <w:rFonts w:ascii="consolas" w:hAnsi="consolas" w:eastAsia="consolas" w:cs="consolas"/>
                <w:sz w:val="16"/>
              </w:rPr>
              <w:t>       5,248</w:t>
            </w:r>
          </w:p>
        </w:tc>
        <w:tc>
          <w:tcPr>
            <w:tcW w:w="1170" w:type="dxa"/>
          </w:tcPr>
          <w:p>
            <w:pPr>
              <w:spacing w:after="0"/>
              <w:jc w:val="right"/>
            </w:pPr>
            <w:r>
              <w:rPr>
                <w:rFonts w:ascii="consolas" w:hAnsi="consolas" w:eastAsia="consolas" w:cs="consolas"/>
                <w:sz w:val="16"/>
              </w:rPr>
              <w:t>      25,604</w:t>
            </w:r>
          </w:p>
        </w:tc>
        <w:tc>
          <w:tcPr>
            <w:tcW w:w="1170" w:type="dxa"/>
          </w:tcPr>
          <w:p>
            <w:pPr>
              <w:spacing w:after="0"/>
              <w:jc w:val="right"/>
            </w:pPr>
            <w:r>
              <w:rPr>
                <w:rFonts w:ascii="consolas" w:hAnsi="consolas" w:eastAsia="consolas" w:cs="consolas"/>
                <w:sz w:val="16"/>
              </w:rPr>
              <w:t>      18,292</w:t>
            </w:r>
          </w:p>
        </w:tc>
        <w:tc>
          <w:tcPr>
            <w:tcW w:w="1170" w:type="dxa"/>
          </w:tcPr>
          <w:p>
            <w:pPr>
              <w:spacing w:after="0"/>
              <w:jc w:val="right"/>
            </w:pPr>
            <w:r>
              <w:rPr>
                <w:rFonts w:ascii="consolas" w:hAnsi="consolas" w:eastAsia="consolas" w:cs="consolas"/>
                <w:sz w:val="16"/>
              </w:rPr>
              <w:t>       1,299</w:t>
            </w:r>
          </w:p>
        </w:tc>
      </w:tr>
      <w:tr>
        <w:tc>
          <w:tcPr>
            <w:tcW w:w="1170" w:type="dxa"/>
          </w:tcPr>
          <w:p>
            <w:pPr>
              <w:spacing w:after="0"/>
              <w:jc w:val="right"/>
            </w:pPr>
            <w:r>
              <w:rPr>
                <w:rFonts w:ascii="consolas" w:hAnsi="consolas" w:eastAsia="consolas" w:cs="consolas"/>
                <w:sz w:val="16"/>
              </w:rPr>
              <w:t xml:space="preserve">25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2,333</w:t>
            </w:r>
          </w:p>
        </w:tc>
        <w:tc>
          <w:tcPr>
            <w:tcW w:w="1170" w:type="dxa"/>
          </w:tcPr>
          <w:p>
            <w:pPr>
              <w:spacing w:after="0"/>
              <w:jc w:val="right"/>
            </w:pPr>
            <w:r>
              <w:rPr>
                <w:rFonts w:ascii="consolas" w:hAnsi="consolas" w:eastAsia="consolas" w:cs="consolas"/>
                <w:sz w:val="16"/>
              </w:rPr>
              <w:t>       4,579</w:t>
            </w:r>
          </w:p>
        </w:tc>
        <w:tc>
          <w:tcPr>
            <w:tcW w:w="1170" w:type="dxa"/>
          </w:tcPr>
          <w:p>
            <w:pPr>
              <w:spacing w:after="0"/>
              <w:jc w:val="right"/>
            </w:pPr>
            <w:r>
              <w:rPr>
                <w:rFonts w:ascii="consolas" w:hAnsi="consolas" w:eastAsia="consolas" w:cs="consolas"/>
                <w:sz w:val="16"/>
              </w:rPr>
              <w:t>       3,731</w:t>
            </w:r>
          </w:p>
        </w:tc>
        <w:tc>
          <w:tcPr>
            <w:tcW w:w="1170" w:type="dxa"/>
          </w:tcPr>
          <w:p>
            <w:pPr>
              <w:spacing w:after="0"/>
              <w:jc w:val="right"/>
            </w:pPr>
            <w:r>
              <w:rPr>
                <w:rFonts w:ascii="consolas" w:hAnsi="consolas" w:eastAsia="consolas" w:cs="consolas"/>
                <w:sz w:val="16"/>
              </w:rPr>
              <w:t>       2,154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631</w:t>
            </w:r>
          </w:p>
        </w:tc>
      </w:tr>
      <w:tr>
        <w:tc>
          <w:tcPr>
            <w:tcW w:w="1170" w:type="dxa"/>
          </w:tcPr>
          <w:p>
            <w:pPr>
              <w:spacing w:after="0"/>
              <w:jc w:val="right"/>
            </w:pPr>
            <w:r>
              <w:rPr>
                <w:rFonts w:ascii="consolas" w:hAnsi="consolas" w:eastAsia="consolas" w:cs="consolas"/>
                <w:sz w:val="16"/>
              </w:rPr>
              <w:t xml:space="preserve">26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1,160</w:t>
            </w:r>
          </w:p>
        </w:tc>
        <w:tc>
          <w:tcPr>
            <w:tcW w:w="1170" w:type="dxa"/>
          </w:tcPr>
          <w:p>
            <w:pPr>
              <w:spacing w:after="0"/>
              <w:jc w:val="right"/>
            </w:pPr>
            <w:r>
              <w:rPr>
                <w:rFonts w:ascii="consolas" w:hAnsi="consolas" w:eastAsia="consolas" w:cs="consolas"/>
                <w:sz w:val="16"/>
              </w:rPr>
              <w:t>       8,768</w:t>
            </w:r>
          </w:p>
        </w:tc>
        <w:tc>
          <w:tcPr>
            <w:tcW w:w="1170" w:type="dxa"/>
          </w:tcPr>
          <w:p>
            <w:pPr>
              <w:spacing w:after="0"/>
              <w:jc w:val="right"/>
            </w:pPr>
            <w:r>
              <w:rPr>
                <w:rFonts w:ascii="consolas" w:hAnsi="consolas" w:eastAsia="consolas" w:cs="consolas"/>
                <w:sz w:val="16"/>
              </w:rPr>
              <w:t>       6,331</w:t>
            </w:r>
          </w:p>
        </w:tc>
        <w:tc>
          <w:tcPr>
            <w:tcW w:w="1170" w:type="dxa"/>
          </w:tcPr>
          <w:p>
            <w:pPr>
              <w:spacing w:after="0"/>
              <w:jc w:val="right"/>
            </w:pPr>
            <w:r>
              <w:rPr>
                <w:rFonts w:ascii="consolas" w:hAnsi="consolas" w:eastAsia="consolas" w:cs="consolas"/>
                <w:sz w:val="16"/>
              </w:rPr>
              <w:t>       2,403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823</w:t>
            </w:r>
          </w:p>
        </w:tc>
      </w:tr>
      <w:tr>
        <w:tc>
          <w:tcPr>
            <w:tcW w:w="1170" w:type="dxa"/>
          </w:tcPr>
          <w:p>
            <w:pPr>
              <w:spacing w:after="0"/>
              <w:jc w:val="right"/>
            </w:pPr>
            <w:r>
              <w:rPr>
                <w:rFonts w:ascii="consolas" w:hAnsi="consolas" w:eastAsia="consolas" w:cs="consolas"/>
                <w:sz w:val="16"/>
              </w:rPr>
              <w:t xml:space="preserve">30</w:t>
            </w:r>
          </w:p>
        </w:tc>
        <w:tc>
          <w:tcPr>
            <w:tcW w:w="1170" w:type="dxa"/>
          </w:tcPr>
          <w:p>
            <w:pPr>
              <w:spacing w:after="0"/>
              <w:jc w:val="right"/>
            </w:pPr>
            <w:r>
              <w:rPr>
                <w:rFonts w:ascii="consolas" w:hAnsi="consolas" w:eastAsia="consolas" w:cs="consolas"/>
                <w:sz w:val="16"/>
              </w:rPr>
              <w:t>      18,537</w:t>
            </w:r>
          </w:p>
        </w:tc>
        <w:tc>
          <w:tcPr>
            <w:tcW w:w="1170" w:type="dxa"/>
          </w:tcPr>
          <w:p>
            <w:pPr>
              <w:spacing w:after="0"/>
              <w:jc w:val="right"/>
            </w:pPr>
            <w:r>
              <w:rPr>
                <w:rFonts w:ascii="consolas" w:hAnsi="consolas" w:eastAsia="consolas" w:cs="consolas"/>
                <w:sz w:val="16"/>
              </w:rPr>
              <w:t>       4,467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1,949</w:t>
            </w:r>
          </w:p>
        </w:tc>
        <w:tc>
          <w:tcPr>
            <w:tcW w:w="1170" w:type="dxa"/>
          </w:tcPr>
          <w:p>
            <w:pPr>
              <w:spacing w:after="0"/>
              <w:jc w:val="right"/>
            </w:pPr>
            <w:r>
              <w:rPr>
                <w:rFonts w:ascii="consolas" w:hAnsi="consolas" w:eastAsia="consolas" w:cs="consolas"/>
                <w:sz w:val="16"/>
              </w:rPr>
              <w:t>          25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w:t>
            </w:r>
          </w:p>
        </w:tc>
      </w:tr>
      <w:tr>
        <w:tc>
          <w:tcPr>
            <w:tcW w:w="1170" w:type="dxa"/>
          </w:tcPr>
          <w:p>
            <w:pPr>
              <w:spacing w:after="0"/>
              <w:jc w:val="right"/>
            </w:pPr>
            <w:r>
              <w:rPr>
                <w:rFonts w:ascii="consolas" w:hAnsi="consolas" w:eastAsia="consolas" w:cs="consolas"/>
                <w:sz w:val="16"/>
              </w:rPr>
              <w:t xml:space="preserve">31</w:t>
            </w:r>
          </w:p>
        </w:tc>
        <w:tc>
          <w:tcPr>
            <w:tcW w:w="1170" w:type="dxa"/>
          </w:tcPr>
          <w:p>
            <w:pPr>
              <w:spacing w:after="0"/>
              <w:jc w:val="right"/>
            </w:pPr>
            <w:r>
              <w:rPr>
                <w:rFonts w:ascii="consolas" w:hAnsi="consolas" w:eastAsia="consolas" w:cs="consolas"/>
                <w:sz w:val="16"/>
              </w:rPr>
              <w:t>       6,308</w:t>
            </w:r>
          </w:p>
        </w:tc>
        <w:tc>
          <w:tcPr>
            <w:tcW w:w="1170" w:type="dxa"/>
          </w:tcPr>
          <w:p>
            <w:pPr>
              <w:spacing w:after="0"/>
              <w:jc w:val="right"/>
            </w:pPr>
            <w:r>
              <w:rPr>
                <w:rFonts w:ascii="consolas" w:hAnsi="consolas" w:eastAsia="consolas" w:cs="consolas"/>
                <w:sz w:val="16"/>
              </w:rPr>
              <w:t>       2,896</w:t>
            </w:r>
          </w:p>
        </w:tc>
        <w:tc>
          <w:tcPr>
            <w:tcW w:w="1170" w:type="dxa"/>
          </w:tcPr>
          <w:p>
            <w:pPr>
              <w:spacing w:after="0"/>
              <w:jc w:val="right"/>
            </w:pPr>
            <w:r>
              <w:rPr>
                <w:rFonts w:ascii="consolas" w:hAnsi="consolas" w:eastAsia="consolas" w:cs="consolas"/>
                <w:sz w:val="16"/>
              </w:rPr>
              <w:t>       9,443</w:t>
            </w:r>
          </w:p>
        </w:tc>
        <w:tc>
          <w:tcPr>
            <w:tcW w:w="1170" w:type="dxa"/>
          </w:tcPr>
          <w:p>
            <w:pPr>
              <w:spacing w:after="0"/>
              <w:jc w:val="right"/>
            </w:pPr>
            <w:r>
              <w:rPr>
                <w:rFonts w:ascii="consolas" w:hAnsi="consolas" w:eastAsia="consolas" w:cs="consolas"/>
                <w:sz w:val="16"/>
              </w:rPr>
              <w:t>       5,653</w:t>
            </w:r>
          </w:p>
        </w:tc>
        <w:tc>
          <w:tcPr>
            <w:tcW w:w="1170" w:type="dxa"/>
          </w:tcPr>
          <w:p>
            <w:pPr>
              <w:spacing w:after="0"/>
              <w:jc w:val="right"/>
            </w:pPr>
            <w:r>
              <w:rPr>
                <w:rFonts w:ascii="consolas" w:hAnsi="consolas" w:eastAsia="consolas" w:cs="consolas"/>
                <w:sz w:val="16"/>
              </w:rPr>
              <w:t>      19,001</w:t>
            </w:r>
          </w:p>
        </w:tc>
        <w:tc>
          <w:tcPr>
            <w:tcW w:w="1170" w:type="dxa"/>
          </w:tcPr>
          <w:p>
            <w:pPr>
              <w:spacing w:after="0"/>
              <w:jc w:val="right"/>
            </w:pPr>
            <w:r>
              <w:rPr>
                <w:rFonts w:ascii="consolas" w:hAnsi="consolas" w:eastAsia="consolas" w:cs="consolas"/>
                <w:sz w:val="16"/>
              </w:rPr>
              <w:t>      11,642</w:t>
            </w:r>
          </w:p>
        </w:tc>
        <w:tc>
          <w:tcPr>
            <w:tcW w:w="1170" w:type="dxa"/>
          </w:tcPr>
          <w:p>
            <w:pPr>
              <w:spacing w:after="0"/>
              <w:jc w:val="right"/>
            </w:pPr>
            <w:r>
              <w:rPr>
                <w:rFonts w:ascii="consolas" w:hAnsi="consolas" w:eastAsia="consolas" w:cs="consolas"/>
                <w:sz w:val="16"/>
              </w:rPr>
              <w:t>         412</w:t>
            </w:r>
          </w:p>
        </w:tc>
      </w:tr>
      <w:tr>
        <w:tc>
          <w:tcPr>
            <w:tcW w:w="1170" w:type="dxa"/>
          </w:tcPr>
          <w:p>
            <w:pPr>
              <w:spacing w:after="0"/>
              <w:jc w:val="right"/>
            </w:pPr>
            <w:r>
              <w:rPr>
                <w:rFonts w:ascii="consolas" w:hAnsi="consolas" w:eastAsia="consolas" w:cs="consolas"/>
                <w:sz w:val="16"/>
              </w:rPr>
              <w:t xml:space="preserve">32</w:t>
            </w:r>
          </w:p>
        </w:tc>
        <w:tc>
          <w:tcPr>
            <w:tcW w:w="1170" w:type="dxa"/>
          </w:tcPr>
          <w:p>
            <w:pPr>
              <w:spacing w:after="0"/>
              <w:jc w:val="right"/>
            </w:pPr>
            <w:r>
              <w:rPr>
                <w:rFonts w:ascii="consolas" w:hAnsi="consolas" w:eastAsia="consolas" w:cs="consolas"/>
                <w:sz w:val="16"/>
              </w:rPr>
              <w:t>       5,413</w:t>
            </w:r>
          </w:p>
        </w:tc>
        <w:tc>
          <w:tcPr>
            <w:tcW w:w="1170" w:type="dxa"/>
          </w:tcPr>
          <w:p>
            <w:pPr>
              <w:spacing w:after="0"/>
              <w:jc w:val="right"/>
            </w:pPr>
            <w:r>
              <w:rPr>
                <w:rFonts w:ascii="consolas" w:hAnsi="consolas" w:eastAsia="consolas" w:cs="consolas"/>
                <w:sz w:val="16"/>
              </w:rPr>
              <w:t>       1,853</w:t>
            </w:r>
          </w:p>
        </w:tc>
        <w:tc>
          <w:tcPr>
            <w:tcW w:w="1170" w:type="dxa"/>
          </w:tcPr>
          <w:p>
            <w:pPr>
              <w:spacing w:after="0"/>
              <w:jc w:val="right"/>
            </w:pPr>
            <w:r>
              <w:rPr>
                <w:rFonts w:ascii="consolas" w:hAnsi="consolas" w:eastAsia="consolas" w:cs="consolas"/>
                <w:sz w:val="16"/>
              </w:rPr>
              <w:t>       9,260</w:t>
            </w:r>
          </w:p>
        </w:tc>
        <w:tc>
          <w:tcPr>
            <w:tcW w:w="1170" w:type="dxa"/>
          </w:tcPr>
          <w:p>
            <w:pPr>
              <w:spacing w:after="0"/>
              <w:jc w:val="right"/>
            </w:pPr>
            <w:r>
              <w:rPr>
                <w:rFonts w:ascii="consolas" w:hAnsi="consolas" w:eastAsia="consolas" w:cs="consolas"/>
                <w:sz w:val="16"/>
              </w:rPr>
              <w:t>       3,606</w:t>
            </w:r>
          </w:p>
        </w:tc>
        <w:tc>
          <w:tcPr>
            <w:tcW w:w="1170" w:type="dxa"/>
          </w:tcPr>
          <w:p>
            <w:pPr>
              <w:spacing w:after="0"/>
              <w:jc w:val="right"/>
            </w:pPr>
            <w:r>
              <w:rPr>
                <w:rFonts w:ascii="consolas" w:hAnsi="consolas" w:eastAsia="consolas" w:cs="consolas"/>
                <w:sz w:val="16"/>
              </w:rPr>
              <w:t>      17,611</w:t>
            </w:r>
          </w:p>
        </w:tc>
        <w:tc>
          <w:tcPr>
            <w:tcW w:w="1170" w:type="dxa"/>
          </w:tcPr>
          <w:p>
            <w:pPr>
              <w:spacing w:after="0"/>
              <w:jc w:val="right"/>
            </w:pPr>
            <w:r>
              <w:rPr>
                <w:rFonts w:ascii="consolas" w:hAnsi="consolas" w:eastAsia="consolas" w:cs="consolas"/>
                <w:sz w:val="16"/>
              </w:rPr>
              <w:t>      17,759</w:t>
            </w:r>
          </w:p>
        </w:tc>
        <w:tc>
          <w:tcPr>
            <w:tcW w:w="1170" w:type="dxa"/>
          </w:tcPr>
          <w:p>
            <w:pPr>
              <w:spacing w:after="0"/>
              <w:jc w:val="right"/>
            </w:pPr>
            <w:r>
              <w:rPr>
                <w:rFonts w:ascii="consolas" w:hAnsi="consolas" w:eastAsia="consolas" w:cs="consolas"/>
                <w:sz w:val="16"/>
              </w:rPr>
              <w:t>         648</w:t>
            </w:r>
          </w:p>
        </w:tc>
      </w:tr>
      <w:tr>
        <w:tc>
          <w:tcPr>
            <w:tcW w:w="1170" w:type="dxa"/>
          </w:tcPr>
          <w:p>
            <w:pPr>
              <w:spacing w:after="0"/>
              <w:jc w:val="right"/>
            </w:pPr>
            <w:r>
              <w:rPr>
                <w:rFonts w:ascii="consolas" w:hAnsi="consolas" w:eastAsia="consolas" w:cs="consolas"/>
                <w:sz w:val="16"/>
              </w:rPr>
              <w:t xml:space="preserve">33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7,000</w:t>
            </w:r>
          </w:p>
        </w:tc>
        <w:tc>
          <w:tcPr>
            <w:tcW w:w="1170" w:type="dxa"/>
          </w:tcPr>
          <w:p>
            <w:pPr>
              <w:spacing w:after="0"/>
              <w:jc w:val="right"/>
            </w:pPr>
            <w:r>
              <w:rPr>
                <w:rFonts w:ascii="consolas" w:hAnsi="consolas" w:eastAsia="consolas" w:cs="consolas"/>
                <w:sz w:val="16"/>
              </w:rPr>
              <w:t>      23,292</w:t>
            </w:r>
          </w:p>
        </w:tc>
        <w:tc>
          <w:tcPr>
            <w:tcW w:w="1170" w:type="dxa"/>
          </w:tcPr>
          <w:p>
            <w:pPr>
              <w:spacing w:after="0"/>
              <w:jc w:val="right"/>
            </w:pPr>
            <w:r>
              <w:rPr>
                <w:rFonts w:ascii="consolas" w:hAnsi="consolas" w:eastAsia="consolas" w:cs="consolas"/>
                <w:sz w:val="16"/>
              </w:rPr>
              <w:t>       7,337</w:t>
            </w:r>
          </w:p>
        </w:tc>
        <w:tc>
          <w:tcPr>
            <w:tcW w:w="1170" w:type="dxa"/>
          </w:tcPr>
          <w:p>
            <w:pPr>
              <w:spacing w:after="0"/>
              <w:jc w:val="right"/>
            </w:pPr>
            <w:r>
              <w:rPr>
                <w:rFonts w:ascii="consolas" w:hAnsi="consolas" w:eastAsia="consolas" w:cs="consolas"/>
                <w:sz w:val="16"/>
              </w:rPr>
              <w:t>      14,248</w:t>
            </w:r>
          </w:p>
        </w:tc>
        <w:tc>
          <w:tcPr>
            <w:tcW w:w="1170" w:type="dxa"/>
          </w:tcPr>
          <w:p>
            <w:pPr>
              <w:spacing w:after="0"/>
              <w:jc w:val="right"/>
            </w:pPr>
            <w:r>
              <w:rPr>
                <w:rFonts w:ascii="consolas" w:hAnsi="consolas" w:eastAsia="consolas" w:cs="consolas"/>
                <w:sz w:val="16"/>
              </w:rPr>
              <w:t>       2,566</w:t>
            </w:r>
          </w:p>
        </w:tc>
        <w:tc>
          <w:tcPr>
            <w:tcW w:w="1170" w:type="dxa"/>
          </w:tcPr>
          <w:p>
            <w:pPr>
              <w:spacing w:after="0"/>
              <w:jc w:val="right"/>
            </w:pPr>
            <w:r>
              <w:rPr>
                <w:rFonts w:ascii="consolas" w:hAnsi="consolas" w:eastAsia="consolas" w:cs="consolas"/>
                <w:sz w:val="16"/>
              </w:rPr>
              <w:t>       1,395</w:t>
            </w:r>
          </w:p>
        </w:tc>
      </w:tr>
      <w:tr>
        <w:tc>
          <w:tcPr>
            <w:tcW w:w="1170" w:type="dxa"/>
          </w:tcPr>
          <w:p>
            <w:pPr>
              <w:spacing w:after="0"/>
              <w:jc w:val="right"/>
            </w:pPr>
            <w:r>
              <w:rPr>
                <w:rFonts w:ascii="consolas" w:hAnsi="consolas" w:eastAsia="consolas" w:cs="consolas"/>
                <w:sz w:val="16"/>
              </w:rPr>
              <w:t xml:space="preserve">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3,453</w:t>
            </w:r>
          </w:p>
        </w:tc>
        <w:tc>
          <w:tcPr>
            <w:tcW w:w="1170" w:type="dxa"/>
          </w:tcPr>
          <w:p>
            <w:pPr>
              <w:spacing w:after="0"/>
              <w:jc w:val="right"/>
            </w:pPr>
            <w:r>
              <w:rPr>
                <w:rFonts w:ascii="consolas" w:hAnsi="consolas" w:eastAsia="consolas" w:cs="consolas"/>
                <w:sz w:val="16"/>
              </w:rPr>
              <w:t>       7,565</w:t>
            </w:r>
          </w:p>
        </w:tc>
        <w:tc>
          <w:tcPr>
            <w:tcW w:w="1170" w:type="dxa"/>
          </w:tcPr>
          <w:p>
            <w:pPr>
              <w:spacing w:after="0"/>
              <w:jc w:val="right"/>
            </w:pPr>
            <w:r>
              <w:rPr>
                <w:rFonts w:ascii="consolas" w:hAnsi="consolas" w:eastAsia="consolas" w:cs="consolas"/>
                <w:sz w:val="16"/>
              </w:rPr>
              <w:t>       4,022</w:t>
            </w:r>
          </w:p>
        </w:tc>
        <w:tc>
          <w:tcPr>
            <w:tcW w:w="1170" w:type="dxa"/>
          </w:tcPr>
          <w:p>
            <w:pPr>
              <w:spacing w:after="0"/>
              <w:jc w:val="right"/>
            </w:pPr>
            <w:r>
              <w:rPr>
                <w:rFonts w:ascii="consolas" w:hAnsi="consolas" w:eastAsia="consolas" w:cs="consolas"/>
                <w:sz w:val="16"/>
              </w:rPr>
              <w:t>      45,355</w:t>
            </w:r>
          </w:p>
        </w:tc>
        <w:tc>
          <w:tcPr>
            <w:tcW w:w="1170" w:type="dxa"/>
          </w:tcPr>
          <w:p>
            <w:pPr>
              <w:spacing w:after="0"/>
              <w:jc w:val="right"/>
            </w:pPr>
            <w:r>
              <w:rPr>
                <w:rFonts w:ascii="consolas" w:hAnsi="consolas" w:eastAsia="consolas" w:cs="consolas"/>
                <w:sz w:val="16"/>
              </w:rPr>
              <w:t>      33,215</w:t>
            </w:r>
          </w:p>
        </w:tc>
        <w:tc>
          <w:tcPr>
            <w:tcW w:w="1170" w:type="dxa"/>
          </w:tcPr>
          <w:p>
            <w:pPr>
              <w:spacing w:after="0"/>
              <w:jc w:val="right"/>
            </w:pPr>
            <w:r>
              <w:rPr>
                <w:rFonts w:ascii="consolas" w:hAnsi="consolas" w:eastAsia="consolas" w:cs="consolas"/>
                <w:sz w:val="16"/>
              </w:rPr>
              <w:t>         759</w:t>
            </w:r>
          </w:p>
        </w:tc>
      </w:tr>
      <w:tr>
        <w:tc>
          <w:tcPr>
            <w:tcW w:w="1170" w:type="dxa"/>
          </w:tcPr>
          <w:p>
            <w:pPr>
              <w:spacing w:after="0"/>
              <w:jc w:val="right"/>
            </w:pPr>
            <w:r>
              <w:rPr>
                <w:rFonts w:ascii="consolas" w:hAnsi="consolas" w:eastAsia="consolas" w:cs="consolas"/>
                <w:sz w:val="16"/>
              </w:rPr>
              <w:t xml:space="preserve">35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1,426</w:t>
            </w:r>
          </w:p>
        </w:tc>
        <w:tc>
          <w:tcPr>
            <w:tcW w:w="1170" w:type="dxa"/>
          </w:tcPr>
          <w:p>
            <w:pPr>
              <w:spacing w:after="0"/>
              <w:jc w:val="right"/>
            </w:pPr>
            <w:r>
              <w:rPr>
                <w:rFonts w:ascii="consolas" w:hAnsi="consolas" w:eastAsia="consolas" w:cs="consolas"/>
                <w:sz w:val="16"/>
              </w:rPr>
              <w:t>       1,037</w:t>
            </w:r>
          </w:p>
        </w:tc>
        <w:tc>
          <w:tcPr>
            <w:tcW w:w="1170" w:type="dxa"/>
          </w:tcPr>
          <w:p>
            <w:pPr>
              <w:spacing w:after="0"/>
              <w:jc w:val="right"/>
            </w:pPr>
            <w:r>
              <w:rPr>
                <w:rFonts w:ascii="consolas" w:hAnsi="consolas" w:eastAsia="consolas" w:cs="consolas"/>
                <w:sz w:val="16"/>
              </w:rPr>
              <w:t>         454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93</w:t>
            </w:r>
          </w:p>
        </w:tc>
      </w:tr>
      <w:tr>
        <w:tc>
          <w:tcPr>
            <w:tcW w:w="1170" w:type="dxa"/>
          </w:tcPr>
          <w:p>
            <w:pPr>
              <w:spacing w:after="0"/>
              <w:jc w:val="right"/>
            </w:pPr>
            <w:r>
              <w:rPr>
                <w:rFonts w:ascii="consolas" w:hAnsi="consolas" w:eastAsia="consolas" w:cs="consolas"/>
                <w:sz w:val="16"/>
              </w:rPr>
              <w:t xml:space="preserve">40</w:t>
            </w:r>
          </w:p>
        </w:tc>
        <w:tc>
          <w:tcPr>
            <w:tcW w:w="1170" w:type="dxa"/>
          </w:tcPr>
          <w:p>
            <w:pPr>
              <w:spacing w:after="0"/>
              <w:jc w:val="right"/>
            </w:pPr>
            <w:r>
              <w:rPr>
                <w:rFonts w:ascii="consolas" w:hAnsi="consolas" w:eastAsia="consolas" w:cs="consolas"/>
                <w:sz w:val="16"/>
              </w:rPr>
              <w:t>          92</w:t>
            </w:r>
          </w:p>
        </w:tc>
        <w:tc>
          <w:tcPr>
            <w:tcW w:w="1170" w:type="dxa"/>
          </w:tcPr>
          <w:p>
            <w:pPr>
              <w:spacing w:after="0"/>
              <w:jc w:val="right"/>
            </w:pPr>
            <w:r>
              <w:rPr>
                <w:rFonts w:ascii="consolas" w:hAnsi="consolas" w:eastAsia="consolas" w:cs="consolas"/>
                <w:sz w:val="16"/>
              </w:rPr>
              <w:t>      29,026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w:t>
            </w:r>
          </w:p>
        </w:tc>
      </w:tr>
      <w:tr>
        <w:tc>
          <w:tcPr>
            <w:tcW w:w="1170" w:type="dxa"/>
          </w:tcPr>
          <w:p>
            <w:pPr>
              <w:spacing w:after="0"/>
              <w:jc w:val="right"/>
            </w:pPr>
            <w:r>
              <w:rPr>
                <w:rFonts w:ascii="consolas" w:hAnsi="consolas" w:eastAsia="consolas" w:cs="consolas"/>
                <w:sz w:val="16"/>
              </w:rPr>
              <w:t xml:space="preserve">41</w:t>
            </w:r>
          </w:p>
        </w:tc>
        <w:tc>
          <w:tcPr>
            <w:tcW w:w="1170" w:type="dxa"/>
          </w:tcPr>
          <w:p>
            <w:pPr>
              <w:spacing w:after="0"/>
              <w:jc w:val="right"/>
            </w:pPr>
            <w:r>
              <w:rPr>
                <w:rFonts w:ascii="consolas" w:hAnsi="consolas" w:eastAsia="consolas" w:cs="consolas"/>
                <w:sz w:val="16"/>
              </w:rPr>
              <w:t>      15,882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11,121</w:t>
            </w:r>
          </w:p>
        </w:tc>
        <w:tc>
          <w:tcPr>
            <w:tcW w:w="1170" w:type="dxa"/>
          </w:tcPr>
          <w:p>
            <w:pPr>
              <w:spacing w:after="0"/>
              <w:jc w:val="right"/>
            </w:pPr>
            <w:r>
              <w:rPr>
                <w:rFonts w:ascii="consolas" w:hAnsi="consolas" w:eastAsia="consolas" w:cs="consolas"/>
                <w:sz w:val="16"/>
              </w:rPr>
              <w:t>      11,168</w:t>
            </w:r>
          </w:p>
        </w:tc>
        <w:tc>
          <w:tcPr>
            <w:tcW w:w="1170" w:type="dxa"/>
          </w:tcPr>
          <w:p>
            <w:pPr>
              <w:spacing w:after="0"/>
              <w:jc w:val="right"/>
            </w:pPr>
            <w:r>
              <w:rPr>
                <w:rFonts w:ascii="consolas" w:hAnsi="consolas" w:eastAsia="consolas" w:cs="consolas"/>
                <w:sz w:val="16"/>
              </w:rPr>
              <w:t>      37,669</w:t>
            </w:r>
          </w:p>
        </w:tc>
        <w:tc>
          <w:tcPr>
            <w:tcW w:w="1170" w:type="dxa"/>
          </w:tcPr>
          <w:p>
            <w:pPr>
              <w:spacing w:after="0"/>
              <w:jc w:val="right"/>
            </w:pPr>
            <w:r>
              <w:rPr>
                <w:rFonts w:ascii="consolas" w:hAnsi="consolas" w:eastAsia="consolas" w:cs="consolas"/>
                <w:sz w:val="16"/>
              </w:rPr>
              <w:t>      43,368</w:t>
            </w:r>
          </w:p>
        </w:tc>
        <w:tc>
          <w:tcPr>
            <w:tcW w:w="1170" w:type="dxa"/>
          </w:tcPr>
          <w:p>
            <w:pPr>
              <w:spacing w:after="0"/>
              <w:jc w:val="right"/>
            </w:pPr>
            <w:r>
              <w:rPr>
                <w:rFonts w:ascii="consolas" w:hAnsi="consolas" w:eastAsia="consolas" w:cs="consolas"/>
                <w:sz w:val="16"/>
              </w:rPr>
              <w:t>         674</w:t>
            </w:r>
          </w:p>
        </w:tc>
      </w:tr>
      <w:tr>
        <w:tc>
          <w:tcPr>
            <w:tcW w:w="1170" w:type="dxa"/>
          </w:tcPr>
          <w:p>
            <w:pPr>
              <w:spacing w:after="0"/>
              <w:jc w:val="right"/>
            </w:pPr>
            <w:r>
              <w:rPr>
                <w:rFonts w:ascii="consolas" w:hAnsi="consolas" w:eastAsia="consolas" w:cs="consolas"/>
                <w:sz w:val="16"/>
              </w:rPr>
              <w:t xml:space="preserve">42</w:t>
            </w:r>
          </w:p>
        </w:tc>
        <w:tc>
          <w:tcPr>
            <w:tcW w:w="1170" w:type="dxa"/>
          </w:tcPr>
          <w:p>
            <w:pPr>
              <w:spacing w:after="0"/>
              <w:jc w:val="right"/>
            </w:pPr>
            <w:r>
              <w:rPr>
                <w:rFonts w:ascii="consolas" w:hAnsi="consolas" w:eastAsia="consolas" w:cs="consolas"/>
                <w:sz w:val="16"/>
              </w:rPr>
              <w:t>       7,008</w:t>
            </w:r>
          </w:p>
        </w:tc>
        <w:tc>
          <w:tcPr>
            <w:tcW w:w="1170" w:type="dxa"/>
          </w:tcPr>
          <w:p>
            <w:pPr>
              <w:spacing w:after="0"/>
              <w:jc w:val="right"/>
            </w:pPr>
            <w:r>
              <w:rPr>
                <w:rFonts w:ascii="consolas" w:hAnsi="consolas" w:eastAsia="consolas" w:cs="consolas"/>
                <w:sz w:val="16"/>
              </w:rPr>
              <w:t>       3,950</w:t>
            </w:r>
          </w:p>
        </w:tc>
        <w:tc>
          <w:tcPr>
            <w:tcW w:w="1170" w:type="dxa"/>
          </w:tcPr>
          <w:p>
            <w:pPr>
              <w:spacing w:after="0"/>
              <w:jc w:val="right"/>
            </w:pPr>
            <w:r>
              <w:rPr>
                <w:rFonts w:ascii="consolas" w:hAnsi="consolas" w:eastAsia="consolas" w:cs="consolas"/>
                <w:sz w:val="16"/>
              </w:rPr>
              <w:t>       7,163</w:t>
            </w:r>
          </w:p>
        </w:tc>
        <w:tc>
          <w:tcPr>
            <w:tcW w:w="1170" w:type="dxa"/>
          </w:tcPr>
          <w:p>
            <w:pPr>
              <w:spacing w:after="0"/>
              <w:jc w:val="right"/>
            </w:pPr>
            <w:r>
              <w:rPr>
                <w:rFonts w:ascii="consolas" w:hAnsi="consolas" w:eastAsia="consolas" w:cs="consolas"/>
                <w:sz w:val="16"/>
              </w:rPr>
              <w:t>       2,960</w:t>
            </w:r>
          </w:p>
        </w:tc>
        <w:tc>
          <w:tcPr>
            <w:tcW w:w="1170" w:type="dxa"/>
          </w:tcPr>
          <w:p>
            <w:pPr>
              <w:spacing w:after="0"/>
              <w:jc w:val="right"/>
            </w:pPr>
            <w:r>
              <w:rPr>
                <w:rFonts w:ascii="consolas" w:hAnsi="consolas" w:eastAsia="consolas" w:cs="consolas"/>
                <w:sz w:val="16"/>
              </w:rPr>
              <w:t>       6,912</w:t>
            </w:r>
          </w:p>
        </w:tc>
        <w:tc>
          <w:tcPr>
            <w:tcW w:w="1170" w:type="dxa"/>
          </w:tcPr>
          <w:p>
            <w:pPr>
              <w:spacing w:after="0"/>
              <w:jc w:val="right"/>
            </w:pPr>
            <w:r>
              <w:rPr>
                <w:rFonts w:ascii="consolas" w:hAnsi="consolas" w:eastAsia="consolas" w:cs="consolas"/>
                <w:sz w:val="16"/>
              </w:rPr>
              <w:t>      15,779</w:t>
            </w:r>
          </w:p>
        </w:tc>
        <w:tc>
          <w:tcPr>
            <w:tcW w:w="1170" w:type="dxa"/>
          </w:tcPr>
          <w:p>
            <w:pPr>
              <w:spacing w:after="0"/>
              <w:jc w:val="right"/>
            </w:pPr>
            <w:r>
              <w:rPr>
                <w:rFonts w:ascii="consolas" w:hAnsi="consolas" w:eastAsia="consolas" w:cs="consolas"/>
                <w:sz w:val="16"/>
              </w:rPr>
              <w:t>         457</w:t>
            </w:r>
          </w:p>
        </w:tc>
      </w:tr>
      <w:tr>
        <w:tc>
          <w:tcPr>
            <w:tcW w:w="1170" w:type="dxa"/>
          </w:tcPr>
          <w:p>
            <w:pPr>
              <w:spacing w:after="0"/>
              <w:jc w:val="right"/>
            </w:pPr>
            <w:r>
              <w:rPr>
                <w:rFonts w:ascii="consolas" w:hAnsi="consolas" w:eastAsia="consolas" w:cs="consolas"/>
                <w:sz w:val="16"/>
              </w:rPr>
              <w:t xml:space="preserve">43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8,699</w:t>
            </w:r>
          </w:p>
        </w:tc>
        <w:tc>
          <w:tcPr>
            <w:tcW w:w="1170" w:type="dxa"/>
          </w:tcPr>
          <w:p>
            <w:pPr>
              <w:spacing w:after="0"/>
              <w:jc w:val="right"/>
            </w:pPr>
            <w:r>
              <w:rPr>
                <w:rFonts w:ascii="consolas" w:hAnsi="consolas" w:eastAsia="consolas" w:cs="consolas"/>
                <w:sz w:val="16"/>
              </w:rPr>
              <w:t>       3,226</w:t>
            </w:r>
          </w:p>
        </w:tc>
        <w:tc>
          <w:tcPr>
            <w:tcW w:w="1170" w:type="dxa"/>
          </w:tcPr>
          <w:p>
            <w:pPr>
              <w:spacing w:after="0"/>
              <w:jc w:val="right"/>
            </w:pPr>
            <w:r>
              <w:rPr>
                <w:rFonts w:ascii="consolas" w:hAnsi="consolas" w:eastAsia="consolas" w:cs="consolas"/>
                <w:sz w:val="16"/>
              </w:rPr>
              <w:t>       2,038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532</w:t>
            </w:r>
          </w:p>
        </w:tc>
      </w:tr>
      <w:tr>
        <w:tc>
          <w:tcPr>
            <w:tcW w:w="1170" w:type="dxa"/>
          </w:tcPr>
          <w:p>
            <w:pPr>
              <w:spacing w:after="0"/>
              <w:jc w:val="right"/>
            </w:pPr>
            <w:r>
              <w:rPr>
                <w:rFonts w:ascii="consolas" w:hAnsi="consolas" w:eastAsia="consolas" w:cs="consolas"/>
                <w:sz w:val="16"/>
              </w:rPr>
              <w:t xml:space="preserve">44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7,875</w:t>
            </w:r>
          </w:p>
        </w:tc>
        <w:tc>
          <w:tcPr>
            <w:tcW w:w="1170" w:type="dxa"/>
          </w:tcPr>
          <w:p>
            <w:pPr>
              <w:spacing w:after="0"/>
              <w:jc w:val="right"/>
            </w:pPr>
            <w:r>
              <w:rPr>
                <w:rFonts w:ascii="consolas" w:hAnsi="consolas" w:eastAsia="consolas" w:cs="consolas"/>
                <w:sz w:val="16"/>
              </w:rPr>
              <w:t>       1,942</w:t>
            </w:r>
          </w:p>
        </w:tc>
        <w:tc>
          <w:tcPr>
            <w:tcW w:w="1170" w:type="dxa"/>
          </w:tcPr>
          <w:p>
            <w:pPr>
              <w:spacing w:after="0"/>
              <w:jc w:val="right"/>
            </w:pPr>
            <w:r>
              <w:rPr>
                <w:rFonts w:ascii="consolas" w:hAnsi="consolas" w:eastAsia="consolas" w:cs="consolas"/>
                <w:sz w:val="16"/>
              </w:rPr>
              <w:t>         986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309</w:t>
            </w:r>
          </w:p>
        </w:tc>
      </w:tr>
      <w:tr>
        <w:tc>
          <w:tcPr>
            <w:tcW w:w="1170" w:type="dxa"/>
          </w:tcPr>
          <w:p>
            <w:pPr>
              <w:spacing w:after="0"/>
              <w:jc w:val="right"/>
            </w:pPr>
            <w:r>
              <w:rPr>
                <w:rFonts w:ascii="consolas" w:hAnsi="consolas" w:eastAsia="consolas" w:cs="consolas"/>
                <w:sz w:val="16"/>
              </w:rPr>
              <w:t xml:space="preserve">50</w:t>
            </w:r>
          </w:p>
        </w:tc>
        <w:tc>
          <w:tcPr>
            <w:tcW w:w="1170" w:type="dxa"/>
          </w:tcPr>
          <w:p>
            <w:pPr>
              <w:spacing w:after="0"/>
              <w:jc w:val="right"/>
            </w:pPr>
            <w:r>
              <w:rPr>
                <w:rFonts w:ascii="consolas" w:hAnsi="consolas" w:eastAsia="consolas" w:cs="consolas"/>
                <w:sz w:val="16"/>
              </w:rPr>
              <w:t>       9,682</w:t>
            </w:r>
          </w:p>
        </w:tc>
        <w:tc>
          <w:tcPr>
            <w:tcW w:w="1170" w:type="dxa"/>
          </w:tcPr>
          <w:p>
            <w:pPr>
              <w:spacing w:after="0"/>
              <w:jc w:val="right"/>
            </w:pPr>
            <w:r>
              <w:rPr>
                <w:rFonts w:ascii="consolas" w:hAnsi="consolas" w:eastAsia="consolas" w:cs="consolas"/>
                <w:sz w:val="16"/>
              </w:rPr>
              <w:t>      12,769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51</w:t>
            </w:r>
          </w:p>
        </w:tc>
        <w:tc>
          <w:tcPr>
            <w:tcW w:w="1170" w:type="dxa"/>
          </w:tcPr>
          <w:p>
            <w:pPr>
              <w:spacing w:after="0"/>
              <w:jc w:val="right"/>
            </w:pPr>
            <w:r>
              <w:rPr>
                <w:rFonts w:ascii="consolas" w:hAnsi="consolas" w:eastAsia="consolas" w:cs="consolas"/>
                <w:sz w:val="16"/>
              </w:rPr>
              <w:t>      14,384</w:t>
            </w:r>
          </w:p>
        </w:tc>
        <w:tc>
          <w:tcPr>
            <w:tcW w:w="1170" w:type="dxa"/>
          </w:tcPr>
          <w:p>
            <w:pPr>
              <w:spacing w:after="0"/>
              <w:jc w:val="right"/>
            </w:pPr>
            <w:r>
              <w:rPr>
                <w:rFonts w:ascii="consolas" w:hAnsi="consolas" w:eastAsia="consolas" w:cs="consolas"/>
                <w:sz w:val="16"/>
              </w:rPr>
              <w:t>       8,799</w:t>
            </w:r>
          </w:p>
        </w:tc>
        <w:tc>
          <w:tcPr>
            <w:tcW w:w="1170" w:type="dxa"/>
          </w:tcPr>
          <w:p>
            <w:pPr>
              <w:spacing w:after="0"/>
              <w:jc w:val="right"/>
            </w:pPr>
            <w:r>
              <w:rPr>
                <w:rFonts w:ascii="consolas" w:hAnsi="consolas" w:eastAsia="consolas" w:cs="consolas"/>
                <w:sz w:val="16"/>
              </w:rPr>
              <w:t>      10,034</w:t>
            </w:r>
          </w:p>
        </w:tc>
        <w:tc>
          <w:tcPr>
            <w:tcW w:w="1170" w:type="dxa"/>
          </w:tcPr>
          <w:p>
            <w:pPr>
              <w:spacing w:after="0"/>
              <w:jc w:val="right"/>
            </w:pPr>
            <w:r>
              <w:rPr>
                <w:rFonts w:ascii="consolas" w:hAnsi="consolas" w:eastAsia="consolas" w:cs="consolas"/>
                <w:sz w:val="16"/>
              </w:rPr>
              <w:t>       6,239</w:t>
            </w:r>
          </w:p>
        </w:tc>
        <w:tc>
          <w:tcPr>
            <w:tcW w:w="1170" w:type="dxa"/>
          </w:tcPr>
          <w:p>
            <w:pPr>
              <w:spacing w:after="0"/>
              <w:jc w:val="right"/>
            </w:pPr>
            <w:r>
              <w:rPr>
                <w:rFonts w:ascii="consolas" w:hAnsi="consolas" w:eastAsia="consolas" w:cs="consolas"/>
                <w:sz w:val="16"/>
              </w:rPr>
              <w:t>      29,923</w:t>
            </w:r>
          </w:p>
        </w:tc>
        <w:tc>
          <w:tcPr>
            <w:tcW w:w="1170" w:type="dxa"/>
          </w:tcPr>
          <w:p>
            <w:pPr>
              <w:spacing w:after="0"/>
              <w:jc w:val="right"/>
            </w:pPr>
            <w:r>
              <w:rPr>
                <w:rFonts w:ascii="consolas" w:hAnsi="consolas" w:eastAsia="consolas" w:cs="consolas"/>
                <w:sz w:val="16"/>
              </w:rPr>
              <w:t>      55,044</w:t>
            </w:r>
          </w:p>
        </w:tc>
        <w:tc>
          <w:tcPr>
            <w:tcW w:w="1170" w:type="dxa"/>
          </w:tcPr>
          <w:p>
            <w:pPr>
              <w:spacing w:after="0"/>
              <w:jc w:val="right"/>
            </w:pPr>
            <w:r>
              <w:rPr>
                <w:rFonts w:ascii="consolas" w:hAnsi="consolas" w:eastAsia="consolas" w:cs="consolas"/>
                <w:sz w:val="16"/>
              </w:rPr>
              <w:t>         594</w:t>
            </w:r>
          </w:p>
        </w:tc>
      </w:tr>
      <w:tr>
        <w:tc>
          <w:tcPr>
            <w:tcW w:w="1170" w:type="dxa"/>
          </w:tcPr>
          <w:p>
            <w:pPr>
              <w:spacing w:after="0"/>
              <w:jc w:val="right"/>
            </w:pPr>
            <w:r>
              <w:rPr>
                <w:rFonts w:ascii="consolas" w:hAnsi="consolas" w:eastAsia="consolas" w:cs="consolas"/>
                <w:sz w:val="16"/>
              </w:rPr>
              <w:t xml:space="preserve">52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20,624</w:t>
            </w:r>
          </w:p>
        </w:tc>
        <w:tc>
          <w:tcPr>
            <w:tcW w:w="1170" w:type="dxa"/>
          </w:tcPr>
          <w:p>
            <w:pPr>
              <w:spacing w:after="0"/>
              <w:jc w:val="right"/>
            </w:pPr>
            <w:r>
              <w:rPr>
                <w:rFonts w:ascii="consolas" w:hAnsi="consolas" w:eastAsia="consolas" w:cs="consolas"/>
                <w:sz w:val="16"/>
              </w:rPr>
              <w:t>      16,849</w:t>
            </w:r>
          </w:p>
        </w:tc>
        <w:tc>
          <w:tcPr>
            <w:tcW w:w="1170" w:type="dxa"/>
          </w:tcPr>
          <w:p>
            <w:pPr>
              <w:spacing w:after="0"/>
              <w:jc w:val="right"/>
            </w:pPr>
            <w:r>
              <w:rPr>
                <w:rFonts w:ascii="consolas" w:hAnsi="consolas" w:eastAsia="consolas" w:cs="consolas"/>
                <w:sz w:val="16"/>
              </w:rPr>
              <w:t>       5,924</w:t>
            </w:r>
          </w:p>
        </w:tc>
        <w:tc>
          <w:tcPr>
            <w:tcW w:w="1170" w:type="dxa"/>
          </w:tcPr>
          <w:p>
            <w:pPr>
              <w:spacing w:after="0"/>
              <w:jc w:val="right"/>
            </w:pPr>
            <w:r>
              <w:rPr>
                <w:rFonts w:ascii="consolas" w:hAnsi="consolas" w:eastAsia="consolas" w:cs="consolas"/>
                <w:sz w:val="16"/>
              </w:rPr>
              <w:t>      18,320</w:t>
            </w:r>
          </w:p>
        </w:tc>
        <w:tc>
          <w:tcPr>
            <w:tcW w:w="1170" w:type="dxa"/>
          </w:tcPr>
          <w:p>
            <w:pPr>
              <w:spacing w:after="0"/>
              <w:jc w:val="right"/>
            </w:pPr>
            <w:r>
              <w:rPr>
                <w:rFonts w:ascii="consolas" w:hAnsi="consolas" w:eastAsia="consolas" w:cs="consolas"/>
                <w:sz w:val="16"/>
              </w:rPr>
              <w:t>      22,358</w:t>
            </w:r>
          </w:p>
        </w:tc>
        <w:tc>
          <w:tcPr>
            <w:tcW w:w="1170" w:type="dxa"/>
          </w:tcPr>
          <w:p>
            <w:pPr>
              <w:spacing w:after="0"/>
              <w:jc w:val="right"/>
            </w:pPr>
            <w:r>
              <w:rPr>
                <w:rFonts w:ascii="consolas" w:hAnsi="consolas" w:eastAsia="consolas" w:cs="consolas"/>
                <w:sz w:val="16"/>
              </w:rPr>
              <w:t>         948</w:t>
            </w:r>
          </w:p>
        </w:tc>
      </w:tr>
      <w:tr>
        <w:tc>
          <w:tcPr>
            <w:tcW w:w="1170" w:type="dxa"/>
          </w:tcPr>
          <w:p>
            <w:pPr>
              <w:spacing w:after="0"/>
              <w:jc w:val="right"/>
            </w:pPr>
            <w:r>
              <w:rPr>
                <w:rFonts w:ascii="consolas" w:hAnsi="consolas" w:eastAsia="consolas" w:cs="consolas"/>
                <w:sz w:val="16"/>
              </w:rPr>
              <w:t xml:space="preserve">53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13,055</w:t>
            </w:r>
          </w:p>
        </w:tc>
        <w:tc>
          <w:tcPr>
            <w:tcW w:w="1170" w:type="dxa"/>
          </w:tcPr>
          <w:p>
            <w:pPr>
              <w:spacing w:after="0"/>
              <w:jc w:val="right"/>
            </w:pPr>
            <w:r>
              <w:rPr>
                <w:rFonts w:ascii="consolas" w:hAnsi="consolas" w:eastAsia="consolas" w:cs="consolas"/>
                <w:sz w:val="16"/>
              </w:rPr>
              <w:t>       3,787</w:t>
            </w:r>
          </w:p>
        </w:tc>
        <w:tc>
          <w:tcPr>
            <w:tcW w:w="1170" w:type="dxa"/>
          </w:tcPr>
          <w:p>
            <w:pPr>
              <w:spacing w:after="0"/>
              <w:jc w:val="right"/>
            </w:pPr>
            <w:r>
              <w:rPr>
                <w:rFonts w:ascii="consolas" w:hAnsi="consolas" w:eastAsia="consolas" w:cs="consolas"/>
                <w:sz w:val="16"/>
              </w:rPr>
              <w:t>       1,645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665</w:t>
            </w:r>
          </w:p>
        </w:tc>
      </w:tr>
      <w:tr>
        <w:tc>
          <w:tcPr>
            <w:tcW w:w="1170" w:type="dxa"/>
          </w:tcPr>
          <w:p>
            <w:pPr>
              <w:spacing w:after="0"/>
              <w:jc w:val="right"/>
            </w:pPr>
            <w:r>
              <w:rPr>
                <w:rFonts w:ascii="consolas" w:hAnsi="consolas" w:eastAsia="consolas" w:cs="consolas"/>
                <w:sz w:val="16"/>
              </w:rPr>
              <w:t xml:space="preserve">54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1,956</w:t>
            </w:r>
          </w:p>
        </w:tc>
        <w:tc>
          <w:tcPr>
            <w:tcW w:w="1170" w:type="dxa"/>
          </w:tcPr>
          <w:p>
            <w:pPr>
              <w:spacing w:after="0"/>
              <w:jc w:val="right"/>
            </w:pPr>
            <w:r>
              <w:rPr>
                <w:rFonts w:ascii="consolas" w:hAnsi="consolas" w:eastAsia="consolas" w:cs="consolas"/>
                <w:sz w:val="16"/>
              </w:rPr>
              <w:t>       5,740</w:t>
            </w:r>
          </w:p>
        </w:tc>
        <w:tc>
          <w:tcPr>
            <w:tcW w:w="1170" w:type="dxa"/>
          </w:tcPr>
          <w:p>
            <w:pPr>
              <w:spacing w:after="0"/>
              <w:jc w:val="right"/>
            </w:pPr>
            <w:r>
              <w:rPr>
                <w:rFonts w:ascii="consolas" w:hAnsi="consolas" w:eastAsia="consolas" w:cs="consolas"/>
                <w:sz w:val="16"/>
              </w:rPr>
              <w:t>       1,325</w:t>
            </w:r>
          </w:p>
        </w:tc>
        <w:tc>
          <w:tcPr>
            <w:tcW w:w="1170" w:type="dxa"/>
          </w:tcPr>
          <w:p>
            <w:pPr>
              <w:spacing w:after="0"/>
              <w:jc w:val="right"/>
            </w:pPr>
            <w:r>
              <w:rPr>
                <w:rFonts w:ascii="consolas" w:hAnsi="consolas" w:eastAsia="consolas" w:cs="consolas"/>
                <w:sz w:val="16"/>
              </w:rPr>
              <w:t>         682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220</w:t>
            </w:r>
          </w:p>
        </w:tc>
      </w:tr>
      <w:tr>
        <w:tc>
          <w:tcPr>
            <w:tcW w:w="1170" w:type="dxa"/>
          </w:tcPr>
          <w:p>
            <w:pPr>
              <w:spacing w:after="0"/>
              <w:jc w:val="right"/>
            </w:pPr>
            <w:r>
              <w:rPr>
                <w:rFonts w:ascii="consolas" w:hAnsi="consolas" w:eastAsia="consolas" w:cs="consolas"/>
                <w:sz w:val="16"/>
              </w:rPr>
              <w:t xml:space="preserve">61</w:t>
            </w:r>
          </w:p>
        </w:tc>
        <w:tc>
          <w:tcPr>
            <w:tcW w:w="1170" w:type="dxa"/>
          </w:tcPr>
          <w:p>
            <w:pPr>
              <w:spacing w:after="0"/>
              <w:jc w:val="right"/>
            </w:pPr>
            <w:r>
              <w:rPr>
                <w:rFonts w:ascii="consolas" w:hAnsi="consolas" w:eastAsia="consolas" w:cs="consolas"/>
                <w:sz w:val="16"/>
              </w:rPr>
              <w:t>       5,296</w:t>
            </w:r>
          </w:p>
        </w:tc>
        <w:tc>
          <w:tcPr>
            <w:tcW w:w="1170" w:type="dxa"/>
          </w:tcPr>
          <w:p>
            <w:pPr>
              <w:spacing w:after="0"/>
              <w:jc w:val="right"/>
            </w:pPr>
            <w:r>
              <w:rPr>
                <w:rFonts w:ascii="consolas" w:hAnsi="consolas" w:eastAsia="consolas" w:cs="consolas"/>
                <w:sz w:val="16"/>
              </w:rPr>
              <w:t>      15,212</w:t>
            </w:r>
          </w:p>
        </w:tc>
        <w:tc>
          <w:tcPr>
            <w:tcW w:w="1170" w:type="dxa"/>
          </w:tcPr>
          <w:p>
            <w:pPr>
              <w:spacing w:after="0"/>
              <w:jc w:val="right"/>
            </w:pPr>
            <w:r>
              <w:rPr>
                <w:rFonts w:ascii="consolas" w:hAnsi="consolas" w:eastAsia="consolas" w:cs="consolas"/>
                <w:sz w:val="16"/>
              </w:rPr>
              <w:t>       1,191</w:t>
            </w:r>
          </w:p>
        </w:tc>
        <w:tc>
          <w:tcPr>
            <w:tcW w:w="1170" w:type="dxa"/>
          </w:tcPr>
          <w:p>
            <w:pPr>
              <w:spacing w:after="0"/>
              <w:jc w:val="right"/>
            </w:pPr>
            <w:r>
              <w:rPr>
                <w:rFonts w:ascii="consolas" w:hAnsi="consolas" w:eastAsia="consolas" w:cs="consolas"/>
                <w:sz w:val="16"/>
              </w:rPr>
              <w:t>       4,063</w:t>
            </w:r>
          </w:p>
        </w:tc>
        <w:tc>
          <w:tcPr>
            <w:tcW w:w="1170" w:type="dxa"/>
          </w:tcPr>
          <w:p>
            <w:pPr>
              <w:spacing w:after="0"/>
              <w:jc w:val="right"/>
            </w:pPr>
            <w:r>
              <w:rPr>
                <w:rFonts w:ascii="consolas" w:hAnsi="consolas" w:eastAsia="consolas" w:cs="consolas"/>
                <w:sz w:val="16"/>
              </w:rPr>
              <w:t>       5,531</w:t>
            </w:r>
          </w:p>
        </w:tc>
        <w:tc>
          <w:tcPr>
            <w:tcW w:w="1170" w:type="dxa"/>
          </w:tcPr>
          <w:p>
            <w:pPr>
              <w:spacing w:after="0"/>
              <w:jc w:val="right"/>
            </w:pPr>
            <w:r>
              <w:rPr>
                <w:rFonts w:ascii="consolas" w:hAnsi="consolas" w:eastAsia="consolas" w:cs="consolas"/>
                <w:sz w:val="16"/>
              </w:rPr>
              <w:t>       4,735</w:t>
            </w:r>
          </w:p>
        </w:tc>
        <w:tc>
          <w:tcPr>
            <w:tcW w:w="1170" w:type="dxa"/>
          </w:tcPr>
          <w:p>
            <w:pPr>
              <w:spacing w:after="0"/>
              <w:jc w:val="right"/>
            </w:pPr>
            <w:r>
              <w:rPr>
                <w:rFonts w:ascii="consolas" w:hAnsi="consolas" w:eastAsia="consolas" w:cs="consolas"/>
                <w:sz w:val="16"/>
              </w:rPr>
              <w:t>         140</w:t>
            </w:r>
          </w:p>
        </w:tc>
      </w:tr>
      <w:tr>
        <w:tc>
          <w:tcPr>
            <w:tcW w:w="1170" w:type="dxa"/>
          </w:tcPr>
          <w:p>
            <w:pPr>
              <w:spacing w:after="0"/>
              <w:jc w:val="right"/>
            </w:pPr>
            <w:r>
              <w:rPr>
                <w:rFonts w:ascii="consolas" w:hAnsi="consolas" w:eastAsia="consolas" w:cs="consolas"/>
                <w:sz w:val="16"/>
              </w:rPr>
              <w:t xml:space="preserve">62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728</w:t>
            </w:r>
          </w:p>
        </w:tc>
        <w:tc>
          <w:tcPr>
            <w:tcW w:w="1170" w:type="dxa"/>
          </w:tcPr>
          <w:p>
            <w:pPr>
              <w:spacing w:after="0"/>
              <w:jc w:val="right"/>
            </w:pPr>
            <w:r>
              <w:rPr>
                <w:rFonts w:ascii="consolas" w:hAnsi="consolas" w:eastAsia="consolas" w:cs="consolas"/>
                <w:sz w:val="16"/>
              </w:rPr>
              <w:t>         542</w:t>
            </w:r>
          </w:p>
        </w:tc>
        <w:tc>
          <w:tcPr>
            <w:tcW w:w="1170" w:type="dxa"/>
          </w:tcPr>
          <w:p>
            <w:pPr>
              <w:spacing w:after="0"/>
              <w:jc w:val="right"/>
            </w:pPr>
            <w:r>
              <w:rPr>
                <w:rFonts w:ascii="consolas" w:hAnsi="consolas" w:eastAsia="consolas" w:cs="consolas"/>
                <w:sz w:val="16"/>
              </w:rPr>
              <w:t>          99</w:t>
            </w:r>
          </w:p>
        </w:tc>
        <w:tc>
          <w:tcPr>
            <w:tcW w:w="1170" w:type="dxa"/>
          </w:tcPr>
          <w:p>
            <w:pPr>
              <w:spacing w:after="0"/>
              <w:jc w:val="right"/>
            </w:pPr>
            <w:r>
              <w:rPr>
                <w:rFonts w:ascii="consolas" w:hAnsi="consolas" w:eastAsia="consolas" w:cs="consolas"/>
                <w:sz w:val="16"/>
              </w:rPr>
              <w:t>          29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w:t>
            </w:r>
          </w:p>
        </w:tc>
      </w:tr>
      <w:tr>
        <w:tc>
          <w:tcPr>
            <w:tcW w:w="1170" w:type="dxa"/>
          </w:tcPr>
          <w:p>
            <w:pPr>
              <w:spacing w:after="0"/>
              <w:jc w:val="right"/>
            </w:pPr>
            <w:r>
              <w:rPr>
                <w:rFonts w:ascii="consolas" w:hAnsi="consolas" w:eastAsia="consolas" w:cs="consolas"/>
                <w:sz w:val="16"/>
              </w:rPr>
              <w:t xml:space="preserve">70</w:t>
            </w:r>
          </w:p>
        </w:tc>
        <w:tc>
          <w:tcPr>
            <w:tcW w:w="1170" w:type="dxa"/>
          </w:tcPr>
          <w:p>
            <w:pPr>
              <w:spacing w:after="0"/>
              <w:jc w:val="right"/>
            </w:pPr>
            <w:r>
              <w:rPr>
                <w:rFonts w:ascii="consolas" w:hAnsi="consolas" w:eastAsia="consolas" w:cs="consolas"/>
                <w:sz w:val="16"/>
              </w:rPr>
              <w:t>       1,727</w:t>
            </w:r>
          </w:p>
        </w:tc>
        <w:tc>
          <w:tcPr>
            <w:tcW w:w="1170" w:type="dxa"/>
          </w:tcPr>
          <w:p>
            <w:pPr>
              <w:spacing w:after="0"/>
              <w:jc w:val="right"/>
            </w:pPr>
            <w:r>
              <w:rPr>
                <w:rFonts w:ascii="consolas" w:hAnsi="consolas" w:eastAsia="consolas" w:cs="consolas"/>
                <w:sz w:val="16"/>
              </w:rPr>
              <w:t>      12,939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w:t>
            </w:r>
          </w:p>
        </w:tc>
      </w:tr>
      <w:tr>
        <w:tc>
          <w:tcPr>
            <w:tcW w:w="1170" w:type="dxa"/>
          </w:tcPr>
          <w:p>
            <w:pPr>
              <w:spacing w:after="0"/>
              <w:jc w:val="right"/>
            </w:pPr>
            <w:r>
              <w:rPr>
                <w:rFonts w:ascii="consolas" w:hAnsi="consolas" w:eastAsia="consolas" w:cs="consolas"/>
                <w:sz w:val="16"/>
              </w:rPr>
              <w:t xml:space="preserve">71</w:t>
            </w:r>
          </w:p>
        </w:tc>
        <w:tc>
          <w:tcPr>
            <w:tcW w:w="1170" w:type="dxa"/>
          </w:tcPr>
          <w:p>
            <w:pPr>
              <w:spacing w:after="0"/>
              <w:jc w:val="right"/>
            </w:pPr>
            <w:r>
              <w:rPr>
                <w:rFonts w:ascii="consolas" w:hAnsi="consolas" w:eastAsia="consolas" w:cs="consolas"/>
                <w:sz w:val="16"/>
              </w:rPr>
              <w:t>       6,239</w:t>
            </w:r>
          </w:p>
        </w:tc>
        <w:tc>
          <w:tcPr>
            <w:tcW w:w="1170" w:type="dxa"/>
          </w:tcPr>
          <w:p>
            <w:pPr>
              <w:spacing w:after="0"/>
              <w:jc w:val="right"/>
            </w:pPr>
            <w:r>
              <w:rPr>
                <w:rFonts w:ascii="consolas" w:hAnsi="consolas" w:eastAsia="consolas" w:cs="consolas"/>
                <w:sz w:val="16"/>
              </w:rPr>
              <w:t>       8,408</w:t>
            </w:r>
          </w:p>
        </w:tc>
        <w:tc>
          <w:tcPr>
            <w:tcW w:w="1170" w:type="dxa"/>
          </w:tcPr>
          <w:p>
            <w:pPr>
              <w:spacing w:after="0"/>
              <w:jc w:val="right"/>
            </w:pPr>
            <w:r>
              <w:rPr>
                <w:rFonts w:ascii="consolas" w:hAnsi="consolas" w:eastAsia="consolas" w:cs="consolas"/>
                <w:sz w:val="16"/>
              </w:rPr>
              <w:t>       8,772</w:t>
            </w:r>
          </w:p>
        </w:tc>
        <w:tc>
          <w:tcPr>
            <w:tcW w:w="1170" w:type="dxa"/>
          </w:tcPr>
          <w:p>
            <w:pPr>
              <w:spacing w:after="0"/>
              <w:jc w:val="right"/>
            </w:pPr>
            <w:r>
              <w:rPr>
                <w:rFonts w:ascii="consolas" w:hAnsi="consolas" w:eastAsia="consolas" w:cs="consolas"/>
                <w:sz w:val="16"/>
              </w:rPr>
              <w:t>       3,062</w:t>
            </w:r>
          </w:p>
        </w:tc>
        <w:tc>
          <w:tcPr>
            <w:tcW w:w="1170" w:type="dxa"/>
          </w:tcPr>
          <w:p>
            <w:pPr>
              <w:spacing w:after="0"/>
              <w:jc w:val="right"/>
            </w:pPr>
            <w:r>
              <w:rPr>
                <w:rFonts w:ascii="consolas" w:hAnsi="consolas" w:eastAsia="consolas" w:cs="consolas"/>
                <w:sz w:val="16"/>
              </w:rPr>
              <w:t>      22,810</w:t>
            </w:r>
          </w:p>
        </w:tc>
        <w:tc>
          <w:tcPr>
            <w:tcW w:w="1170" w:type="dxa"/>
          </w:tcPr>
          <w:p>
            <w:pPr>
              <w:spacing w:after="0"/>
              <w:jc w:val="right"/>
            </w:pPr>
            <w:r>
              <w:rPr>
                <w:rFonts w:ascii="consolas" w:hAnsi="consolas" w:eastAsia="consolas" w:cs="consolas"/>
                <w:sz w:val="16"/>
              </w:rPr>
              <w:t>      16,247</w:t>
            </w:r>
          </w:p>
        </w:tc>
        <w:tc>
          <w:tcPr>
            <w:tcW w:w="1170" w:type="dxa"/>
          </w:tcPr>
          <w:p>
            <w:pPr>
              <w:spacing w:after="0"/>
              <w:jc w:val="right"/>
            </w:pPr>
            <w:r>
              <w:rPr>
                <w:rFonts w:ascii="consolas" w:hAnsi="consolas" w:eastAsia="consolas" w:cs="consolas"/>
                <w:sz w:val="16"/>
              </w:rPr>
              <w:t>         178</w:t>
            </w:r>
          </w:p>
        </w:tc>
      </w:tr>
      <w:tr>
        <w:tc>
          <w:tcPr>
            <w:tcW w:w="1170" w:type="dxa"/>
          </w:tcPr>
          <w:p>
            <w:pPr>
              <w:spacing w:after="0"/>
              <w:jc w:val="right"/>
            </w:pPr>
            <w:r>
              <w:rPr>
                <w:rFonts w:ascii="consolas" w:hAnsi="consolas" w:eastAsia="consolas" w:cs="consolas"/>
                <w:sz w:val="16"/>
              </w:rPr>
              <w:t xml:space="preserve">72</w:t>
            </w:r>
          </w:p>
        </w:tc>
        <w:tc>
          <w:tcPr>
            <w:tcW w:w="1170" w:type="dxa"/>
          </w:tcPr>
          <w:p>
            <w:pPr>
              <w:spacing w:after="0"/>
              <w:jc w:val="right"/>
            </w:pPr>
            <w:r>
              <w:rPr>
                <w:rFonts w:ascii="consolas" w:hAnsi="consolas" w:eastAsia="consolas" w:cs="consolas"/>
                <w:sz w:val="16"/>
              </w:rPr>
              <w:t>       8,929</w:t>
            </w:r>
          </w:p>
        </w:tc>
        <w:tc>
          <w:tcPr>
            <w:tcW w:w="1170" w:type="dxa"/>
          </w:tcPr>
          <w:p>
            <w:pPr>
              <w:spacing w:after="0"/>
              <w:jc w:val="right"/>
            </w:pPr>
            <w:r>
              <w:rPr>
                <w:rFonts w:ascii="consolas" w:hAnsi="consolas" w:eastAsia="consolas" w:cs="consolas"/>
                <w:sz w:val="16"/>
              </w:rPr>
              <w:t>       2,847</w:t>
            </w:r>
          </w:p>
        </w:tc>
        <w:tc>
          <w:tcPr>
            <w:tcW w:w="1170" w:type="dxa"/>
          </w:tcPr>
          <w:p>
            <w:pPr>
              <w:spacing w:after="0"/>
              <w:jc w:val="right"/>
            </w:pPr>
            <w:r>
              <w:rPr>
                <w:rFonts w:ascii="consolas" w:hAnsi="consolas" w:eastAsia="consolas" w:cs="consolas"/>
                <w:sz w:val="16"/>
              </w:rPr>
              <w:t>      13,349</w:t>
            </w:r>
          </w:p>
        </w:tc>
        <w:tc>
          <w:tcPr>
            <w:tcW w:w="1170" w:type="dxa"/>
          </w:tcPr>
          <w:p>
            <w:pPr>
              <w:spacing w:after="0"/>
              <w:jc w:val="right"/>
            </w:pPr>
            <w:r>
              <w:rPr>
                <w:rFonts w:ascii="consolas" w:hAnsi="consolas" w:eastAsia="consolas" w:cs="consolas"/>
                <w:sz w:val="16"/>
              </w:rPr>
              <w:t>       3,289</w:t>
            </w:r>
          </w:p>
        </w:tc>
        <w:tc>
          <w:tcPr>
            <w:tcW w:w="1170" w:type="dxa"/>
          </w:tcPr>
          <w:p>
            <w:pPr>
              <w:spacing w:after="0"/>
              <w:jc w:val="right"/>
            </w:pPr>
            <w:r>
              <w:rPr>
                <w:rFonts w:ascii="consolas" w:hAnsi="consolas" w:eastAsia="consolas" w:cs="consolas"/>
                <w:sz w:val="16"/>
              </w:rPr>
              <w:t>      26,965</w:t>
            </w:r>
          </w:p>
        </w:tc>
        <w:tc>
          <w:tcPr>
            <w:tcW w:w="1170" w:type="dxa"/>
          </w:tcPr>
          <w:p>
            <w:pPr>
              <w:spacing w:after="0"/>
              <w:jc w:val="right"/>
            </w:pPr>
            <w:r>
              <w:rPr>
                <w:rFonts w:ascii="consolas" w:hAnsi="consolas" w:eastAsia="consolas" w:cs="consolas"/>
                <w:sz w:val="16"/>
              </w:rPr>
              <w:t>      13,672</w:t>
            </w:r>
          </w:p>
        </w:tc>
        <w:tc>
          <w:tcPr>
            <w:tcW w:w="1170" w:type="dxa"/>
          </w:tcPr>
          <w:p>
            <w:pPr>
              <w:spacing w:after="0"/>
              <w:jc w:val="right"/>
            </w:pPr>
            <w:r>
              <w:rPr>
                <w:rFonts w:ascii="consolas" w:hAnsi="consolas" w:eastAsia="consolas" w:cs="consolas"/>
                <w:sz w:val="16"/>
              </w:rPr>
              <w:t>         186</w:t>
            </w:r>
          </w:p>
        </w:tc>
      </w:tr>
      <w:tr>
        <w:tc>
          <w:tcPr>
            <w:tcW w:w="1170" w:type="dxa"/>
          </w:tcPr>
          <w:p>
            <w:pPr>
              <w:spacing w:after="0"/>
              <w:jc w:val="right"/>
            </w:pPr>
            <w:r>
              <w:rPr>
                <w:rFonts w:ascii="consolas" w:hAnsi="consolas" w:eastAsia="consolas" w:cs="consolas"/>
                <w:sz w:val="16"/>
              </w:rPr>
              <w:t xml:space="preserve">73</w:t>
            </w:r>
          </w:p>
        </w:tc>
        <w:tc>
          <w:tcPr>
            <w:tcW w:w="1170" w:type="dxa"/>
          </w:tcPr>
          <w:p>
            <w:pPr>
              <w:spacing w:after="0"/>
              <w:jc w:val="right"/>
            </w:pPr>
            <w:r>
              <w:rPr>
                <w:rFonts w:ascii="consolas" w:hAnsi="consolas" w:eastAsia="consolas" w:cs="consolas"/>
                <w:sz w:val="16"/>
              </w:rPr>
              <w:t>         261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1,464</w:t>
            </w:r>
          </w:p>
        </w:tc>
        <w:tc>
          <w:tcPr>
            <w:tcW w:w="1170" w:type="dxa"/>
          </w:tcPr>
          <w:p>
            <w:pPr>
              <w:spacing w:after="0"/>
              <w:jc w:val="right"/>
            </w:pPr>
            <w:r>
              <w:rPr>
                <w:rFonts w:ascii="consolas" w:hAnsi="consolas" w:eastAsia="consolas" w:cs="consolas"/>
                <w:sz w:val="16"/>
              </w:rPr>
              <w:t>       1,445</w:t>
            </w:r>
          </w:p>
        </w:tc>
        <w:tc>
          <w:tcPr>
            <w:tcW w:w="1170" w:type="dxa"/>
          </w:tcPr>
          <w:p>
            <w:pPr>
              <w:spacing w:after="0"/>
              <w:jc w:val="right"/>
            </w:pPr>
            <w:r>
              <w:rPr>
                <w:rFonts w:ascii="consolas" w:hAnsi="consolas" w:eastAsia="consolas" w:cs="consolas"/>
                <w:sz w:val="16"/>
              </w:rPr>
              <w:t>       4,464</w:t>
            </w:r>
          </w:p>
        </w:tc>
        <w:tc>
          <w:tcPr>
            <w:tcW w:w="1170" w:type="dxa"/>
          </w:tcPr>
          <w:p>
            <w:pPr>
              <w:spacing w:after="0"/>
              <w:jc w:val="right"/>
            </w:pPr>
            <w:r>
              <w:rPr>
                <w:rFonts w:ascii="consolas" w:hAnsi="consolas" w:eastAsia="consolas" w:cs="consolas"/>
                <w:sz w:val="16"/>
              </w:rPr>
              <w:t>       2,010</w:t>
            </w:r>
          </w:p>
        </w:tc>
        <w:tc>
          <w:tcPr>
            <w:tcW w:w="1170" w:type="dxa"/>
          </w:tcPr>
          <w:p>
            <w:pPr>
              <w:spacing w:after="0"/>
              <w:jc w:val="right"/>
            </w:pPr>
            <w:r>
              <w:rPr>
                <w:rFonts w:ascii="consolas" w:hAnsi="consolas" w:eastAsia="consolas" w:cs="consolas"/>
                <w:sz w:val="16"/>
              </w:rPr>
              <w:t>          55</w:t>
            </w:r>
          </w:p>
        </w:tc>
      </w:tr>
      <w:tr>
        <w:tc>
          <w:tcPr>
            <w:tcW w:w="1170" w:type="dxa"/>
          </w:tcPr>
          <w:p>
            <w:pPr>
              <w:spacing w:after="0"/>
              <w:jc w:val="right"/>
            </w:pPr>
            <w:r>
              <w:rPr>
                <w:rFonts w:ascii="consolas" w:hAnsi="consolas" w:eastAsia="consolas" w:cs="consolas"/>
                <w:sz w:val="16"/>
              </w:rPr>
              <w:t xml:space="preserve">74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4,702</w:t>
            </w:r>
          </w:p>
        </w:tc>
        <w:tc>
          <w:tcPr>
            <w:tcW w:w="1170" w:type="dxa"/>
          </w:tcPr>
          <w:p>
            <w:pPr>
              <w:spacing w:after="0"/>
              <w:jc w:val="right"/>
            </w:pPr>
            <w:r>
              <w:rPr>
                <w:rFonts w:ascii="consolas" w:hAnsi="consolas" w:eastAsia="consolas" w:cs="consolas"/>
                <w:sz w:val="16"/>
              </w:rPr>
              <w:t>       1,784</w:t>
            </w:r>
          </w:p>
        </w:tc>
        <w:tc>
          <w:tcPr>
            <w:tcW w:w="1170" w:type="dxa"/>
          </w:tcPr>
          <w:p>
            <w:pPr>
              <w:spacing w:after="0"/>
              <w:jc w:val="right"/>
            </w:pPr>
            <w:r>
              <w:rPr>
                <w:rFonts w:ascii="consolas" w:hAnsi="consolas" w:eastAsia="consolas" w:cs="consolas"/>
                <w:sz w:val="16"/>
              </w:rPr>
              <w:t>       9,170</w:t>
            </w:r>
          </w:p>
        </w:tc>
        <w:tc>
          <w:tcPr>
            <w:tcW w:w="1170" w:type="dxa"/>
          </w:tcPr>
          <w:p>
            <w:pPr>
              <w:spacing w:after="0"/>
              <w:jc w:val="right"/>
            </w:pPr>
            <w:r>
              <w:rPr>
                <w:rFonts w:ascii="consolas" w:hAnsi="consolas" w:eastAsia="consolas" w:cs="consolas"/>
                <w:sz w:val="16"/>
              </w:rPr>
              <w:t>       2,974</w:t>
            </w:r>
          </w:p>
        </w:tc>
        <w:tc>
          <w:tcPr>
            <w:tcW w:w="1170" w:type="dxa"/>
          </w:tcPr>
          <w:p>
            <w:pPr>
              <w:spacing w:after="0"/>
              <w:jc w:val="right"/>
            </w:pPr>
            <w:r>
              <w:rPr>
                <w:rFonts w:ascii="consolas" w:hAnsi="consolas" w:eastAsia="consolas" w:cs="consolas"/>
                <w:sz w:val="16"/>
              </w:rPr>
              <w:t>          90</w:t>
            </w:r>
          </w:p>
        </w:tc>
      </w:tr>
      <w:tr>
        <w:tc>
          <w:tcPr>
            <w:tcW w:w="1170" w:type="dxa"/>
          </w:tcPr>
          <w:p>
            <w:pPr>
              <w:spacing w:after="0"/>
              <w:jc w:val="right"/>
            </w:pPr>
            <w:r>
              <w:rPr>
                <w:rFonts w:ascii="consolas" w:hAnsi="consolas" w:eastAsia="consolas" w:cs="consolas"/>
                <w:sz w:val="16"/>
              </w:rPr>
              <w:t xml:space="preserve">75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5,951</w:t>
            </w:r>
          </w:p>
        </w:tc>
        <w:tc>
          <w:tcPr>
            <w:tcW w:w="1170" w:type="dxa"/>
          </w:tcPr>
          <w:p>
            <w:pPr>
              <w:spacing w:after="0"/>
              <w:jc w:val="right"/>
            </w:pPr>
            <w:r>
              <w:rPr>
                <w:rFonts w:ascii="consolas" w:hAnsi="consolas" w:eastAsia="consolas" w:cs="consolas"/>
                <w:sz w:val="16"/>
              </w:rPr>
              <w:t>       1,626</w:t>
            </w:r>
          </w:p>
        </w:tc>
        <w:tc>
          <w:tcPr>
            <w:tcW w:w="1170" w:type="dxa"/>
          </w:tcPr>
          <w:p>
            <w:pPr>
              <w:spacing w:after="0"/>
              <w:jc w:val="right"/>
            </w:pPr>
            <w:r>
              <w:rPr>
                <w:rFonts w:ascii="consolas" w:hAnsi="consolas" w:eastAsia="consolas" w:cs="consolas"/>
                <w:sz w:val="16"/>
              </w:rPr>
              <w:t>       1,083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130</w:t>
            </w:r>
          </w:p>
        </w:tc>
      </w:tr>
      <w:tr>
        <w:tc>
          <w:tcPr>
            <w:tcW w:w="1170" w:type="dxa"/>
          </w:tcPr>
          <w:p>
            <w:pPr>
              <w:spacing w:after="0"/>
              <w:jc w:val="right"/>
            </w:pPr>
            <w:r>
              <w:rPr>
                <w:rFonts w:ascii="consolas" w:hAnsi="consolas" w:eastAsia="consolas" w:cs="consolas"/>
                <w:sz w:val="16"/>
              </w:rPr>
              <w:t xml:space="preserve">80</w:t>
            </w:r>
          </w:p>
        </w:tc>
        <w:tc>
          <w:tcPr>
            <w:tcW w:w="1170" w:type="dxa"/>
          </w:tcPr>
          <w:p>
            <w:pPr>
              <w:spacing w:after="0"/>
              <w:jc w:val="right"/>
            </w:pPr>
            <w:r>
              <w:rPr>
                <w:rFonts w:ascii="consolas" w:hAnsi="consolas" w:eastAsia="consolas" w:cs="consolas"/>
                <w:sz w:val="16"/>
              </w:rPr>
              <w:t>         395</w:t>
            </w:r>
          </w:p>
        </w:tc>
        <w:tc>
          <w:tcPr>
            <w:tcW w:w="1170" w:type="dxa"/>
          </w:tcPr>
          <w:p>
            <w:pPr>
              <w:spacing w:after="0"/>
              <w:jc w:val="right"/>
            </w:pPr>
            <w:r>
              <w:rPr>
                <w:rFonts w:ascii="consolas" w:hAnsi="consolas" w:eastAsia="consolas" w:cs="consolas"/>
                <w:sz w:val="16"/>
              </w:rPr>
              <w:t>           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w:t>
            </w:r>
          </w:p>
        </w:tc>
        <w:tc>
          <w:tcPr>
            <w:tcW w:w="1170" w:type="dxa"/>
          </w:tcPr>
          <w:p>
            <w:pPr>
              <w:spacing w:after="0"/>
              <w:jc w:val="right"/>
            </w:pPr>
            <w:r>
              <w:rPr>
                <w:rFonts w:ascii="consolas" w:hAnsi="consolas" w:eastAsia="consolas" w:cs="consolas"/>
                <w:sz w:val="16"/>
              </w:rPr>
              <w:t>          17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w:t>
            </w:r>
          </w:p>
        </w:tc>
      </w:tr>
      <w:tr>
        <w:tc>
          <w:tcPr>
            <w:tcW w:w="1170" w:type="dxa"/>
          </w:tcPr>
          <w:p>
            <w:pPr>
              <w:spacing w:after="0"/>
              <w:jc w:val="right"/>
            </w:pPr>
            <w:r>
              <w:rPr>
                <w:rFonts w:ascii="consolas" w:hAnsi="consolas" w:eastAsia="consolas" w:cs="consolas"/>
                <w:sz w:val="16"/>
              </w:rPr>
              <w:t xml:space="preserve">81</w:t>
            </w:r>
          </w:p>
        </w:tc>
        <w:tc>
          <w:tcPr>
            <w:tcW w:w="1170" w:type="dxa"/>
          </w:tcPr>
          <w:p>
            <w:pPr>
              <w:spacing w:after="0"/>
              <w:jc w:val="right"/>
            </w:pPr>
            <w:r>
              <w:rPr>
                <w:rFonts w:ascii="consolas" w:hAnsi="consolas" w:eastAsia="consolas" w:cs="consolas"/>
                <w:sz w:val="16"/>
              </w:rPr>
              <w:t>       1,331</w:t>
            </w:r>
          </w:p>
        </w:tc>
        <w:tc>
          <w:tcPr>
            <w:tcW w:w="1170" w:type="dxa"/>
          </w:tcPr>
          <w:p>
            <w:pPr>
              <w:spacing w:after="0"/>
              <w:jc w:val="right"/>
            </w:pPr>
            <w:r>
              <w:rPr>
                <w:rFonts w:ascii="consolas" w:hAnsi="consolas" w:eastAsia="consolas" w:cs="consolas"/>
                <w:sz w:val="16"/>
              </w:rPr>
              <w:t>      10,820</w:t>
            </w:r>
          </w:p>
        </w:tc>
        <w:tc>
          <w:tcPr>
            <w:tcW w:w="1170" w:type="dxa"/>
          </w:tcPr>
          <w:p>
            <w:pPr>
              <w:spacing w:after="0"/>
              <w:jc w:val="right"/>
            </w:pPr>
            <w:r>
              <w:rPr>
                <w:rFonts w:ascii="consolas" w:hAnsi="consolas" w:eastAsia="consolas" w:cs="consolas"/>
                <w:sz w:val="16"/>
              </w:rPr>
              <w:t>      11,886</w:t>
            </w:r>
          </w:p>
        </w:tc>
        <w:tc>
          <w:tcPr>
            <w:tcW w:w="1170" w:type="dxa"/>
          </w:tcPr>
          <w:p>
            <w:pPr>
              <w:spacing w:after="0"/>
              <w:jc w:val="right"/>
            </w:pPr>
            <w:r>
              <w:rPr>
                <w:rFonts w:ascii="consolas" w:hAnsi="consolas" w:eastAsia="consolas" w:cs="consolas"/>
                <w:sz w:val="16"/>
              </w:rPr>
              <w:t>       1,081</w:t>
            </w:r>
          </w:p>
        </w:tc>
        <w:tc>
          <w:tcPr>
            <w:tcW w:w="1170" w:type="dxa"/>
          </w:tcPr>
          <w:p>
            <w:pPr>
              <w:spacing w:after="0"/>
              <w:jc w:val="right"/>
            </w:pPr>
            <w:r>
              <w:rPr>
                <w:rFonts w:ascii="consolas" w:hAnsi="consolas" w:eastAsia="consolas" w:cs="consolas"/>
                <w:sz w:val="16"/>
              </w:rPr>
              <w:t>       5,650</w:t>
            </w:r>
          </w:p>
        </w:tc>
        <w:tc>
          <w:tcPr>
            <w:tcW w:w="1170" w:type="dxa"/>
          </w:tcPr>
          <w:p>
            <w:pPr>
              <w:spacing w:after="0"/>
              <w:jc w:val="right"/>
            </w:pPr>
            <w:r>
              <w:rPr>
                <w:rFonts w:ascii="consolas" w:hAnsi="consolas" w:eastAsia="consolas" w:cs="consolas"/>
                <w:sz w:val="16"/>
              </w:rPr>
              <w:t>       2,490</w:t>
            </w:r>
          </w:p>
        </w:tc>
        <w:tc>
          <w:tcPr>
            <w:tcW w:w="1170" w:type="dxa"/>
          </w:tcPr>
          <w:p>
            <w:pPr>
              <w:spacing w:after="0"/>
              <w:jc w:val="right"/>
            </w:pPr>
            <w:r>
              <w:rPr>
                <w:rFonts w:ascii="consolas" w:hAnsi="consolas" w:eastAsia="consolas" w:cs="consolas"/>
                <w:sz w:val="16"/>
              </w:rPr>
              <w:t>          91</w:t>
            </w:r>
          </w:p>
        </w:tc>
      </w:tr>
      <w:tr>
        <w:tc>
          <w:tcPr>
            <w:tcW w:w="1170" w:type="dxa"/>
          </w:tcPr>
          <w:p>
            <w:pPr>
              <w:spacing w:after="0"/>
              <w:jc w:val="right"/>
            </w:pPr>
            <w:r>
              <w:rPr>
                <w:rFonts w:ascii="consolas" w:hAnsi="consolas" w:eastAsia="consolas" w:cs="consolas"/>
                <w:sz w:val="16"/>
              </w:rPr>
              <w:t xml:space="preserve">82</w:t>
            </w:r>
          </w:p>
        </w:tc>
        <w:tc>
          <w:tcPr>
            <w:tcW w:w="1170" w:type="dxa"/>
          </w:tcPr>
          <w:p>
            <w:pPr>
              <w:spacing w:after="0"/>
              <w:jc w:val="right"/>
            </w:pPr>
            <w:r>
              <w:rPr>
                <w:rFonts w:ascii="consolas" w:hAnsi="consolas" w:eastAsia="consolas" w:cs="consolas"/>
                <w:sz w:val="16"/>
              </w:rPr>
              <w:t>       2,299</w:t>
            </w:r>
          </w:p>
        </w:tc>
        <w:tc>
          <w:tcPr>
            <w:tcW w:w="1170" w:type="dxa"/>
          </w:tcPr>
          <w:p>
            <w:pPr>
              <w:spacing w:after="0"/>
              <w:jc w:val="right"/>
            </w:pPr>
            <w:r>
              <w:rPr>
                <w:rFonts w:ascii="consolas" w:hAnsi="consolas" w:eastAsia="consolas" w:cs="consolas"/>
                <w:sz w:val="16"/>
              </w:rPr>
              <w:t>       4,721</w:t>
            </w:r>
          </w:p>
        </w:tc>
        <w:tc>
          <w:tcPr>
            <w:tcW w:w="1170" w:type="dxa"/>
          </w:tcPr>
          <w:p>
            <w:pPr>
              <w:spacing w:after="0"/>
              <w:jc w:val="right"/>
            </w:pPr>
            <w:r>
              <w:rPr>
                <w:rFonts w:ascii="consolas" w:hAnsi="consolas" w:eastAsia="consolas" w:cs="consolas"/>
                <w:sz w:val="16"/>
              </w:rPr>
              <w:t>       3,229</w:t>
            </w:r>
          </w:p>
        </w:tc>
        <w:tc>
          <w:tcPr>
            <w:tcW w:w="1170" w:type="dxa"/>
          </w:tcPr>
          <w:p>
            <w:pPr>
              <w:spacing w:after="0"/>
              <w:jc w:val="right"/>
            </w:pPr>
            <w:r>
              <w:rPr>
                <w:rFonts w:ascii="consolas" w:hAnsi="consolas" w:eastAsia="consolas" w:cs="consolas"/>
                <w:sz w:val="16"/>
              </w:rPr>
              <w:t>         224</w:t>
            </w:r>
          </w:p>
        </w:tc>
        <w:tc>
          <w:tcPr>
            <w:tcW w:w="1170" w:type="dxa"/>
          </w:tcPr>
          <w:p>
            <w:pPr>
              <w:spacing w:after="0"/>
              <w:jc w:val="right"/>
            </w:pPr>
            <w:r>
              <w:rPr>
                <w:rFonts w:ascii="consolas" w:hAnsi="consolas" w:eastAsia="consolas" w:cs="consolas"/>
                <w:sz w:val="16"/>
              </w:rPr>
              <w:t>      12,515</w:t>
            </w:r>
          </w:p>
        </w:tc>
        <w:tc>
          <w:tcPr>
            <w:tcW w:w="1170" w:type="dxa"/>
          </w:tcPr>
          <w:p>
            <w:pPr>
              <w:spacing w:after="0"/>
              <w:jc w:val="right"/>
            </w:pPr>
            <w:r>
              <w:rPr>
                <w:rFonts w:ascii="consolas" w:hAnsi="consolas" w:eastAsia="consolas" w:cs="consolas"/>
                <w:sz w:val="16"/>
              </w:rPr>
              <w:t>      10,614</w:t>
            </w:r>
          </w:p>
        </w:tc>
        <w:tc>
          <w:tcPr>
            <w:tcW w:w="1170" w:type="dxa"/>
          </w:tcPr>
          <w:p>
            <w:pPr>
              <w:spacing w:after="0"/>
              <w:jc w:val="right"/>
            </w:pPr>
            <w:r>
              <w:rPr>
                <w:rFonts w:ascii="consolas" w:hAnsi="consolas" w:eastAsia="consolas" w:cs="consolas"/>
                <w:sz w:val="16"/>
              </w:rPr>
              <w:t>          35</w:t>
            </w:r>
          </w:p>
        </w:tc>
      </w:tr>
      <w:tr>
        <w:tc>
          <w:tcPr>
            <w:tcW w:w="1170" w:type="dxa"/>
          </w:tcPr>
          <w:p>
            <w:pPr>
              <w:spacing w:after="0"/>
              <w:jc w:val="right"/>
            </w:pPr>
            <w:r>
              <w:rPr>
                <w:rFonts w:ascii="consolas" w:hAnsi="consolas" w:eastAsia="consolas" w:cs="consolas"/>
                <w:sz w:val="16"/>
              </w:rPr>
              <w:t xml:space="preserve">83</w:t>
            </w:r>
          </w:p>
        </w:tc>
        <w:tc>
          <w:tcPr>
            <w:tcW w:w="1170" w:type="dxa"/>
          </w:tcPr>
          <w:p>
            <w:pPr>
              <w:spacing w:after="0"/>
              <w:jc w:val="right"/>
            </w:pPr>
            <w:r>
              <w:rPr>
                <w:rFonts w:ascii="consolas" w:hAnsi="consolas" w:eastAsia="consolas" w:cs="consolas"/>
                <w:sz w:val="16"/>
              </w:rPr>
              <w:t>       7,167</w:t>
            </w:r>
          </w:p>
        </w:tc>
        <w:tc>
          <w:tcPr>
            <w:tcW w:w="1170" w:type="dxa"/>
          </w:tcPr>
          <w:p>
            <w:pPr>
              <w:spacing w:after="0"/>
              <w:jc w:val="right"/>
            </w:pPr>
            <w:r>
              <w:rPr>
                <w:rFonts w:ascii="consolas" w:hAnsi="consolas" w:eastAsia="consolas" w:cs="consolas"/>
                <w:sz w:val="16"/>
              </w:rPr>
              <w:t>      10,041</w:t>
            </w:r>
          </w:p>
        </w:tc>
        <w:tc>
          <w:tcPr>
            <w:tcW w:w="1170" w:type="dxa"/>
          </w:tcPr>
          <w:p>
            <w:pPr>
              <w:spacing w:after="0"/>
              <w:jc w:val="right"/>
            </w:pPr>
            <w:r>
              <w:rPr>
                <w:rFonts w:ascii="consolas" w:hAnsi="consolas" w:eastAsia="consolas" w:cs="consolas"/>
                <w:sz w:val="16"/>
              </w:rPr>
              <w:t>      14,859</w:t>
            </w:r>
          </w:p>
        </w:tc>
        <w:tc>
          <w:tcPr>
            <w:tcW w:w="1170" w:type="dxa"/>
          </w:tcPr>
          <w:p>
            <w:pPr>
              <w:spacing w:after="0"/>
              <w:jc w:val="right"/>
            </w:pPr>
            <w:r>
              <w:rPr>
                <w:rFonts w:ascii="consolas" w:hAnsi="consolas" w:eastAsia="consolas" w:cs="consolas"/>
                <w:sz w:val="16"/>
              </w:rPr>
              <w:t>       1,904</w:t>
            </w:r>
          </w:p>
        </w:tc>
        <w:tc>
          <w:tcPr>
            <w:tcW w:w="1170" w:type="dxa"/>
          </w:tcPr>
          <w:p>
            <w:pPr>
              <w:spacing w:after="0"/>
              <w:jc w:val="right"/>
            </w:pPr>
            <w:r>
              <w:rPr>
                <w:rFonts w:ascii="consolas" w:hAnsi="consolas" w:eastAsia="consolas" w:cs="consolas"/>
                <w:sz w:val="16"/>
              </w:rPr>
              <w:t>      15,033</w:t>
            </w:r>
          </w:p>
        </w:tc>
        <w:tc>
          <w:tcPr>
            <w:tcW w:w="1170" w:type="dxa"/>
          </w:tcPr>
          <w:p>
            <w:pPr>
              <w:spacing w:after="0"/>
              <w:jc w:val="right"/>
            </w:pPr>
            <w:r>
              <w:rPr>
                <w:rFonts w:ascii="consolas" w:hAnsi="consolas" w:eastAsia="consolas" w:cs="consolas"/>
                <w:sz w:val="16"/>
              </w:rPr>
              <w:t>      15,157</w:t>
            </w:r>
          </w:p>
        </w:tc>
        <w:tc>
          <w:tcPr>
            <w:tcW w:w="1170" w:type="dxa"/>
          </w:tcPr>
          <w:p>
            <w:pPr>
              <w:spacing w:after="0"/>
              <w:jc w:val="right"/>
            </w:pPr>
            <w:r>
              <w:rPr>
                <w:rFonts w:ascii="consolas" w:hAnsi="consolas" w:eastAsia="consolas" w:cs="consolas"/>
                <w:sz w:val="16"/>
              </w:rPr>
              <w:t>         436</w:t>
            </w:r>
          </w:p>
        </w:tc>
      </w:tr>
      <w:tr>
        <w:tc>
          <w:tcPr>
            <w:tcW w:w="1170" w:type="dxa"/>
          </w:tcPr>
          <w:p>
            <w:pPr>
              <w:spacing w:after="0"/>
              <w:jc w:val="right"/>
            </w:pPr>
            <w:r>
              <w:rPr>
                <w:rFonts w:ascii="consolas" w:hAnsi="consolas" w:eastAsia="consolas" w:cs="consolas"/>
                <w:sz w:val="16"/>
              </w:rPr>
              <w:t xml:space="preserve">85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90</w:t>
            </w:r>
          </w:p>
        </w:tc>
        <w:tc>
          <w:tcPr>
            <w:tcW w:w="1170" w:type="dxa"/>
          </w:tcPr>
          <w:p>
            <w:pPr>
              <w:spacing w:after="0"/>
              <w:jc w:val="right"/>
            </w:pPr>
            <w:r>
              <w:rPr>
                <w:rFonts w:ascii="consolas" w:hAnsi="consolas" w:eastAsia="consolas" w:cs="consolas"/>
                <w:sz w:val="16"/>
              </w:rPr>
              <w:t>         411</w:t>
            </w:r>
          </w:p>
        </w:tc>
        <w:tc>
          <w:tcPr>
            <w:tcW w:w="1170" w:type="dxa"/>
          </w:tcPr>
          <w:p>
            <w:pPr>
              <w:spacing w:after="0"/>
              <w:jc w:val="right"/>
            </w:pPr>
            <w:r>
              <w:rPr>
                <w:rFonts w:ascii="consolas" w:hAnsi="consolas" w:eastAsia="consolas" w:cs="consolas"/>
                <w:sz w:val="16"/>
              </w:rPr>
              <w:t>      20,045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491</w:t>
            </w:r>
          </w:p>
        </w:tc>
        <w:tc>
          <w:tcPr>
            <w:tcW w:w="1170" w:type="dxa"/>
          </w:tcPr>
          <w:p>
            <w:pPr>
              <w:spacing w:after="0"/>
              <w:jc w:val="right"/>
            </w:pPr>
            <w:r>
              <w:rPr>
                <w:rFonts w:ascii="consolas" w:hAnsi="consolas" w:eastAsia="consolas" w:cs="consolas"/>
                <w:sz w:val="16"/>
              </w:rPr>
              <w:t>          13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91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15,197</w:t>
            </w:r>
          </w:p>
        </w:tc>
        <w:tc>
          <w:tcPr>
            <w:tcW w:w="1170" w:type="dxa"/>
          </w:tcPr>
          <w:p>
            <w:pPr>
              <w:spacing w:after="0"/>
              <w:jc w:val="right"/>
            </w:pPr>
            <w:r>
              <w:rPr>
                <w:rFonts w:ascii="consolas" w:hAnsi="consolas" w:eastAsia="consolas" w:cs="consolas"/>
                <w:sz w:val="16"/>
              </w:rPr>
              <w:t>       2,005</w:t>
            </w:r>
          </w:p>
        </w:tc>
        <w:tc>
          <w:tcPr>
            <w:tcW w:w="1170" w:type="dxa"/>
          </w:tcPr>
          <w:p>
            <w:pPr>
              <w:spacing w:after="0"/>
              <w:jc w:val="right"/>
            </w:pPr>
            <w:r>
              <w:rPr>
                <w:rFonts w:ascii="consolas" w:hAnsi="consolas" w:eastAsia="consolas" w:cs="consolas"/>
                <w:sz w:val="16"/>
              </w:rPr>
              <w:t>      17,761</w:t>
            </w:r>
          </w:p>
        </w:tc>
        <w:tc>
          <w:tcPr>
            <w:tcW w:w="1170" w:type="dxa"/>
          </w:tcPr>
          <w:p>
            <w:pPr>
              <w:spacing w:after="0"/>
              <w:jc w:val="right"/>
            </w:pPr>
            <w:r>
              <w:rPr>
                <w:rFonts w:ascii="consolas" w:hAnsi="consolas" w:eastAsia="consolas" w:cs="consolas"/>
                <w:sz w:val="16"/>
              </w:rPr>
              <w:t>      26,980</w:t>
            </w:r>
          </w:p>
        </w:tc>
        <w:tc>
          <w:tcPr>
            <w:tcW w:w="1170" w:type="dxa"/>
          </w:tcPr>
          <w:p>
            <w:pPr>
              <w:spacing w:after="0"/>
              <w:jc w:val="right"/>
            </w:pPr>
            <w:r>
              <w:rPr>
                <w:rFonts w:ascii="consolas" w:hAnsi="consolas" w:eastAsia="consolas" w:cs="consolas"/>
                <w:sz w:val="16"/>
              </w:rPr>
              <w:t>         339</w:t>
            </w:r>
          </w:p>
        </w:tc>
      </w:tr>
      <w:tr>
        <w:tc>
          <w:tcPr>
            <w:tcW w:w="1170" w:type="dxa"/>
          </w:tcPr>
          <w:p>
            <w:pPr>
              <w:spacing w:after="0"/>
              <w:jc w:val="right"/>
            </w:pPr>
            <w:r>
              <w:rPr>
                <w:rFonts w:ascii="consolas" w:hAnsi="consolas" w:eastAsia="consolas" w:cs="consolas"/>
                <w:sz w:val="16"/>
              </w:rPr>
              <w:t xml:space="preserve">92</w:t>
            </w:r>
          </w:p>
        </w:tc>
        <w:tc>
          <w:tcPr>
            <w:tcW w:w="1170" w:type="dxa"/>
          </w:tcPr>
          <w:p>
            <w:pPr>
              <w:spacing w:after="0"/>
              <w:jc w:val="right"/>
            </w:pPr>
            <w:r>
              <w:rPr>
                <w:rFonts w:ascii="consolas" w:hAnsi="consolas" w:eastAsia="consolas" w:cs="consolas"/>
                <w:sz w:val="16"/>
              </w:rPr>
              <w:t>       1,929</w:t>
            </w:r>
          </w:p>
        </w:tc>
        <w:tc>
          <w:tcPr>
            <w:tcW w:w="1170" w:type="dxa"/>
          </w:tcPr>
          <w:p>
            <w:pPr>
              <w:spacing w:after="0"/>
              <w:jc w:val="right"/>
            </w:pPr>
            <w:r>
              <w:rPr>
                <w:rFonts w:ascii="consolas" w:hAnsi="consolas" w:eastAsia="consolas" w:cs="consolas"/>
                <w:sz w:val="16"/>
              </w:rPr>
              <w:t>         807</w:t>
            </w:r>
          </w:p>
        </w:tc>
        <w:tc>
          <w:tcPr>
            <w:tcW w:w="1170" w:type="dxa"/>
          </w:tcPr>
          <w:p>
            <w:pPr>
              <w:spacing w:after="0"/>
              <w:jc w:val="right"/>
            </w:pPr>
            <w:r>
              <w:rPr>
                <w:rFonts w:ascii="consolas" w:hAnsi="consolas" w:eastAsia="consolas" w:cs="consolas"/>
                <w:sz w:val="16"/>
              </w:rPr>
              <w:t>       3,362</w:t>
            </w:r>
          </w:p>
        </w:tc>
        <w:tc>
          <w:tcPr>
            <w:tcW w:w="1170" w:type="dxa"/>
          </w:tcPr>
          <w:p>
            <w:pPr>
              <w:spacing w:after="0"/>
              <w:jc w:val="right"/>
            </w:pPr>
            <w:r>
              <w:rPr>
                <w:rFonts w:ascii="consolas" w:hAnsi="consolas" w:eastAsia="consolas" w:cs="consolas"/>
                <w:sz w:val="16"/>
              </w:rPr>
              <w:t>         446</w:t>
            </w:r>
          </w:p>
        </w:tc>
        <w:tc>
          <w:tcPr>
            <w:tcW w:w="1170" w:type="dxa"/>
          </w:tcPr>
          <w:p>
            <w:pPr>
              <w:spacing w:after="0"/>
              <w:jc w:val="right"/>
            </w:pPr>
            <w:r>
              <w:rPr>
                <w:rFonts w:ascii="consolas" w:hAnsi="consolas" w:eastAsia="consolas" w:cs="consolas"/>
                <w:sz w:val="16"/>
              </w:rPr>
              <w:t>       1,271</w:t>
            </w:r>
          </w:p>
        </w:tc>
        <w:tc>
          <w:tcPr>
            <w:tcW w:w="1170" w:type="dxa"/>
          </w:tcPr>
          <w:p>
            <w:pPr>
              <w:spacing w:after="0"/>
              <w:jc w:val="right"/>
            </w:pPr>
            <w:r>
              <w:rPr>
                <w:rFonts w:ascii="consolas" w:hAnsi="consolas" w:eastAsia="consolas" w:cs="consolas"/>
                <w:sz w:val="16"/>
              </w:rPr>
              <w:t>       1,115</w:t>
            </w:r>
          </w:p>
        </w:tc>
        <w:tc>
          <w:tcPr>
            <w:tcW w:w="1170" w:type="dxa"/>
          </w:tcPr>
          <w:p>
            <w:pPr>
              <w:spacing w:after="0"/>
              <w:jc w:val="right"/>
            </w:pPr>
            <w:r>
              <w:rPr>
                <w:rFonts w:ascii="consolas" w:hAnsi="consolas" w:eastAsia="consolas" w:cs="consolas"/>
                <w:sz w:val="16"/>
              </w:rPr>
              <w:t>          22</w:t>
            </w:r>
          </w:p>
        </w:tc>
      </w:tr>
      <w:tr>
        <w:tc>
          <w:tcPr>
            <w:tcW w:w="1170" w:type="dxa"/>
          </w:tcPr>
          <w:p>
            <w:pPr>
              <w:spacing w:after="0"/>
              <w:jc w:val="right"/>
            </w:pPr>
            <w:r>
              <w:rPr>
                <w:rFonts w:ascii="consolas" w:hAnsi="consolas" w:eastAsia="consolas" w:cs="consolas"/>
                <w:sz w:val="16"/>
              </w:rPr>
              <w:t xml:space="preserve">93</w:t>
            </w:r>
          </w:p>
        </w:tc>
        <w:tc>
          <w:tcPr>
            <w:tcW w:w="1170" w:type="dxa"/>
          </w:tcPr>
          <w:p>
            <w:pPr>
              <w:spacing w:after="0"/>
              <w:jc w:val="right"/>
            </w:pPr>
            <w:r>
              <w:rPr>
                <w:rFonts w:ascii="consolas" w:hAnsi="consolas" w:eastAsia="consolas" w:cs="consolas"/>
                <w:sz w:val="16"/>
              </w:rPr>
              <w:t>       3,725</w:t>
            </w:r>
          </w:p>
        </w:tc>
        <w:tc>
          <w:tcPr>
            <w:tcW w:w="1170" w:type="dxa"/>
          </w:tcPr>
          <w:p>
            <w:pPr>
              <w:spacing w:after="0"/>
              <w:jc w:val="right"/>
            </w:pPr>
            <w:r>
              <w:rPr>
                <w:rFonts w:ascii="consolas" w:hAnsi="consolas" w:eastAsia="consolas" w:cs="consolas"/>
                <w:sz w:val="16"/>
              </w:rPr>
              <w:t>       3,885</w:t>
            </w:r>
          </w:p>
        </w:tc>
        <w:tc>
          <w:tcPr>
            <w:tcW w:w="1170" w:type="dxa"/>
          </w:tcPr>
          <w:p>
            <w:pPr>
              <w:spacing w:after="0"/>
              <w:jc w:val="right"/>
            </w:pPr>
            <w:r>
              <w:rPr>
                <w:rFonts w:ascii="consolas" w:hAnsi="consolas" w:eastAsia="consolas" w:cs="consolas"/>
                <w:sz w:val="16"/>
              </w:rPr>
              <w:t>      18,272</w:t>
            </w:r>
          </w:p>
        </w:tc>
        <w:tc>
          <w:tcPr>
            <w:tcW w:w="1170" w:type="dxa"/>
          </w:tcPr>
          <w:p>
            <w:pPr>
              <w:spacing w:after="0"/>
              <w:jc w:val="right"/>
            </w:pPr>
            <w:r>
              <w:rPr>
                <w:rFonts w:ascii="consolas" w:hAnsi="consolas" w:eastAsia="consolas" w:cs="consolas"/>
                <w:sz w:val="16"/>
              </w:rPr>
              <w:t>       1,054</w:t>
            </w:r>
          </w:p>
        </w:tc>
        <w:tc>
          <w:tcPr>
            <w:tcW w:w="1170" w:type="dxa"/>
          </w:tcPr>
          <w:p>
            <w:pPr>
              <w:spacing w:after="0"/>
              <w:jc w:val="right"/>
            </w:pPr>
            <w:r>
              <w:rPr>
                <w:rFonts w:ascii="consolas" w:hAnsi="consolas" w:eastAsia="consolas" w:cs="consolas"/>
                <w:sz w:val="16"/>
              </w:rPr>
              <w:t>      13,800</w:t>
            </w:r>
          </w:p>
        </w:tc>
        <w:tc>
          <w:tcPr>
            <w:tcW w:w="1170" w:type="dxa"/>
          </w:tcPr>
          <w:p>
            <w:pPr>
              <w:spacing w:after="0"/>
              <w:jc w:val="right"/>
            </w:pPr>
            <w:r>
              <w:rPr>
                <w:rFonts w:ascii="consolas" w:hAnsi="consolas" w:eastAsia="consolas" w:cs="consolas"/>
                <w:sz w:val="16"/>
              </w:rPr>
              <w:t>      11,320</w:t>
            </w:r>
          </w:p>
        </w:tc>
        <w:tc>
          <w:tcPr>
            <w:tcW w:w="1170" w:type="dxa"/>
          </w:tcPr>
          <w:p>
            <w:pPr>
              <w:spacing w:after="0"/>
              <w:jc w:val="right"/>
            </w:pPr>
            <w:r>
              <w:rPr>
                <w:rFonts w:ascii="consolas" w:hAnsi="consolas" w:eastAsia="consolas" w:cs="consolas"/>
                <w:sz w:val="16"/>
              </w:rPr>
              <w:t>         411</w:t>
            </w:r>
          </w:p>
        </w:tc>
      </w:tr>
      <w:tr>
        <w:tc>
          <w:tcPr>
            <w:tcW w:w="1170" w:type="dxa"/>
          </w:tcPr>
          <w:p>
            <w:pPr>
              <w:spacing w:after="0"/>
              <w:jc w:val="right"/>
            </w:pPr>
            <w:r>
              <w:rPr>
                <w:rFonts w:ascii="consolas" w:hAnsi="consolas" w:eastAsia="consolas" w:cs="consolas"/>
                <w:sz w:val="16"/>
              </w:rPr>
              <w:t xml:space="preserve">94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3,725</w:t>
            </w:r>
          </w:p>
        </w:tc>
        <w:tc>
          <w:tcPr>
            <w:tcW w:w="1170" w:type="dxa"/>
          </w:tcPr>
          <w:p>
            <w:pPr>
              <w:spacing w:after="0"/>
              <w:jc w:val="right"/>
            </w:pPr>
            <w:r>
              <w:rPr>
                <w:rFonts w:ascii="consolas" w:hAnsi="consolas" w:eastAsia="consolas" w:cs="consolas"/>
                <w:sz w:val="16"/>
              </w:rPr>
              <w:t>         238</w:t>
            </w:r>
          </w:p>
        </w:tc>
        <w:tc>
          <w:tcPr>
            <w:tcW w:w="1170" w:type="dxa"/>
          </w:tcPr>
          <w:p>
            <w:pPr>
              <w:spacing w:after="0"/>
              <w:jc w:val="right"/>
            </w:pPr>
            <w:r>
              <w:rPr>
                <w:rFonts w:ascii="consolas" w:hAnsi="consolas" w:eastAsia="consolas" w:cs="consolas"/>
                <w:sz w:val="16"/>
              </w:rPr>
              <w:t>         694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60</w:t>
            </w:r>
          </w:p>
        </w:tc>
      </w:tr>
      <w:tr>
        <w:tc>
          <w:tcPr>
            <w:tcW w:w="1170" w:type="dxa"/>
          </w:tcPr>
          <w:p>
            <w:pPr>
              <w:spacing w:after="0"/>
              <w:jc w:val="right"/>
            </w:pPr>
            <w:r>
              <w:rPr>
                <w:rFonts w:ascii="consolas" w:hAnsi="consolas" w:eastAsia="consolas" w:cs="consolas"/>
                <w:sz w:val="16"/>
              </w:rPr>
              <w:t xml:space="preserve">95</w:t>
            </w:r>
          </w:p>
        </w:tc>
        <w:tc>
          <w:tcPr>
            <w:tcW w:w="1170" w:type="dxa"/>
          </w:tcPr>
          <w:p>
            <w:pPr>
              <w:spacing w:after="0"/>
              <w:jc w:val="right"/>
            </w:pPr>
            <w:r>
              <w:rPr>
                <w:rFonts w:ascii="consolas" w:hAnsi="consolas" w:eastAsia="consolas" w:cs="consolas"/>
                <w:sz w:val="16"/>
              </w:rPr>
              <w:t>       7,488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w:t>
            </w:r>
          </w:p>
        </w:tc>
        <w:tc>
          <w:tcPr>
            <w:tcW w:w="1170" w:type="dxa"/>
          </w:tcPr>
          <w:p>
            <w:pPr>
              <w:spacing w:after="0"/>
              <w:jc w:val="right"/>
            </w:pPr>
            <w:r>
              <w:rPr>
                <w:rFonts w:ascii="consolas" w:hAnsi="consolas" w:eastAsia="consolas" w:cs="consolas"/>
                <w:sz w:val="16"/>
              </w:rPr>
              <w:t>           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r>
      <w:tr>
        <w:tc>
          <w:tcPr>
            <w:tcW w:w="1170" w:type="dxa"/>
          </w:tcPr>
          <w:p>
            <w:pPr>
              <w:spacing w:after="0"/>
              <w:jc w:val="right"/>
            </w:pPr>
            <w:r>
              <w:rPr>
                <w:rFonts w:ascii="consolas" w:hAnsi="consolas" w:eastAsia="consolas" w:cs="consolas"/>
                <w:sz w:val="16"/>
              </w:rPr>
              <w:t xml:space="preserve">96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4,223</w:t>
            </w:r>
          </w:p>
        </w:tc>
        <w:tc>
          <w:tcPr>
            <w:tcW w:w="1170" w:type="dxa"/>
          </w:tcPr>
          <w:p>
            <w:pPr>
              <w:spacing w:after="0"/>
              <w:jc w:val="right"/>
            </w:pPr>
            <w:r>
              <w:rPr>
                <w:rFonts w:ascii="consolas" w:hAnsi="consolas" w:eastAsia="consolas" w:cs="consolas"/>
                <w:sz w:val="16"/>
              </w:rPr>
              <w:t>         493</w:t>
            </w:r>
          </w:p>
        </w:tc>
        <w:tc>
          <w:tcPr>
            <w:tcW w:w="1170" w:type="dxa"/>
          </w:tcPr>
          <w:p>
            <w:pPr>
              <w:spacing w:after="0"/>
              <w:jc w:val="right"/>
            </w:pPr>
            <w:r>
              <w:rPr>
                <w:rFonts w:ascii="consolas" w:hAnsi="consolas" w:eastAsia="consolas" w:cs="consolas"/>
                <w:sz w:val="16"/>
              </w:rPr>
              <w:t>         416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78</w:t>
            </w:r>
          </w:p>
        </w:tc>
      </w:tr>
      <w:tr>
        <w:tc>
          <w:tcPr>
            <w:tcW w:w="1170" w:type="dxa"/>
          </w:tcPr>
          <w:p>
            <w:pPr>
              <w:spacing w:after="0"/>
              <w:jc w:val="right"/>
            </w:pPr>
            <w:r>
              <w:rPr>
                <w:rFonts w:ascii="consolas" w:hAnsi="consolas" w:eastAsia="consolas" w:cs="consolas"/>
                <w:sz w:val="16"/>
              </w:rPr>
              <w:t xml:space="preserve">99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100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1,555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110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210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310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162,158</w:t>
            </w:r>
          </w:p>
        </w:tc>
        <w:tc>
          <w:tcPr>
            <w:tcW w:w="1170" w:type="dxa"/>
            <w:tcBorders>
              <w:bottom w:val="single" w:color="000000"/>
            </w:tcBorders>
          </w:tcPr>
          <w:p>
            <w:pPr>
              <w:spacing w:after="0"/>
              <w:jc w:val="right"/>
            </w:pPr>
            <w:r>
              <w:rPr>
                <w:rFonts w:ascii="consolas" w:hAnsi="consolas" w:eastAsia="consolas" w:cs="consolas"/>
                <w:sz w:val="16"/>
              </w:rPr>
              <w:t>     166,865</w:t>
            </w:r>
          </w:p>
        </w:tc>
        <w:tc>
          <w:tcPr>
            <w:tcW w:w="1170" w:type="dxa"/>
            <w:tcBorders>
              <w:bottom w:val="single" w:color="000000"/>
            </w:tcBorders>
          </w:tcPr>
          <w:p>
            <w:pPr>
              <w:spacing w:after="0"/>
              <w:jc w:val="right"/>
            </w:pPr>
            <w:r>
              <w:rPr>
                <w:rFonts w:ascii="consolas" w:hAnsi="consolas" w:eastAsia="consolas" w:cs="consolas"/>
                <w:sz w:val="16"/>
              </w:rPr>
              <w:t>      67,033</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18,022</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isco08_4</w:t>
      </w:r>
    </w:p>
    <w:p>
      <w:pPr>
        <w:rPr>
          <w:color w:val="4682B4"/>
        </w:rPr>
      </w:pPr>
      <w:r>
        <w:t/>
      </w:r>
      <w:r>
        <w:rPr>
          <w:rFonts/>
          <w:color w:val="4682B4"/>
        </w:rPr>
        <w:t xml:space="preserve">Occupation: ISCO-08 4 digits</w:t>
        <w:br w:type="textWrapping"/>
      </w:r>
      <w:r>
        <w:rPr>
          <w:rFonts/>
          <w:color w:val="4682B4"/>
        </w:rPr>
        <w:t xml:space="preserve">&lt;500+ categories&gt;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isco08_4</w:t>
              <w:br w:type="textWrapping"/>
            </w:r>
            <w:r>
              <w:rPr>
                <w:rFonts w:ascii="consolas" w:hAnsi="consolas" w:eastAsia="consolas" w:cs="consolas"/>
                <w:b w:val="true"/>
                <w:sz w:val="18"/>
              </w:rPr>
              <w:t xml:space="preserve">       Label: </w:t>
            </w:r>
            <w:r>
              <w:rPr>
                <w:rFonts w:ascii="consolas" w:hAnsi="consolas" w:eastAsia="consolas" w:cs="consolas"/>
                <w:sz w:val="18"/>
              </w:rPr>
              <w:t xml:space="preserve">Occupation: ISCO-08 4 digits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713</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2,226,180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3,110.98       </w:t>
              <w:br w:type="textWrapping"/>
            </w:r>
            <w:r>
              <w:rPr>
                <w:rFonts w:ascii="consolas" w:hAnsi="consolas" w:eastAsia="consolas" w:cs="consolas"/>
                <w:b w:val="true"/>
                <w:sz w:val="18"/>
              </w:rPr>
              <w:t xml:space="preserve">       SD: </w:t>
            </w:r>
            <w:r>
              <w:rPr>
                <w:rFonts w:ascii="consolas" w:hAnsi="consolas" w:eastAsia="consolas" w:cs="consolas"/>
                <w:sz w:val="18"/>
              </w:rPr>
              <w:t xml:space="preserve">3,047.89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110.0</w:t>
            </w:r>
          </w:p>
        </w:tc>
        <w:tc>
          <w:tcPr>
            <w:tcW w:w="1170" w:type="dxa"/>
          </w:tcPr>
          <w:p>
            <w:pPr>
              <w:spacing w:after="0"/>
              <w:jc w:val="right"/>
            </w:pPr>
            <w:r>
              <w:rPr>
                <w:rFonts w:ascii="consolas" w:hAnsi="consolas" w:eastAsia="consolas" w:cs="consolas"/>
                <w:sz w:val="16"/>
              </w:rPr>
              <w:t>   9,629.0</w:t>
            </w:r>
          </w:p>
        </w:tc>
        <w:tc>
          <w:tcPr>
            <w:tcW w:w="1170" w:type="dxa"/>
          </w:tcPr>
          <w:p>
            <w:pPr>
              <w:spacing w:after="0"/>
              <w:jc w:val="right"/>
            </w:pPr>
            <w:r>
              <w:rPr>
                <w:rFonts w:ascii="consolas" w:hAnsi="consolas" w:eastAsia="consolas" w:cs="consolas"/>
                <w:sz w:val="16"/>
              </w:rPr>
              <w:t>   4,945.2</w:t>
            </w:r>
          </w:p>
        </w:tc>
        <w:tc>
          <w:tcPr>
            <w:tcW w:w="1170" w:type="dxa"/>
          </w:tcPr>
          <w:p>
            <w:pPr>
              <w:spacing w:after="0"/>
              <w:jc w:val="right"/>
            </w:pPr>
            <w:r>
              <w:rPr>
                <w:rFonts w:ascii="consolas" w:hAnsi="consolas" w:eastAsia="consolas" w:cs="consolas"/>
                <w:sz w:val="16"/>
              </w:rPr>
              <w:t>   4,321.0</w:t>
            </w:r>
          </w:p>
        </w:tc>
        <w:tc>
          <w:tcPr>
            <w:tcW w:w="1170" w:type="dxa"/>
          </w:tcPr>
          <w:p>
            <w:pPr>
              <w:spacing w:after="0"/>
              <w:jc w:val="right"/>
            </w:pPr>
            <w:r>
              <w:rPr>
                <w:rFonts w:ascii="consolas" w:hAnsi="consolas" w:eastAsia="consolas" w:cs="consolas"/>
                <w:sz w:val="16"/>
              </w:rPr>
              <w:t>   2,612.0</w:t>
            </w:r>
          </w:p>
        </w:tc>
        <w:tc>
          <w:tcPr>
            <w:tcW w:w="1170" w:type="dxa"/>
          </w:tcPr>
          <w:p>
            <w:pPr>
              <w:spacing w:after="0"/>
              <w:jc w:val="right"/>
            </w:pPr>
            <w:r>
              <w:rPr>
                <w:rFonts w:ascii="consolas" w:hAnsi="consolas" w:eastAsia="consolas" w:cs="consolas"/>
                <w:sz w:val="16"/>
              </w:rPr>
              <w:t>   7,421.0</w:t>
            </w:r>
          </w:p>
        </w:tc>
        <w:tc>
          <w:tcPr>
            <w:tcW w:w="1170" w:type="dxa"/>
          </w:tcPr>
          <w:p>
            <w:pPr>
              <w:spacing w:after="0"/>
              <w:jc w:val="right"/>
            </w:pPr>
            <w:r>
              <w:rPr>
                <w:rFonts w:ascii="consolas" w:hAnsi="consolas" w:eastAsia="consolas" w:cs="consolas"/>
                <w:sz w:val="16"/>
              </w:rPr>
              <w:t>   2,703.4</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9,620.0</w:t>
            </w:r>
          </w:p>
        </w:tc>
        <w:tc>
          <w:tcPr>
            <w:tcW w:w="1170" w:type="dxa"/>
          </w:tcPr>
          <w:p>
            <w:pPr>
              <w:spacing w:after="0"/>
              <w:jc w:val="right"/>
            </w:pPr>
            <w:r>
              <w:rPr>
                <w:rFonts w:ascii="consolas" w:hAnsi="consolas" w:eastAsia="consolas" w:cs="consolas"/>
                <w:sz w:val="16"/>
              </w:rPr>
              <w:t>   4,187.0</w:t>
            </w:r>
          </w:p>
        </w:tc>
        <w:tc>
          <w:tcPr>
            <w:tcW w:w="1170" w:type="dxa"/>
          </w:tcPr>
          <w:p>
            <w:pPr>
              <w:spacing w:after="0"/>
              <w:jc w:val="right"/>
            </w:pPr>
            <w:r>
              <w:rPr>
                <w:rFonts w:ascii="consolas" w:hAnsi="consolas" w:eastAsia="consolas" w:cs="consolas"/>
                <w:sz w:val="16"/>
              </w:rPr>
              <w:t>   3,511.0</w:t>
            </w:r>
          </w:p>
        </w:tc>
        <w:tc>
          <w:tcPr>
            <w:tcW w:w="1170" w:type="dxa"/>
          </w:tcPr>
          <w:p>
            <w:pPr>
              <w:spacing w:after="0"/>
              <w:jc w:val="right"/>
            </w:pPr>
            <w:r>
              <w:rPr>
                <w:rFonts w:ascii="consolas" w:hAnsi="consolas" w:eastAsia="consolas" w:cs="consolas"/>
                <w:sz w:val="16"/>
              </w:rPr>
              <w:t>   2,340.0</w:t>
            </w:r>
          </w:p>
        </w:tc>
        <w:tc>
          <w:tcPr>
            <w:tcW w:w="1170" w:type="dxa"/>
          </w:tcPr>
          <w:p>
            <w:pPr>
              <w:spacing w:after="0"/>
              <w:jc w:val="right"/>
            </w:pPr>
            <w:r>
              <w:rPr>
                <w:rFonts w:ascii="consolas" w:hAnsi="consolas" w:eastAsia="consolas" w:cs="consolas"/>
                <w:sz w:val="16"/>
              </w:rPr>
              <w:t>   5,311.0</w:t>
            </w:r>
          </w:p>
        </w:tc>
        <w:tc>
          <w:tcPr>
            <w:tcW w:w="1170" w:type="dxa"/>
          </w:tcPr>
          <w:p>
            <w:pPr>
              <w:spacing w:after="0"/>
              <w:jc w:val="right"/>
            </w:pPr>
            <w:r>
              <w:rPr>
                <w:rFonts w:ascii="consolas" w:hAnsi="consolas" w:eastAsia="consolas" w:cs="consolas"/>
                <w:sz w:val="16"/>
              </w:rPr>
              <w:t>   2,149.3</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9,629.0</w:t>
            </w:r>
          </w:p>
        </w:tc>
        <w:tc>
          <w:tcPr>
            <w:tcW w:w="1170" w:type="dxa"/>
          </w:tcPr>
          <w:p>
            <w:pPr>
              <w:spacing w:after="0"/>
              <w:jc w:val="right"/>
            </w:pPr>
            <w:r>
              <w:rPr>
                <w:rFonts w:ascii="consolas" w:hAnsi="consolas" w:eastAsia="consolas" w:cs="consolas"/>
                <w:sz w:val="16"/>
              </w:rPr>
              <w:t>   2,559.8</w:t>
            </w:r>
          </w:p>
        </w:tc>
        <w:tc>
          <w:tcPr>
            <w:tcW w:w="1170" w:type="dxa"/>
          </w:tcPr>
          <w:p>
            <w:pPr>
              <w:spacing w:after="0"/>
              <w:jc w:val="right"/>
            </w:pPr>
            <w:r>
              <w:rPr>
                <w:rFonts w:ascii="consolas" w:hAnsi="consolas" w:eastAsia="consolas" w:cs="consolas"/>
                <w:sz w:val="16"/>
              </w:rPr>
              <w:t>   2,131.0</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4,190.0</w:t>
            </w:r>
          </w:p>
        </w:tc>
        <w:tc>
          <w:tcPr>
            <w:tcW w:w="1170" w:type="dxa"/>
          </w:tcPr>
          <w:p>
            <w:pPr>
              <w:spacing w:after="0"/>
              <w:jc w:val="right"/>
            </w:pPr>
            <w:r>
              <w:rPr>
                <w:rFonts w:ascii="consolas" w:hAnsi="consolas" w:eastAsia="consolas" w:cs="consolas"/>
                <w:sz w:val="16"/>
              </w:rPr>
              <w:t>   2,962.5</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-2.0</w:t>
            </w:r>
          </w:p>
        </w:tc>
        <w:tc>
          <w:tcPr>
            <w:tcW w:w="1170" w:type="dxa"/>
            <w:tcBorders>
              <w:bottom w:val="single" w:color="000000"/>
            </w:tcBorders>
          </w:tcPr>
          <w:p>
            <w:pPr>
              <w:spacing w:after="0"/>
              <w:jc w:val="right"/>
            </w:pPr>
            <w:r>
              <w:rPr>
                <w:rFonts w:ascii="consolas" w:hAnsi="consolas" w:eastAsia="consolas" w:cs="consolas"/>
                <w:sz w:val="16"/>
              </w:rPr>
              <w:t>   9,629.0</w:t>
            </w:r>
          </w:p>
        </w:tc>
        <w:tc>
          <w:tcPr>
            <w:tcW w:w="1170" w:type="dxa"/>
            <w:tcBorders>
              <w:bottom w:val="single" w:color="000000"/>
            </w:tcBorders>
          </w:tcPr>
          <w:p>
            <w:pPr>
              <w:spacing w:after="0"/>
              <w:jc w:val="right"/>
            </w:pPr>
            <w:r>
              <w:rPr>
                <w:rFonts w:ascii="consolas" w:hAnsi="consolas" w:eastAsia="consolas" w:cs="consolas"/>
                <w:sz w:val="16"/>
              </w:rPr>
              <w:t>     648.5</w:t>
            </w:r>
          </w:p>
        </w:tc>
        <w:tc>
          <w:tcPr>
            <w:tcW w:w="1170" w:type="dxa"/>
            <w:tcBorders>
              <w:bottom w:val="single" w:color="000000"/>
            </w:tcBorders>
          </w:tcPr>
          <w:p>
            <w:pPr>
              <w:spacing w:after="0"/>
              <w:jc w:val="right"/>
            </w:pPr>
            <w:r>
              <w:rPr>
                <w:rFonts w:ascii="consolas" w:hAnsi="consolas" w:eastAsia="consolas" w:cs="consolas"/>
                <w:sz w:val="16"/>
              </w:rPr>
              <w:t>      -2.0</w:t>
            </w:r>
          </w:p>
        </w:tc>
        <w:tc>
          <w:tcPr>
            <w:tcW w:w="1170" w:type="dxa"/>
            <w:tcBorders>
              <w:bottom w:val="single" w:color="000000"/>
            </w:tcBorders>
          </w:tcPr>
          <w:p>
            <w:pPr>
              <w:spacing w:after="0"/>
              <w:jc w:val="right"/>
            </w:pPr>
            <w:r>
              <w:rPr>
                <w:rFonts w:ascii="consolas" w:hAnsi="consolas" w:eastAsia="consolas" w:cs="consolas"/>
                <w:sz w:val="16"/>
              </w:rPr>
              <w:t>      -2.0</w:t>
            </w:r>
          </w:p>
        </w:tc>
        <w:tc>
          <w:tcPr>
            <w:tcW w:w="1170" w:type="dxa"/>
            <w:tcBorders>
              <w:bottom w:val="single" w:color="000000"/>
            </w:tcBorders>
          </w:tcPr>
          <w:p>
            <w:pPr>
              <w:spacing w:after="0"/>
              <w:jc w:val="right"/>
            </w:pPr>
            <w:r>
              <w:rPr>
                <w:rFonts w:ascii="consolas" w:hAnsi="consolas" w:eastAsia="consolas" w:cs="consolas"/>
                <w:sz w:val="16"/>
              </w:rPr>
              <w:t>      -2.0</w:t>
            </w:r>
          </w:p>
        </w:tc>
        <w:tc>
          <w:tcPr>
            <w:tcW w:w="1170" w:type="dxa"/>
            <w:tcBorders>
              <w:bottom w:val="single" w:color="000000"/>
            </w:tcBorders>
          </w:tcPr>
          <w:p>
            <w:pPr>
              <w:spacing w:after="0"/>
              <w:jc w:val="right"/>
            </w:pPr>
            <w:r>
              <w:rPr>
                <w:rFonts w:ascii="consolas" w:hAnsi="consolas" w:eastAsia="consolas" w:cs="consolas"/>
                <w:sz w:val="16"/>
              </w:rPr>
              <w:t>   1,702.0</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9,629.0</w:t>
            </w:r>
          </w:p>
        </w:tc>
        <w:tc>
          <w:tcPr>
            <w:tcW w:w="1170" w:type="dxa"/>
            <w:tcBorders>
              <w:top w:val="single" w:color="000000"/>
              <w:bottom w:val="single" w:color="000000"/>
            </w:tcBorders>
          </w:tcPr>
          <w:p>
            <w:pPr>
              <w:spacing w:after="0"/>
              <w:jc w:val="right"/>
            </w:pPr>
            <w:r>
              <w:rPr>
                <w:rFonts w:ascii="consolas" w:hAnsi="consolas" w:eastAsia="consolas" w:cs="consolas"/>
                <w:sz w:val="16"/>
              </w:rPr>
              <w:t>   3,111.0</w:t>
            </w:r>
          </w:p>
        </w:tc>
        <w:tc>
          <w:tcPr>
            <w:tcW w:w="1170" w:type="dxa"/>
            <w:tcBorders>
              <w:top w:val="single" w:color="000000"/>
              <w:bottom w:val="single" w:color="000000"/>
            </w:tcBorders>
          </w:tcPr>
          <w:p>
            <w:pPr>
              <w:spacing w:after="0"/>
              <w:jc w:val="right"/>
            </w:pPr>
            <w:r>
              <w:rPr>
                <w:rFonts w:ascii="consolas" w:hAnsi="consolas" w:eastAsia="consolas" w:cs="consolas"/>
                <w:sz w:val="16"/>
              </w:rPr>
              <w:t>   2,470.0</w:t>
            </w:r>
          </w:p>
        </w:tc>
        <w:tc>
          <w:tcPr>
            <w:tcW w:w="1170" w:type="dxa"/>
            <w:tcBorders>
              <w:top w:val="single" w:color="000000"/>
              <w:bottom w:val="single" w:color="000000"/>
            </w:tcBorders>
          </w:tcPr>
          <w:p>
            <w:pPr>
              <w:spacing w:after="0"/>
              <w:jc w:val="right"/>
            </w:pPr>
            <w:r>
              <w:rPr>
                <w:rFonts w:ascii="consolas" w:hAnsi="consolas" w:eastAsia="consolas" w:cs="consolas"/>
                <w:sz w:val="16"/>
              </w:rPr>
              <w:t>      -1.0</w:t>
            </w:r>
          </w:p>
        </w:tc>
        <w:tc>
          <w:tcPr>
            <w:tcW w:w="1170" w:type="dxa"/>
            <w:tcBorders>
              <w:top w:val="single" w:color="000000"/>
              <w:bottom w:val="single" w:color="000000"/>
            </w:tcBorders>
          </w:tcPr>
          <w:p>
            <w:pPr>
              <w:spacing w:after="0"/>
              <w:jc w:val="right"/>
            </w:pPr>
            <w:r>
              <w:rPr>
                <w:rFonts w:ascii="consolas" w:hAnsi="consolas" w:eastAsia="consolas" w:cs="consolas"/>
                <w:sz w:val="16"/>
              </w:rPr>
              <w:t>   5,212.0</w:t>
            </w:r>
          </w:p>
        </w:tc>
        <w:tc>
          <w:tcPr>
            <w:tcW w:w="1170" w:type="dxa"/>
            <w:tcBorders>
              <w:top w:val="single" w:color="000000"/>
              <w:bottom w:val="single" w:color="000000"/>
            </w:tcBorders>
          </w:tcPr>
          <w:p>
            <w:pPr>
              <w:spacing w:after="0"/>
              <w:jc w:val="right"/>
            </w:pPr>
            <w:r>
              <w:rPr>
                <w:rFonts w:ascii="consolas" w:hAnsi="consolas" w:eastAsia="consolas" w:cs="consolas"/>
                <w:sz w:val="16"/>
              </w:rPr>
              <w:t>   3,047.9</w:t>
            </w:r>
          </w:p>
        </w:tc>
      </w:tr>
    </w:tbl>
    <w:p>
      <w:r>
        <w:t/>
      </w:r>
    </w:p>
    <w:p>
      <w:r>
        <w:t/>
      </w:r>
      <w:r>
        <w:t xml:space="preserve"/>
        <w:br w:type="textWrapping"/>
      </w:r>
    </w:p>
    <w:p>
      <w:pPr>
        <w:shd w:val="solid" w:color="B0C4DE" w:fill=""/>
      </w:pPr>
      <w:r>
        <w:t/>
      </w:r>
      <w:r>
        <w:rPr>
          <w:b w:val="true"/>
          <w:sz w:val="26"/>
        </w:rPr>
        <w:t xml:space="preserve">isco88_4</w:t>
      </w:r>
    </w:p>
    <w:p>
      <w:pPr>
        <w:rPr>
          <w:color w:val="4682B4"/>
        </w:rPr>
      </w:pPr>
      <w:r>
        <w:t/>
      </w:r>
      <w:r>
        <w:rPr>
          <w:rFonts/>
          <w:color w:val="4682B4"/>
        </w:rPr>
        <w:t xml:space="preserve">Occupation: ISCO-88 4 digits</w:t>
        <w:br w:type="textWrapping"/>
      </w:r>
      <w:r>
        <w:rPr>
          <w:rFonts/>
          <w:color w:val="4682B4"/>
        </w:rPr>
        <w:t xml:space="preserve">&lt;500+ categories&gt;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isco88_4</w:t>
              <w:br w:type="textWrapping"/>
            </w:r>
            <w:r>
              <w:rPr>
                <w:rFonts w:ascii="consolas" w:hAnsi="consolas" w:eastAsia="consolas" w:cs="consolas"/>
                <w:b w:val="true"/>
                <w:sz w:val="18"/>
              </w:rPr>
              <w:t xml:space="preserve">       Label: </w:t>
            </w:r>
            <w:r>
              <w:rPr>
                <w:rFonts w:ascii="consolas" w:hAnsi="consolas" w:eastAsia="consolas" w:cs="consolas"/>
                <w:sz w:val="18"/>
              </w:rPr>
              <w:t xml:space="preserve">Occupation: ISCO-88 4 digits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594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2,615,528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4,613.67       </w:t>
              <w:br w:type="textWrapping"/>
            </w:r>
            <w:r>
              <w:rPr>
                <w:rFonts w:ascii="consolas" w:hAnsi="consolas" w:eastAsia="consolas" w:cs="consolas"/>
                <w:b w:val="true"/>
                <w:sz w:val="18"/>
              </w:rPr>
              <w:t xml:space="preserve">       SD: </w:t>
            </w:r>
            <w:r>
              <w:rPr>
                <w:rFonts w:ascii="consolas" w:hAnsi="consolas" w:eastAsia="consolas" w:cs="consolas"/>
                <w:sz w:val="18"/>
              </w:rPr>
              <w:t xml:space="preserve">2,580.30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110.0</w:t>
            </w:r>
          </w:p>
        </w:tc>
        <w:tc>
          <w:tcPr>
            <w:tcW w:w="1170" w:type="dxa"/>
          </w:tcPr>
          <w:p>
            <w:pPr>
              <w:spacing w:after="0"/>
              <w:jc w:val="right"/>
            </w:pPr>
            <w:r>
              <w:rPr>
                <w:rFonts w:ascii="consolas" w:hAnsi="consolas" w:eastAsia="consolas" w:cs="consolas"/>
                <w:sz w:val="16"/>
              </w:rPr>
              <w:t>   9,333.0</w:t>
            </w:r>
          </w:p>
        </w:tc>
        <w:tc>
          <w:tcPr>
            <w:tcW w:w="1170" w:type="dxa"/>
          </w:tcPr>
          <w:p>
            <w:pPr>
              <w:spacing w:after="0"/>
              <w:jc w:val="right"/>
            </w:pPr>
            <w:r>
              <w:rPr>
                <w:rFonts w:ascii="consolas" w:hAnsi="consolas" w:eastAsia="consolas" w:cs="consolas"/>
                <w:sz w:val="16"/>
              </w:rPr>
              <w:t>   4,898.2</w:t>
            </w:r>
          </w:p>
        </w:tc>
        <w:tc>
          <w:tcPr>
            <w:tcW w:w="1170" w:type="dxa"/>
          </w:tcPr>
          <w:p>
            <w:pPr>
              <w:spacing w:after="0"/>
              <w:jc w:val="right"/>
            </w:pPr>
            <w:r>
              <w:rPr>
                <w:rFonts w:ascii="consolas" w:hAnsi="consolas" w:eastAsia="consolas" w:cs="consolas"/>
                <w:sz w:val="16"/>
              </w:rPr>
              <w:t>   4,190.0</w:t>
            </w:r>
          </w:p>
        </w:tc>
        <w:tc>
          <w:tcPr>
            <w:tcW w:w="1170" w:type="dxa"/>
          </w:tcPr>
          <w:p>
            <w:pPr>
              <w:spacing w:after="0"/>
              <w:jc w:val="right"/>
            </w:pPr>
            <w:r>
              <w:rPr>
                <w:rFonts w:ascii="consolas" w:hAnsi="consolas" w:eastAsia="consolas" w:cs="consolas"/>
                <w:sz w:val="16"/>
              </w:rPr>
              <w:t>   2,422.0</w:t>
            </w:r>
          </w:p>
        </w:tc>
        <w:tc>
          <w:tcPr>
            <w:tcW w:w="1170" w:type="dxa"/>
          </w:tcPr>
          <w:p>
            <w:pPr>
              <w:spacing w:after="0"/>
              <w:jc w:val="right"/>
            </w:pPr>
            <w:r>
              <w:rPr>
                <w:rFonts w:ascii="consolas" w:hAnsi="consolas" w:eastAsia="consolas" w:cs="consolas"/>
                <w:sz w:val="16"/>
              </w:rPr>
              <w:t>   7,242.0</w:t>
            </w:r>
          </w:p>
        </w:tc>
        <w:tc>
          <w:tcPr>
            <w:tcW w:w="1170" w:type="dxa"/>
          </w:tcPr>
          <w:p>
            <w:pPr>
              <w:spacing w:after="0"/>
              <w:jc w:val="right"/>
            </w:pPr>
            <w:r>
              <w:rPr>
                <w:rFonts w:ascii="consolas" w:hAnsi="consolas" w:eastAsia="consolas" w:cs="consolas"/>
                <w:sz w:val="16"/>
              </w:rPr>
              <w:t>   2,716.3</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-9.0</w:t>
            </w:r>
          </w:p>
        </w:tc>
        <w:tc>
          <w:tcPr>
            <w:tcW w:w="1170" w:type="dxa"/>
          </w:tcPr>
          <w:p>
            <w:pPr>
              <w:spacing w:after="0"/>
              <w:jc w:val="right"/>
            </w:pPr>
            <w:r>
              <w:rPr>
                <w:rFonts w:ascii="consolas" w:hAnsi="consolas" w:eastAsia="consolas" w:cs="consolas"/>
                <w:sz w:val="16"/>
              </w:rPr>
              <w:t>   9,629.0</w:t>
            </w:r>
          </w:p>
        </w:tc>
        <w:tc>
          <w:tcPr>
            <w:tcW w:w="1170" w:type="dxa"/>
          </w:tcPr>
          <w:p>
            <w:pPr>
              <w:spacing w:after="0"/>
              <w:jc w:val="right"/>
            </w:pPr>
            <w:r>
              <w:rPr>
                <w:rFonts w:ascii="consolas" w:hAnsi="consolas" w:eastAsia="consolas" w:cs="consolas"/>
                <w:sz w:val="16"/>
              </w:rPr>
              <w:t>   3,922.2</w:t>
            </w:r>
          </w:p>
        </w:tc>
        <w:tc>
          <w:tcPr>
            <w:tcW w:w="1170" w:type="dxa"/>
          </w:tcPr>
          <w:p>
            <w:pPr>
              <w:spacing w:after="0"/>
              <w:jc w:val="right"/>
            </w:pPr>
            <w:r>
              <w:rPr>
                <w:rFonts w:ascii="consolas" w:hAnsi="consolas" w:eastAsia="consolas" w:cs="consolas"/>
                <w:sz w:val="16"/>
              </w:rPr>
              <w:t>   3,334.0</w:t>
            </w:r>
          </w:p>
        </w:tc>
        <w:tc>
          <w:tcPr>
            <w:tcW w:w="1170" w:type="dxa"/>
          </w:tcPr>
          <w:p>
            <w:pPr>
              <w:spacing w:after="0"/>
              <w:jc w:val="right"/>
            </w:pPr>
            <w:r>
              <w:rPr>
                <w:rFonts w:ascii="consolas" w:hAnsi="consolas" w:eastAsia="consolas" w:cs="consolas"/>
                <w:sz w:val="16"/>
              </w:rPr>
              <w:t>   2,342.0</w:t>
            </w:r>
          </w:p>
        </w:tc>
        <w:tc>
          <w:tcPr>
            <w:tcW w:w="1170" w:type="dxa"/>
          </w:tcPr>
          <w:p>
            <w:pPr>
              <w:spacing w:after="0"/>
              <w:jc w:val="right"/>
            </w:pPr>
            <w:r>
              <w:rPr>
                <w:rFonts w:ascii="consolas" w:hAnsi="consolas" w:eastAsia="consolas" w:cs="consolas"/>
                <w:sz w:val="16"/>
              </w:rPr>
              <w:t>   5,211.0</w:t>
            </w:r>
          </w:p>
        </w:tc>
        <w:tc>
          <w:tcPr>
            <w:tcW w:w="1170" w:type="dxa"/>
          </w:tcPr>
          <w:p>
            <w:pPr>
              <w:spacing w:after="0"/>
              <w:jc w:val="right"/>
            </w:pPr>
            <w:r>
              <w:rPr>
                <w:rFonts w:ascii="consolas" w:hAnsi="consolas" w:eastAsia="consolas" w:cs="consolas"/>
                <w:sz w:val="16"/>
              </w:rPr>
              <w:t>   2,057.4</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-9.0</w:t>
            </w:r>
          </w:p>
        </w:tc>
        <w:tc>
          <w:tcPr>
            <w:tcW w:w="1170" w:type="dxa"/>
            <w:tcBorders>
              <w:top w:val="single" w:color="000000"/>
              <w:bottom w:val="single" w:color="000000"/>
            </w:tcBorders>
          </w:tcPr>
          <w:p>
            <w:pPr>
              <w:spacing w:after="0"/>
              <w:jc w:val="right"/>
            </w:pPr>
            <w:r>
              <w:rPr>
                <w:rFonts w:ascii="consolas" w:hAnsi="consolas" w:eastAsia="consolas" w:cs="consolas"/>
                <w:sz w:val="16"/>
              </w:rPr>
              <w:t>   9,629.0</w:t>
            </w:r>
          </w:p>
        </w:tc>
        <w:tc>
          <w:tcPr>
            <w:tcW w:w="1170" w:type="dxa"/>
            <w:tcBorders>
              <w:top w:val="single" w:color="000000"/>
              <w:bottom w:val="single" w:color="000000"/>
            </w:tcBorders>
          </w:tcPr>
          <w:p>
            <w:pPr>
              <w:spacing w:after="0"/>
              <w:jc w:val="right"/>
            </w:pPr>
            <w:r>
              <w:rPr>
                <w:rFonts w:ascii="consolas" w:hAnsi="consolas" w:eastAsia="consolas" w:cs="consolas"/>
                <w:sz w:val="16"/>
              </w:rPr>
              <w:t>   4,613.7</w:t>
            </w:r>
          </w:p>
        </w:tc>
        <w:tc>
          <w:tcPr>
            <w:tcW w:w="1170" w:type="dxa"/>
            <w:tcBorders>
              <w:top w:val="single" w:color="000000"/>
              <w:bottom w:val="single" w:color="000000"/>
            </w:tcBorders>
          </w:tcPr>
          <w:p>
            <w:pPr>
              <w:spacing w:after="0"/>
              <w:jc w:val="right"/>
            </w:pPr>
            <w:r>
              <w:rPr>
                <w:rFonts w:ascii="consolas" w:hAnsi="consolas" w:eastAsia="consolas" w:cs="consolas"/>
                <w:sz w:val="16"/>
              </w:rPr>
              <w:t>   4,115.0</w:t>
            </w:r>
          </w:p>
        </w:tc>
        <w:tc>
          <w:tcPr>
            <w:tcW w:w="1170" w:type="dxa"/>
            <w:tcBorders>
              <w:top w:val="single" w:color="000000"/>
              <w:bottom w:val="single" w:color="000000"/>
            </w:tcBorders>
          </w:tcPr>
          <w:p>
            <w:pPr>
              <w:spacing w:after="0"/>
              <w:jc w:val="right"/>
            </w:pPr>
            <w:r>
              <w:rPr>
                <w:rFonts w:ascii="consolas" w:hAnsi="consolas" w:eastAsia="consolas" w:cs="consolas"/>
                <w:sz w:val="16"/>
              </w:rPr>
              <w:t>   2,411.0</w:t>
            </w:r>
          </w:p>
        </w:tc>
        <w:tc>
          <w:tcPr>
            <w:tcW w:w="1170" w:type="dxa"/>
            <w:tcBorders>
              <w:top w:val="single" w:color="000000"/>
              <w:bottom w:val="single" w:color="000000"/>
            </w:tcBorders>
          </w:tcPr>
          <w:p>
            <w:pPr>
              <w:spacing w:after="0"/>
              <w:jc w:val="right"/>
            </w:pPr>
            <w:r>
              <w:rPr>
                <w:rFonts w:ascii="consolas" w:hAnsi="consolas" w:eastAsia="consolas" w:cs="consolas"/>
                <w:sz w:val="16"/>
              </w:rPr>
              <w:t>   7,137.0</w:t>
            </w:r>
          </w:p>
        </w:tc>
        <w:tc>
          <w:tcPr>
            <w:tcW w:w="1170" w:type="dxa"/>
            <w:tcBorders>
              <w:top w:val="single" w:color="000000"/>
              <w:bottom w:val="single" w:color="000000"/>
            </w:tcBorders>
          </w:tcPr>
          <w:p>
            <w:pPr>
              <w:spacing w:after="0"/>
              <w:jc w:val="right"/>
            </w:pPr>
            <w:r>
              <w:rPr>
                <w:rFonts w:ascii="consolas" w:hAnsi="consolas" w:eastAsia="consolas" w:cs="consolas"/>
                <w:sz w:val="16"/>
              </w:rPr>
              <w:t>   2,580.3</w:t>
            </w:r>
          </w:p>
        </w:tc>
      </w:tr>
    </w:tbl>
    <w:p>
      <w:r>
        <w:t/>
      </w:r>
    </w:p>
    <w:p>
      <w:r>
        <w:t/>
      </w:r>
      <w:r>
        <w:t xml:space="preserve"/>
        <w:br w:type="textWrapping"/>
      </w:r>
    </w:p>
    <w:p>
      <w:pPr>
        <w:shd w:val="solid" w:color="B0C4DE" w:fill=""/>
      </w:pPr>
      <w:r>
        <w:t/>
      </w:r>
      <w:r>
        <w:rPr>
          <w:b w:val="true"/>
          <w:sz w:val="26"/>
        </w:rPr>
        <w:t xml:space="preserve">isco88_3</w:t>
      </w:r>
    </w:p>
    <w:p>
      <w:pPr>
        <w:rPr>
          <w:color w:val="4682B4"/>
        </w:rPr>
      </w:pPr>
      <w:r>
        <w:t/>
      </w:r>
      <w:r>
        <w:rPr>
          <w:rFonts/>
          <w:color w:val="4682B4"/>
        </w:rPr>
        <w:t xml:space="preserve">Occupation: ISCO-88 3 digits</w:t>
        <w:br w:type="textWrapping"/>
      </w:r>
      <w:r>
        <w:rPr>
          <w:rFonts/>
          <w:color w:val="4682B4"/>
        </w:rPr>
        <w:t xml:space="preserve">&lt;100+ categories&gt;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isco88_3</w:t>
              <w:br w:type="textWrapping"/>
            </w:r>
            <w:r>
              <w:rPr>
                <w:rFonts w:ascii="consolas" w:hAnsi="consolas" w:eastAsia="consolas" w:cs="consolas"/>
                <w:b w:val="true"/>
                <w:sz w:val="18"/>
              </w:rPr>
              <w:t xml:space="preserve">       Label: </w:t>
            </w:r>
            <w:r>
              <w:rPr>
                <w:rFonts w:ascii="consolas" w:hAnsi="consolas" w:eastAsia="consolas" w:cs="consolas"/>
                <w:sz w:val="18"/>
              </w:rPr>
              <w:t xml:space="preserve">Occupation: ISCO-88 3 digits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119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2,648,628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249.44         </w:t>
              <w:br w:type="textWrapping"/>
            </w:r>
            <w:r>
              <w:rPr>
                <w:rFonts w:ascii="consolas" w:hAnsi="consolas" w:eastAsia="consolas" w:cs="consolas"/>
                <w:b w:val="true"/>
                <w:sz w:val="18"/>
              </w:rPr>
              <w:t xml:space="preserve">       SD: </w:t>
            </w:r>
            <w:r>
              <w:rPr>
                <w:rFonts w:ascii="consolas" w:hAnsi="consolas" w:eastAsia="consolas" w:cs="consolas"/>
                <w:sz w:val="18"/>
              </w:rPr>
              <w:t xml:space="preserve">290.94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933.0</w:t>
            </w:r>
          </w:p>
        </w:tc>
        <w:tc>
          <w:tcPr>
            <w:tcW w:w="1170" w:type="dxa"/>
          </w:tcPr>
          <w:p>
            <w:pPr>
              <w:spacing w:after="0"/>
              <w:jc w:val="right"/>
            </w:pPr>
            <w:r>
              <w:rPr>
                <w:rFonts w:ascii="consolas" w:hAnsi="consolas" w:eastAsia="consolas" w:cs="consolas"/>
                <w:sz w:val="16"/>
              </w:rPr>
              <w:t>     249.4</w:t>
            </w:r>
          </w:p>
        </w:tc>
        <w:tc>
          <w:tcPr>
            <w:tcW w:w="1170" w:type="dxa"/>
          </w:tcPr>
          <w:p>
            <w:pPr>
              <w:spacing w:after="0"/>
              <w:jc w:val="right"/>
            </w:pPr>
            <w:r>
              <w:rPr>
                <w:rFonts w:ascii="consolas" w:hAnsi="consolas" w:eastAsia="consolas" w:cs="consolas"/>
                <w:sz w:val="16"/>
              </w:rPr>
              <w:t>     123.0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422.0</w:t>
            </w:r>
          </w:p>
        </w:tc>
        <w:tc>
          <w:tcPr>
            <w:tcW w:w="1170" w:type="dxa"/>
          </w:tcPr>
          <w:p>
            <w:pPr>
              <w:spacing w:after="0"/>
              <w:jc w:val="right"/>
            </w:pPr>
            <w:r>
              <w:rPr>
                <w:rFonts w:ascii="consolas" w:hAnsi="consolas" w:eastAsia="consolas" w:cs="consolas"/>
                <w:sz w:val="16"/>
              </w:rPr>
              <w:t>     290.9</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933.0</w:t>
            </w:r>
          </w:p>
        </w:tc>
        <w:tc>
          <w:tcPr>
            <w:tcW w:w="1170" w:type="dxa"/>
            <w:tcBorders>
              <w:top w:val="single" w:color="000000"/>
              <w:bottom w:val="single" w:color="000000"/>
            </w:tcBorders>
          </w:tcPr>
          <w:p>
            <w:pPr>
              <w:spacing w:after="0"/>
              <w:jc w:val="right"/>
            </w:pPr>
            <w:r>
              <w:rPr>
                <w:rFonts w:ascii="consolas" w:hAnsi="consolas" w:eastAsia="consolas" w:cs="consolas"/>
                <w:sz w:val="16"/>
              </w:rPr>
              <w:t>     249.4</w:t>
            </w:r>
          </w:p>
        </w:tc>
        <w:tc>
          <w:tcPr>
            <w:tcW w:w="1170" w:type="dxa"/>
            <w:tcBorders>
              <w:top w:val="single" w:color="000000"/>
              <w:bottom w:val="single" w:color="000000"/>
            </w:tcBorders>
          </w:tcPr>
          <w:p>
            <w:pPr>
              <w:spacing w:after="0"/>
              <w:jc w:val="right"/>
            </w:pPr>
            <w:r>
              <w:rPr>
                <w:rFonts w:ascii="consolas" w:hAnsi="consolas" w:eastAsia="consolas" w:cs="consolas"/>
                <w:sz w:val="16"/>
              </w:rPr>
              <w:t>     123.0</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422.0</w:t>
            </w:r>
          </w:p>
        </w:tc>
        <w:tc>
          <w:tcPr>
            <w:tcW w:w="1170" w:type="dxa"/>
            <w:tcBorders>
              <w:top w:val="single" w:color="000000"/>
              <w:bottom w:val="single" w:color="000000"/>
            </w:tcBorders>
          </w:tcPr>
          <w:p>
            <w:pPr>
              <w:spacing w:after="0"/>
              <w:jc w:val="right"/>
            </w:pPr>
            <w:r>
              <w:rPr>
                <w:rFonts w:ascii="consolas" w:hAnsi="consolas" w:eastAsia="consolas" w:cs="consolas"/>
                <w:sz w:val="16"/>
              </w:rPr>
              <w:t>     290.9</w:t>
            </w:r>
          </w:p>
        </w:tc>
      </w:tr>
    </w:tbl>
    <w:p>
      <w:r>
        <w:t/>
      </w:r>
    </w:p>
    <w:p>
      <w:r>
        <w:t/>
      </w:r>
      <w:r>
        <w:t xml:space="preserve"/>
        <w:br w:type="textWrapping"/>
      </w:r>
    </w:p>
    <w:p>
      <w:pPr>
        <w:shd w:val="solid" w:color="B0C4DE" w:fill=""/>
      </w:pPr>
      <w:r>
        <w:t/>
      </w:r>
      <w:r>
        <w:rPr>
          <w:b w:val="true"/>
          <w:sz w:val="26"/>
        </w:rPr>
        <w:t xml:space="preserve">supervis</w:t>
      </w:r>
    </w:p>
    <w:p>
      <w:pPr>
        <w:rPr>
          <w:color w:val="4682B4"/>
        </w:rPr>
      </w:pPr>
      <w:r>
        <w:t/>
      </w:r>
      <w:r>
        <w:rPr>
          <w:rFonts/>
          <w:color w:val="4682B4"/>
        </w:rPr>
        <w:t xml:space="preserve">Supervisory position</w:t>
        <w:br w:type="textWrapping"/>
      </w:r>
      <w:r>
        <w:rPr>
          <w:rFonts/>
          <w:color w:val="4682B4"/>
        </w:rPr>
        <w:t xml:space="preserve">   (0):   [0] No</w:t>
        <w:br w:type="textWrapping"/>
      </w:r>
      <w:r>
        <w:rPr>
          <w:rFonts/>
          <w:color w:val="4682B4"/>
        </w:rPr>
        <w:t xml:space="preserve">   (1):   [1] Yes</w:t>
        <w:br w:type="textWrapping"/>
      </w:r>
      <w:r>
        <w:rPr>
          <w:rFonts/>
          <w:color w:val="4682B4"/>
        </w:rPr>
        <w:t xml:space="preserve">Respondent has supervisory/menagerial responsibilities at the job.</w:t>
        <w:br w:type="textWrapping"/>
      </w:r>
      <w:r>
        <w:rPr>
          <w:rFonts/>
          <w:color w:val="FF0000"/>
        </w:rPr>
        <w:t xml:space="preserve">XXX ADD DESRIPTION AND TABEL MANUALLY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supervis</w:t>
              <w:br w:type="textWrapping"/>
            </w:r>
            <w:r>
              <w:rPr>
                <w:rFonts w:ascii="consolas" w:hAnsi="consolas" w:eastAsia="consolas" w:cs="consolas"/>
                <w:b w:val="true"/>
                <w:sz w:val="18"/>
              </w:rPr>
              <w:t xml:space="preserve">       Label: </w:t>
            </w:r>
            <w:r>
              <w:rPr>
                <w:rFonts w:ascii="consolas" w:hAnsi="consolas" w:eastAsia="consolas" w:cs="consolas"/>
                <w:sz w:val="18"/>
              </w:rPr>
              <w:t xml:space="preserve">Supervisory position</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2,321,208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-1.05          </w:t>
              <w:br w:type="textWrapping"/>
            </w:r>
            <w:r>
              <w:rPr>
                <w:rFonts w:ascii="consolas" w:hAnsi="consolas" w:eastAsia="consolas" w:cs="consolas"/>
                <w:b w:val="true"/>
                <w:sz w:val="18"/>
              </w:rPr>
              <w:t xml:space="preserve">       SD: </w:t>
            </w:r>
            <w:r>
              <w:rPr>
                <w:rFonts w:ascii="consolas" w:hAnsi="consolas" w:eastAsia="consolas" w:cs="consolas"/>
                <w:sz w:val="18"/>
              </w:rPr>
              <w:t xml:space="preserve">1.69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564,849</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18.3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513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49,088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461,555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301,567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1706758</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55.3</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103,666</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72,519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388,664</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513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820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878</w:t>
            </w:r>
          </w:p>
        </w:tc>
        <w:tc>
          <w:tcPr>
            <w:tcW w:w="1170" w:type="dxa"/>
          </w:tcPr>
          <w:p>
            <w:pPr>
              <w:spacing w:after="0"/>
              <w:jc w:val="right"/>
            </w:pPr>
            <w:r>
              <w:rPr>
                <w:rFonts w:ascii="consolas" w:hAnsi="consolas" w:eastAsia="consolas" w:cs="consolas"/>
                <w:sz w:val="16"/>
              </w:rPr>
              <w:t>      47,348</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100,973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70,001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251,634</w:t>
            </w:r>
          </w:p>
        </w:tc>
        <w:tc>
          <w:tcPr>
            <w:tcW w:w="1170" w:type="dxa"/>
          </w:tcPr>
          <w:p>
            <w:pPr>
              <w:spacing w:after="0"/>
              <w:jc w:val="right"/>
            </w:pPr>
            <w:r>
              <w:rPr>
                <w:rFonts w:ascii="consolas" w:hAnsi="consolas" w:eastAsia="consolas" w:cs="consolas"/>
                <w:sz w:val="16"/>
              </w:rPr>
              <w:t>      38,947</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85,935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60,061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141,710</w:t>
            </w:r>
          </w:p>
        </w:tc>
        <w:tc>
          <w:tcPr>
            <w:tcW w:w="1170" w:type="dxa"/>
          </w:tcPr>
          <w:p>
            <w:pPr>
              <w:spacing w:after="0"/>
              <w:jc w:val="right"/>
            </w:pPr>
            <w:r>
              <w:rPr>
                <w:rFonts w:ascii="consolas" w:hAnsi="consolas" w:eastAsia="consolas" w:cs="consolas"/>
                <w:sz w:val="16"/>
              </w:rPr>
              <w:t>      13,861</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16,199</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Employment: Industry and sector of organization</w:t>
      </w:r>
    </w:p>
    <w:p>
      <w:r>
        <w:t/>
      </w:r>
      <w:r>
        <w:rPr>
          <w:color w:val="FF0000"/>
        </w:rPr>
        <w:t xml:space="preserve">XXX ADD DESRIPTION AND TABEL MANUALLY XXX</w:t>
      </w:r>
    </w:p>
    <w:p>
      <w:pPr>
        <w:shd w:val="solid" w:color="B0C4DE" w:fill=""/>
      </w:pPr>
      <w:r>
        <w:t/>
      </w:r>
      <w:r>
        <w:rPr>
          <w:b w:val="true"/>
          <w:sz w:val="26"/>
        </w:rPr>
        <w:t xml:space="preserve">indust1</w:t>
      </w:r>
    </w:p>
    <w:p>
      <w:pPr>
        <w:rPr>
          <w:color w:val="4682B4"/>
        </w:rPr>
      </w:pPr>
      <w:r>
        <w:t/>
      </w:r>
      <w:r>
        <w:rPr>
          <w:rFonts/>
          <w:color w:val="4682B4"/>
        </w:rPr>
        <w:t xml:space="preserve">Industry (major groups)</w:t>
        <w:br w:type="textWrapping"/>
      </w:r>
      <w:r>
        <w:rPr>
          <w:rFonts/>
          <w:color w:val="4682B4"/>
        </w:rPr>
        <w:t xml:space="preserve">   (1):   [1] Production, Construction, Heavy Ind</w:t>
        <w:br w:type="textWrapping"/>
      </w:r>
      <w:r>
        <w:rPr>
          <w:rFonts/>
          <w:color w:val="4682B4"/>
        </w:rPr>
        <w:t xml:space="preserve">   (2):   [2] Trade and Services</w:t>
        <w:br w:type="textWrapping"/>
      </w:r>
      <w:r>
        <w:rPr>
          <w:rFonts/>
          <w:color w:val="4682B4"/>
        </w:rPr>
        <w:t xml:space="preserve">   (3):   [3] Public services</w:t>
        <w:br w:type="textWrapping"/>
      </w:r>
      <w:r>
        <w:rPr>
          <w:rFonts/>
          <w:color w:val="4682B4"/>
        </w:rPr>
        <w:t xml:space="preserve">   (4):   4</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indust1</w:t>
              <w:br w:type="textWrapping"/>
            </w:r>
            <w:r>
              <w:rPr>
                <w:rFonts w:ascii="consolas" w:hAnsi="consolas" w:eastAsia="consolas" w:cs="consolas"/>
                <w:b w:val="true"/>
                <w:sz w:val="18"/>
              </w:rPr>
              <w:t xml:space="preserve">       Label: </w:t>
            </w:r>
            <w:r>
              <w:rPr>
                <w:rFonts w:ascii="consolas" w:hAnsi="consolas" w:eastAsia="consolas" w:cs="consolas"/>
                <w:sz w:val="18"/>
              </w:rPr>
              <w:t xml:space="preserve">Industry (major groups)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1,316,921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0.56           </w:t>
              <w:br w:type="textWrapping"/>
            </w:r>
            <w:r>
              <w:rPr>
                <w:rFonts w:ascii="consolas" w:hAnsi="consolas" w:eastAsia="consolas" w:cs="consolas"/>
                <w:b w:val="true"/>
                <w:sz w:val="18"/>
              </w:rPr>
              <w:t xml:space="preserve">       SD: </w:t>
            </w:r>
            <w:r>
              <w:rPr>
                <w:rFonts w:ascii="consolas" w:hAnsi="consolas" w:eastAsia="consolas" w:cs="consolas"/>
                <w:sz w:val="18"/>
              </w:rPr>
              <w:t xml:space="preserve">2.48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28,007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Does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641,665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11,622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58,376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Production, Construction, Heavy Ind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475,832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Trade and Services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732,935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Public services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548,583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10,059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577,251</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18.7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28,007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103,666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151,174</w:t>
            </w:r>
          </w:p>
        </w:tc>
        <w:tc>
          <w:tcPr>
            <w:tcW w:w="1170" w:type="dxa"/>
          </w:tcPr>
          <w:p>
            <w:pPr>
              <w:spacing w:after="0"/>
              <w:jc w:val="right"/>
            </w:pPr>
            <w:r>
              <w:rPr>
                <w:rFonts w:ascii="consolas" w:hAnsi="consolas" w:eastAsia="consolas" w:cs="consolas"/>
                <w:sz w:val="16"/>
              </w:rPr>
              <w:t>      70,657</w:t>
            </w:r>
          </w:p>
        </w:tc>
        <w:tc>
          <w:tcPr>
            <w:tcW w:w="1170" w:type="dxa"/>
          </w:tcPr>
          <w:p>
            <w:pPr>
              <w:spacing w:after="0"/>
              <w:jc w:val="right"/>
            </w:pPr>
            <w:r>
              <w:rPr>
                <w:rFonts w:ascii="consolas" w:hAnsi="consolas" w:eastAsia="consolas" w:cs="consolas"/>
                <w:sz w:val="16"/>
              </w:rPr>
              <w:t>     316,168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3,725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7,897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1,236</w:t>
            </w:r>
          </w:p>
        </w:tc>
        <w:tc>
          <w:tcPr>
            <w:tcW w:w="1170" w:type="dxa"/>
          </w:tcPr>
          <w:p>
            <w:pPr>
              <w:spacing w:after="0"/>
              <w:jc w:val="right"/>
            </w:pPr>
            <w:r>
              <w:rPr>
                <w:rFonts w:ascii="consolas" w:hAnsi="consolas" w:eastAsia="consolas" w:cs="consolas"/>
                <w:sz w:val="16"/>
              </w:rPr>
              <w:t>       4,019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52,722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399</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43,305</w:t>
            </w:r>
          </w:p>
        </w:tc>
        <w:tc>
          <w:tcPr>
            <w:tcW w:w="1170" w:type="dxa"/>
          </w:tcPr>
          <w:p>
            <w:pPr>
              <w:spacing w:after="0"/>
              <w:jc w:val="right"/>
            </w:pPr>
            <w:r>
              <w:rPr>
                <w:rFonts w:ascii="consolas" w:hAnsi="consolas" w:eastAsia="consolas" w:cs="consolas"/>
                <w:sz w:val="16"/>
              </w:rPr>
              <w:t>      75,312</w:t>
            </w:r>
          </w:p>
        </w:tc>
        <w:tc>
          <w:tcPr>
            <w:tcW w:w="1170" w:type="dxa"/>
          </w:tcPr>
          <w:p>
            <w:pPr>
              <w:spacing w:after="0"/>
              <w:jc w:val="right"/>
            </w:pPr>
            <w:r>
              <w:rPr>
                <w:rFonts w:ascii="consolas" w:hAnsi="consolas" w:eastAsia="consolas" w:cs="consolas"/>
                <w:sz w:val="16"/>
              </w:rPr>
              <w:t>      91,811</w:t>
            </w:r>
          </w:p>
        </w:tc>
        <w:tc>
          <w:tcPr>
            <w:tcW w:w="1170" w:type="dxa"/>
          </w:tcPr>
          <w:p>
            <w:pPr>
              <w:spacing w:after="0"/>
              <w:jc w:val="right"/>
            </w:pPr>
            <w:r>
              <w:rPr>
                <w:rFonts w:ascii="consolas" w:hAnsi="consolas" w:eastAsia="consolas" w:cs="consolas"/>
                <w:sz w:val="16"/>
              </w:rPr>
              <w:t>      26,467</w:t>
            </w:r>
          </w:p>
        </w:tc>
        <w:tc>
          <w:tcPr>
            <w:tcW w:w="1170" w:type="dxa"/>
          </w:tcPr>
          <w:p>
            <w:pPr>
              <w:spacing w:after="0"/>
              <w:jc w:val="right"/>
            </w:pPr>
            <w:r>
              <w:rPr>
                <w:rFonts w:ascii="consolas" w:hAnsi="consolas" w:eastAsia="consolas" w:cs="consolas"/>
                <w:sz w:val="16"/>
              </w:rPr>
              <w:t>     142,061</w:t>
            </w:r>
          </w:p>
        </w:tc>
        <w:tc>
          <w:tcPr>
            <w:tcW w:w="1170" w:type="dxa"/>
          </w:tcPr>
          <w:p>
            <w:pPr>
              <w:spacing w:after="0"/>
              <w:jc w:val="right"/>
            </w:pPr>
            <w:r>
              <w:rPr>
                <w:rFonts w:ascii="consolas" w:hAnsi="consolas" w:eastAsia="consolas" w:cs="consolas"/>
                <w:sz w:val="16"/>
              </w:rPr>
              <w:t>      86,986</w:t>
            </w:r>
          </w:p>
        </w:tc>
        <w:tc>
          <w:tcPr>
            <w:tcW w:w="1170" w:type="dxa"/>
          </w:tcPr>
          <w:p>
            <w:pPr>
              <w:spacing w:after="0"/>
              <w:jc w:val="right"/>
            </w:pPr>
            <w:r>
              <w:rPr>
                <w:rFonts w:ascii="consolas" w:hAnsi="consolas" w:eastAsia="consolas" w:cs="consolas"/>
                <w:sz w:val="16"/>
              </w:rPr>
              <w:t>       9,890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83,650</w:t>
            </w:r>
          </w:p>
        </w:tc>
        <w:tc>
          <w:tcPr>
            <w:tcW w:w="1170" w:type="dxa"/>
          </w:tcPr>
          <w:p>
            <w:pPr>
              <w:spacing w:after="0"/>
              <w:jc w:val="right"/>
            </w:pPr>
            <w:r>
              <w:rPr>
                <w:rFonts w:ascii="consolas" w:hAnsi="consolas" w:eastAsia="consolas" w:cs="consolas"/>
                <w:sz w:val="16"/>
              </w:rPr>
              <w:t>     103,367</w:t>
            </w:r>
          </w:p>
        </w:tc>
        <w:tc>
          <w:tcPr>
            <w:tcW w:w="1170" w:type="dxa"/>
          </w:tcPr>
          <w:p>
            <w:pPr>
              <w:spacing w:after="0"/>
              <w:jc w:val="right"/>
            </w:pPr>
            <w:r>
              <w:rPr>
                <w:rFonts w:ascii="consolas" w:hAnsi="consolas" w:eastAsia="consolas" w:cs="consolas"/>
                <w:sz w:val="16"/>
              </w:rPr>
              <w:t>     147,329</w:t>
            </w:r>
          </w:p>
        </w:tc>
        <w:tc>
          <w:tcPr>
            <w:tcW w:w="1170" w:type="dxa"/>
          </w:tcPr>
          <w:p>
            <w:pPr>
              <w:spacing w:after="0"/>
              <w:jc w:val="right"/>
            </w:pPr>
            <w:r>
              <w:rPr>
                <w:rFonts w:ascii="consolas" w:hAnsi="consolas" w:eastAsia="consolas" w:cs="consolas"/>
                <w:sz w:val="16"/>
              </w:rPr>
              <w:t>      48,076</w:t>
            </w:r>
          </w:p>
        </w:tc>
        <w:tc>
          <w:tcPr>
            <w:tcW w:w="1170" w:type="dxa"/>
          </w:tcPr>
          <w:p>
            <w:pPr>
              <w:spacing w:after="0"/>
              <w:jc w:val="right"/>
            </w:pPr>
            <w:r>
              <w:rPr>
                <w:rFonts w:ascii="consolas" w:hAnsi="consolas" w:eastAsia="consolas" w:cs="consolas"/>
                <w:sz w:val="16"/>
              </w:rPr>
              <w:t>     127,455</w:t>
            </w:r>
          </w:p>
        </w:tc>
        <w:tc>
          <w:tcPr>
            <w:tcW w:w="1170" w:type="dxa"/>
          </w:tcPr>
          <w:p>
            <w:pPr>
              <w:spacing w:after="0"/>
              <w:jc w:val="right"/>
            </w:pPr>
            <w:r>
              <w:rPr>
                <w:rFonts w:ascii="consolas" w:hAnsi="consolas" w:eastAsia="consolas" w:cs="consolas"/>
                <w:sz w:val="16"/>
              </w:rPr>
              <w:t>     205,921</w:t>
            </w:r>
          </w:p>
        </w:tc>
        <w:tc>
          <w:tcPr>
            <w:tcW w:w="1170" w:type="dxa"/>
          </w:tcPr>
          <w:p>
            <w:pPr>
              <w:spacing w:after="0"/>
              <w:jc w:val="right"/>
            </w:pPr>
            <w:r>
              <w:rPr>
                <w:rFonts w:ascii="consolas" w:hAnsi="consolas" w:eastAsia="consolas" w:cs="consolas"/>
                <w:sz w:val="16"/>
              </w:rPr>
              <w:t>      17,137</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56,270</w:t>
            </w:r>
          </w:p>
        </w:tc>
        <w:tc>
          <w:tcPr>
            <w:tcW w:w="1170" w:type="dxa"/>
          </w:tcPr>
          <w:p>
            <w:pPr>
              <w:spacing w:after="0"/>
              <w:jc w:val="right"/>
            </w:pPr>
            <w:r>
              <w:rPr>
                <w:rFonts w:ascii="consolas" w:hAnsi="consolas" w:eastAsia="consolas" w:cs="consolas"/>
                <w:sz w:val="16"/>
              </w:rPr>
              <w:t>      36,692</w:t>
            </w:r>
          </w:p>
        </w:tc>
        <w:tc>
          <w:tcPr>
            <w:tcW w:w="1170" w:type="dxa"/>
          </w:tcPr>
          <w:p>
            <w:pPr>
              <w:spacing w:after="0"/>
              <w:jc w:val="right"/>
            </w:pPr>
            <w:r>
              <w:rPr>
                <w:rFonts w:ascii="consolas" w:hAnsi="consolas" w:eastAsia="consolas" w:cs="consolas"/>
                <w:sz w:val="16"/>
              </w:rPr>
              <w:t>      93,720</w:t>
            </w:r>
          </w:p>
        </w:tc>
        <w:tc>
          <w:tcPr>
            <w:tcW w:w="1170" w:type="dxa"/>
          </w:tcPr>
          <w:p>
            <w:pPr>
              <w:spacing w:after="0"/>
              <w:jc w:val="right"/>
            </w:pPr>
            <w:r>
              <w:rPr>
                <w:rFonts w:ascii="consolas" w:hAnsi="consolas" w:eastAsia="consolas" w:cs="consolas"/>
                <w:sz w:val="16"/>
              </w:rPr>
              <w:t>      50,817</w:t>
            </w:r>
          </w:p>
        </w:tc>
        <w:tc>
          <w:tcPr>
            <w:tcW w:w="1170" w:type="dxa"/>
          </w:tcPr>
          <w:p>
            <w:pPr>
              <w:spacing w:after="0"/>
              <w:jc w:val="right"/>
            </w:pPr>
            <w:r>
              <w:rPr>
                <w:rFonts w:ascii="consolas" w:hAnsi="consolas" w:eastAsia="consolas" w:cs="consolas"/>
                <w:sz w:val="16"/>
              </w:rPr>
              <w:t>     145,243</w:t>
            </w:r>
          </w:p>
        </w:tc>
        <w:tc>
          <w:tcPr>
            <w:tcW w:w="1170" w:type="dxa"/>
          </w:tcPr>
          <w:p>
            <w:pPr>
              <w:spacing w:after="0"/>
              <w:jc w:val="right"/>
            </w:pPr>
            <w:r>
              <w:rPr>
                <w:rFonts w:ascii="consolas" w:hAnsi="consolas" w:eastAsia="consolas" w:cs="consolas"/>
                <w:sz w:val="16"/>
              </w:rPr>
              <w:t>     140,348</w:t>
            </w:r>
          </w:p>
        </w:tc>
        <w:tc>
          <w:tcPr>
            <w:tcW w:w="1170" w:type="dxa"/>
          </w:tcPr>
          <w:p>
            <w:pPr>
              <w:spacing w:after="0"/>
              <w:jc w:val="right"/>
            </w:pPr>
            <w:r>
              <w:rPr>
                <w:rFonts w:ascii="consolas" w:hAnsi="consolas" w:eastAsia="consolas" w:cs="consolas"/>
                <w:sz w:val="16"/>
              </w:rPr>
              <w:t>      25,493</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10,059</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162,159</w:t>
            </w:r>
          </w:p>
        </w:tc>
        <w:tc>
          <w:tcPr>
            <w:tcW w:w="1170" w:type="dxa"/>
            <w:tcBorders>
              <w:bottom w:val="single" w:color="000000"/>
            </w:tcBorders>
          </w:tcPr>
          <w:p>
            <w:pPr>
              <w:spacing w:after="0"/>
              <w:jc w:val="right"/>
            </w:pPr>
            <w:r>
              <w:rPr>
                <w:rFonts w:ascii="consolas" w:hAnsi="consolas" w:eastAsia="consolas" w:cs="consolas"/>
                <w:sz w:val="16"/>
              </w:rPr>
              <w:t>      11,605</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349,631</w:t>
            </w:r>
          </w:p>
        </w:tc>
        <w:tc>
          <w:tcPr>
            <w:tcW w:w="1170" w:type="dxa"/>
            <w:tcBorders>
              <w:bottom w:val="single" w:color="000000"/>
            </w:tcBorders>
          </w:tcPr>
          <w:p>
            <w:pPr>
              <w:spacing w:after="0"/>
              <w:jc w:val="right"/>
            </w:pPr>
            <w:r>
              <w:rPr>
                <w:rFonts w:ascii="consolas" w:hAnsi="consolas" w:eastAsia="consolas" w:cs="consolas"/>
                <w:sz w:val="16"/>
              </w:rPr>
              <w:t>      53,377</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indust2</w:t>
      </w:r>
    </w:p>
    <w:p>
      <w:pPr>
        <w:rPr>
          <w:color w:val="4682B4"/>
        </w:rPr>
      </w:pPr>
      <w:r>
        <w:t/>
      </w:r>
      <w:r>
        <w:rPr>
          <w:rFonts/>
          <w:color w:val="4682B4"/>
        </w:rPr>
        <w:t xml:space="preserve">Industry (submajor groups/1 dig)</w:t>
        <w:br w:type="textWrapping"/>
      </w:r>
      <w:r>
        <w:rPr>
          <w:rFonts/>
          <w:color w:val="4682B4"/>
        </w:rPr>
        <w:t xml:space="preserve">   (1):   [1] Agriculture</w:t>
        <w:br w:type="textWrapping"/>
      </w:r>
      <w:r>
        <w:rPr>
          <w:rFonts/>
          <w:color w:val="4682B4"/>
        </w:rPr>
        <w:t xml:space="preserve">   (2):   [2] Energy</w:t>
        <w:br w:type="textWrapping"/>
      </w:r>
      <w:r>
        <w:rPr>
          <w:rFonts/>
          <w:color w:val="4682B4"/>
        </w:rPr>
        <w:t xml:space="preserve">   (3):   [3] Mining</w:t>
        <w:br w:type="textWrapping"/>
      </w:r>
      <w:r>
        <w:rPr>
          <w:rFonts/>
          <w:color w:val="4682B4"/>
        </w:rPr>
        <w:t xml:space="preserve">   (4):   [4] Manufacturing</w:t>
        <w:br w:type="textWrapping"/>
      </w:r>
      <w:r>
        <w:rPr>
          <w:rFonts/>
          <w:color w:val="4682B4"/>
        </w:rPr>
        <w:t xml:space="preserve">   (5):   [5] Construction</w:t>
        <w:br w:type="textWrapping"/>
      </w:r>
      <w:r>
        <w:rPr>
          <w:rFonts/>
          <w:color w:val="4682B4"/>
        </w:rPr>
        <w:t xml:space="preserve">   (6):   [6] Trade</w:t>
        <w:br w:type="textWrapping"/>
      </w:r>
      <w:r>
        <w:rPr>
          <w:rFonts/>
          <w:color w:val="4682B4"/>
        </w:rPr>
        <w:t xml:space="preserve">   (7):   [7] Transport</w:t>
        <w:br w:type="textWrapping"/>
      </w:r>
      <w:r>
        <w:rPr>
          <w:rFonts/>
          <w:color w:val="4682B4"/>
        </w:rPr>
        <w:t xml:space="preserve">   (8):   [8] Bank, Insurance</w:t>
        <w:br w:type="textWrapping"/>
      </w:r>
      <w:r>
        <w:rPr>
          <w:rFonts/>
          <w:color w:val="4682B4"/>
        </w:rPr>
        <w:t xml:space="preserve">   (9):   [9] Services</w:t>
        <w:br w:type="textWrapping"/>
      </w:r>
      <w:r>
        <w:rPr>
          <w:rFonts/>
          <w:color w:val="4682B4"/>
        </w:rPr>
        <w:t xml:space="preserve">   (10):   [10] Other</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indust2</w:t>
              <w:br w:type="textWrapping"/>
            </w:r>
            <w:r>
              <w:rPr>
                <w:rFonts w:ascii="consolas" w:hAnsi="consolas" w:eastAsia="consolas" w:cs="consolas"/>
                <w:b w:val="true"/>
                <w:sz w:val="18"/>
              </w:rPr>
              <w:t xml:space="preserve">       Label: </w:t>
            </w:r>
            <w:r>
              <w:rPr>
                <w:rFonts w:ascii="consolas" w:hAnsi="consolas" w:eastAsia="consolas" w:cs="consolas"/>
                <w:sz w:val="18"/>
              </w:rPr>
              <w:t xml:space="preserve">Industry (submajor groups/1 dig)</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15</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1,316,307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4.06           </w:t>
              <w:br w:type="textWrapping"/>
            </w:r>
            <w:r>
              <w:rPr>
                <w:rFonts w:ascii="consolas" w:hAnsi="consolas" w:eastAsia="consolas" w:cs="consolas"/>
                <w:b w:val="true"/>
                <w:sz w:val="18"/>
              </w:rPr>
              <w:t xml:space="preserve">       SD: </w:t>
            </w:r>
            <w:r>
              <w:rPr>
                <w:rFonts w:ascii="consolas" w:hAnsi="consolas" w:eastAsia="consolas" w:cs="consolas"/>
                <w:sz w:val="18"/>
              </w:rPr>
              <w:t xml:space="preserve">5.00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28,007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Does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641,690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11,622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57,737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Agriculture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50,676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Energy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14,792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Mining</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8,038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[4] Manufacturing</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290,096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[5] Construction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114,318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[6] Trade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269,182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[7] Transport</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87,490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[8] Bank, Insurance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83,474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[9] Services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824,188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[10] Other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25,769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577,251</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18.7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28,007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103,691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151,174</w:t>
            </w:r>
          </w:p>
        </w:tc>
        <w:tc>
          <w:tcPr>
            <w:tcW w:w="1170" w:type="dxa"/>
          </w:tcPr>
          <w:p>
            <w:pPr>
              <w:spacing w:after="0"/>
              <w:jc w:val="right"/>
            </w:pPr>
            <w:r>
              <w:rPr>
                <w:rFonts w:ascii="consolas" w:hAnsi="consolas" w:eastAsia="consolas" w:cs="consolas"/>
                <w:sz w:val="16"/>
              </w:rPr>
              <w:t>      70,657</w:t>
            </w:r>
          </w:p>
        </w:tc>
        <w:tc>
          <w:tcPr>
            <w:tcW w:w="1170" w:type="dxa"/>
          </w:tcPr>
          <w:p>
            <w:pPr>
              <w:spacing w:after="0"/>
              <w:jc w:val="right"/>
            </w:pPr>
            <w:r>
              <w:rPr>
                <w:rFonts w:ascii="consolas" w:hAnsi="consolas" w:eastAsia="consolas" w:cs="consolas"/>
                <w:sz w:val="16"/>
              </w:rPr>
              <w:t>     316,168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3,725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7,897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1,236</w:t>
            </w:r>
          </w:p>
        </w:tc>
        <w:tc>
          <w:tcPr>
            <w:tcW w:w="1170" w:type="dxa"/>
          </w:tcPr>
          <w:p>
            <w:pPr>
              <w:spacing w:after="0"/>
              <w:jc w:val="right"/>
            </w:pPr>
            <w:r>
              <w:rPr>
                <w:rFonts w:ascii="consolas" w:hAnsi="consolas" w:eastAsia="consolas" w:cs="consolas"/>
                <w:sz w:val="16"/>
              </w:rPr>
              <w:t>       4,019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52,083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399</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7,217</w:t>
            </w:r>
          </w:p>
        </w:tc>
        <w:tc>
          <w:tcPr>
            <w:tcW w:w="1170" w:type="dxa"/>
          </w:tcPr>
          <w:p>
            <w:pPr>
              <w:spacing w:after="0"/>
              <w:jc w:val="right"/>
            </w:pPr>
            <w:r>
              <w:rPr>
                <w:rFonts w:ascii="consolas" w:hAnsi="consolas" w:eastAsia="consolas" w:cs="consolas"/>
                <w:sz w:val="16"/>
              </w:rPr>
              <w:t>      17,060</w:t>
            </w:r>
          </w:p>
        </w:tc>
        <w:tc>
          <w:tcPr>
            <w:tcW w:w="1170" w:type="dxa"/>
          </w:tcPr>
          <w:p>
            <w:pPr>
              <w:spacing w:after="0"/>
              <w:jc w:val="right"/>
            </w:pPr>
            <w:r>
              <w:rPr>
                <w:rFonts w:ascii="consolas" w:hAnsi="consolas" w:eastAsia="consolas" w:cs="consolas"/>
                <w:sz w:val="16"/>
              </w:rPr>
              <w:t>       8,754</w:t>
            </w:r>
          </w:p>
        </w:tc>
        <w:tc>
          <w:tcPr>
            <w:tcW w:w="1170" w:type="dxa"/>
          </w:tcPr>
          <w:p>
            <w:pPr>
              <w:spacing w:after="0"/>
              <w:jc w:val="right"/>
            </w:pPr>
            <w:r>
              <w:rPr>
                <w:rFonts w:ascii="consolas" w:hAnsi="consolas" w:eastAsia="consolas" w:cs="consolas"/>
                <w:sz w:val="16"/>
              </w:rPr>
              <w:t>       3,486</w:t>
            </w:r>
          </w:p>
        </w:tc>
        <w:tc>
          <w:tcPr>
            <w:tcW w:w="1170" w:type="dxa"/>
          </w:tcPr>
          <w:p>
            <w:pPr>
              <w:spacing w:after="0"/>
              <w:jc w:val="right"/>
            </w:pPr>
            <w:r>
              <w:rPr>
                <w:rFonts w:ascii="consolas" w:hAnsi="consolas" w:eastAsia="consolas" w:cs="consolas"/>
                <w:sz w:val="16"/>
              </w:rPr>
              <w:t>       7,379</w:t>
            </w:r>
          </w:p>
        </w:tc>
        <w:tc>
          <w:tcPr>
            <w:tcW w:w="1170" w:type="dxa"/>
          </w:tcPr>
          <w:p>
            <w:pPr>
              <w:spacing w:after="0"/>
              <w:jc w:val="right"/>
            </w:pPr>
            <w:r>
              <w:rPr>
                <w:rFonts w:ascii="consolas" w:hAnsi="consolas" w:eastAsia="consolas" w:cs="consolas"/>
                <w:sz w:val="16"/>
              </w:rPr>
              <w:t>       5,599</w:t>
            </w:r>
          </w:p>
        </w:tc>
        <w:tc>
          <w:tcPr>
            <w:tcW w:w="1170" w:type="dxa"/>
          </w:tcPr>
          <w:p>
            <w:pPr>
              <w:spacing w:after="0"/>
              <w:jc w:val="right"/>
            </w:pPr>
            <w:r>
              <w:rPr>
                <w:rFonts w:ascii="consolas" w:hAnsi="consolas" w:eastAsia="consolas" w:cs="consolas"/>
                <w:sz w:val="16"/>
              </w:rPr>
              <w:t>       1,181</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978</w:t>
            </w:r>
          </w:p>
        </w:tc>
        <w:tc>
          <w:tcPr>
            <w:tcW w:w="1170" w:type="dxa"/>
          </w:tcPr>
          <w:p>
            <w:pPr>
              <w:spacing w:after="0"/>
              <w:jc w:val="right"/>
            </w:pPr>
            <w:r>
              <w:rPr>
                <w:rFonts w:ascii="consolas" w:hAnsi="consolas" w:eastAsia="consolas" w:cs="consolas"/>
                <w:sz w:val="16"/>
              </w:rPr>
              <w:t>         964</w:t>
            </w:r>
          </w:p>
        </w:tc>
        <w:tc>
          <w:tcPr>
            <w:tcW w:w="1170" w:type="dxa"/>
          </w:tcPr>
          <w:p>
            <w:pPr>
              <w:spacing w:after="0"/>
              <w:jc w:val="right"/>
            </w:pPr>
            <w:r>
              <w:rPr>
                <w:rFonts w:ascii="consolas" w:hAnsi="consolas" w:eastAsia="consolas" w:cs="consolas"/>
                <w:sz w:val="16"/>
              </w:rPr>
              <w:t>       4,683</w:t>
            </w:r>
          </w:p>
        </w:tc>
        <w:tc>
          <w:tcPr>
            <w:tcW w:w="1170" w:type="dxa"/>
          </w:tcPr>
          <w:p>
            <w:pPr>
              <w:spacing w:after="0"/>
              <w:jc w:val="right"/>
            </w:pPr>
            <w:r>
              <w:rPr>
                <w:rFonts w:ascii="consolas" w:hAnsi="consolas" w:eastAsia="consolas" w:cs="consolas"/>
                <w:sz w:val="16"/>
              </w:rPr>
              <w:t>         931</w:t>
            </w:r>
          </w:p>
        </w:tc>
        <w:tc>
          <w:tcPr>
            <w:tcW w:w="1170" w:type="dxa"/>
          </w:tcPr>
          <w:p>
            <w:pPr>
              <w:spacing w:after="0"/>
              <w:jc w:val="right"/>
            </w:pPr>
            <w:r>
              <w:rPr>
                <w:rFonts w:ascii="consolas" w:hAnsi="consolas" w:eastAsia="consolas" w:cs="consolas"/>
                <w:sz w:val="16"/>
              </w:rPr>
              <w:t>       3,718</w:t>
            </w:r>
          </w:p>
        </w:tc>
        <w:tc>
          <w:tcPr>
            <w:tcW w:w="1170" w:type="dxa"/>
          </w:tcPr>
          <w:p>
            <w:pPr>
              <w:spacing w:after="0"/>
              <w:jc w:val="right"/>
            </w:pPr>
            <w:r>
              <w:rPr>
                <w:rFonts w:ascii="consolas" w:hAnsi="consolas" w:eastAsia="consolas" w:cs="consolas"/>
                <w:sz w:val="16"/>
              </w:rPr>
              <w:t>       2,835</w:t>
            </w:r>
          </w:p>
        </w:tc>
        <w:tc>
          <w:tcPr>
            <w:tcW w:w="1170" w:type="dxa"/>
          </w:tcPr>
          <w:p>
            <w:pPr>
              <w:spacing w:after="0"/>
              <w:jc w:val="right"/>
            </w:pPr>
            <w:r>
              <w:rPr>
                <w:rFonts w:ascii="consolas" w:hAnsi="consolas" w:eastAsia="consolas" w:cs="consolas"/>
                <w:sz w:val="16"/>
              </w:rPr>
              <w:t>         683</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2,909</w:t>
            </w:r>
          </w:p>
        </w:tc>
        <w:tc>
          <w:tcPr>
            <w:tcW w:w="1170" w:type="dxa"/>
          </w:tcPr>
          <w:p>
            <w:pPr>
              <w:spacing w:after="0"/>
              <w:jc w:val="right"/>
            </w:pPr>
            <w:r>
              <w:rPr>
                <w:rFonts w:ascii="consolas" w:hAnsi="consolas" w:eastAsia="consolas" w:cs="consolas"/>
                <w:sz w:val="16"/>
              </w:rPr>
              <w:t>         132</w:t>
            </w:r>
          </w:p>
        </w:tc>
        <w:tc>
          <w:tcPr>
            <w:tcW w:w="1170" w:type="dxa"/>
          </w:tcPr>
          <w:p>
            <w:pPr>
              <w:spacing w:after="0"/>
              <w:jc w:val="right"/>
            </w:pPr>
            <w:r>
              <w:rPr>
                <w:rFonts w:ascii="consolas" w:hAnsi="consolas" w:eastAsia="consolas" w:cs="consolas"/>
                <w:sz w:val="16"/>
              </w:rPr>
              <w:t>       1,818</w:t>
            </w:r>
          </w:p>
        </w:tc>
        <w:tc>
          <w:tcPr>
            <w:tcW w:w="1170" w:type="dxa"/>
          </w:tcPr>
          <w:p>
            <w:pPr>
              <w:spacing w:after="0"/>
              <w:jc w:val="right"/>
            </w:pPr>
            <w:r>
              <w:rPr>
                <w:rFonts w:ascii="consolas" w:hAnsi="consolas" w:eastAsia="consolas" w:cs="consolas"/>
                <w:sz w:val="16"/>
              </w:rPr>
              <w:t>          56</w:t>
            </w:r>
          </w:p>
        </w:tc>
        <w:tc>
          <w:tcPr>
            <w:tcW w:w="1170" w:type="dxa"/>
          </w:tcPr>
          <w:p>
            <w:pPr>
              <w:spacing w:after="0"/>
              <w:jc w:val="right"/>
            </w:pPr>
            <w:r>
              <w:rPr>
                <w:rFonts w:ascii="consolas" w:hAnsi="consolas" w:eastAsia="consolas" w:cs="consolas"/>
                <w:sz w:val="16"/>
              </w:rPr>
              <w:t>       1,456</w:t>
            </w:r>
          </w:p>
        </w:tc>
        <w:tc>
          <w:tcPr>
            <w:tcW w:w="1170" w:type="dxa"/>
          </w:tcPr>
          <w:p>
            <w:pPr>
              <w:spacing w:after="0"/>
              <w:jc w:val="right"/>
            </w:pPr>
            <w:r>
              <w:rPr>
                <w:rFonts w:ascii="consolas" w:hAnsi="consolas" w:eastAsia="consolas" w:cs="consolas"/>
                <w:sz w:val="16"/>
              </w:rPr>
              <w:t>       1,616</w:t>
            </w:r>
          </w:p>
        </w:tc>
        <w:tc>
          <w:tcPr>
            <w:tcW w:w="1170" w:type="dxa"/>
          </w:tcPr>
          <w:p>
            <w:pPr>
              <w:spacing w:after="0"/>
              <w:jc w:val="right"/>
            </w:pPr>
            <w:r>
              <w:rPr>
                <w:rFonts w:ascii="consolas" w:hAnsi="consolas" w:eastAsia="consolas" w:cs="consolas"/>
                <w:sz w:val="16"/>
              </w:rPr>
              <w:t>          51</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16,875</w:t>
            </w:r>
          </w:p>
        </w:tc>
        <w:tc>
          <w:tcPr>
            <w:tcW w:w="1170" w:type="dxa"/>
          </w:tcPr>
          <w:p>
            <w:pPr>
              <w:spacing w:after="0"/>
              <w:jc w:val="right"/>
            </w:pPr>
            <w:r>
              <w:rPr>
                <w:rFonts w:ascii="consolas" w:hAnsi="consolas" w:eastAsia="consolas" w:cs="consolas"/>
                <w:sz w:val="16"/>
              </w:rPr>
              <w:t>      39,811</w:t>
            </w:r>
          </w:p>
        </w:tc>
        <w:tc>
          <w:tcPr>
            <w:tcW w:w="1170" w:type="dxa"/>
          </w:tcPr>
          <w:p>
            <w:pPr>
              <w:spacing w:after="0"/>
              <w:jc w:val="right"/>
            </w:pPr>
            <w:r>
              <w:rPr>
                <w:rFonts w:ascii="consolas" w:hAnsi="consolas" w:eastAsia="consolas" w:cs="consolas"/>
                <w:sz w:val="16"/>
              </w:rPr>
              <w:t>      59,257</w:t>
            </w:r>
          </w:p>
        </w:tc>
        <w:tc>
          <w:tcPr>
            <w:tcW w:w="1170" w:type="dxa"/>
          </w:tcPr>
          <w:p>
            <w:pPr>
              <w:spacing w:after="0"/>
              <w:jc w:val="right"/>
            </w:pPr>
            <w:r>
              <w:rPr>
                <w:rFonts w:ascii="consolas" w:hAnsi="consolas" w:eastAsia="consolas" w:cs="consolas"/>
                <w:sz w:val="16"/>
              </w:rPr>
              <w:t>      16,586</w:t>
            </w:r>
          </w:p>
        </w:tc>
        <w:tc>
          <w:tcPr>
            <w:tcW w:w="1170" w:type="dxa"/>
          </w:tcPr>
          <w:p>
            <w:pPr>
              <w:spacing w:after="0"/>
              <w:jc w:val="right"/>
            </w:pPr>
            <w:r>
              <w:rPr>
                <w:rFonts w:ascii="consolas" w:hAnsi="consolas" w:eastAsia="consolas" w:cs="consolas"/>
                <w:sz w:val="16"/>
              </w:rPr>
              <w:t>     102,632</w:t>
            </w:r>
          </w:p>
        </w:tc>
        <w:tc>
          <w:tcPr>
            <w:tcW w:w="1170" w:type="dxa"/>
          </w:tcPr>
          <w:p>
            <w:pPr>
              <w:spacing w:after="0"/>
              <w:jc w:val="right"/>
            </w:pPr>
            <w:r>
              <w:rPr>
                <w:rFonts w:ascii="consolas" w:hAnsi="consolas" w:eastAsia="consolas" w:cs="consolas"/>
                <w:sz w:val="16"/>
              </w:rPr>
              <w:t>      49,447</w:t>
            </w:r>
          </w:p>
        </w:tc>
        <w:tc>
          <w:tcPr>
            <w:tcW w:w="1170" w:type="dxa"/>
          </w:tcPr>
          <w:p>
            <w:pPr>
              <w:spacing w:after="0"/>
              <w:jc w:val="right"/>
            </w:pPr>
            <w:r>
              <w:rPr>
                <w:rFonts w:ascii="consolas" w:hAnsi="consolas" w:eastAsia="consolas" w:cs="consolas"/>
                <w:sz w:val="16"/>
              </w:rPr>
              <w:t>       5,488</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15,005</w:t>
            </w:r>
          </w:p>
        </w:tc>
        <w:tc>
          <w:tcPr>
            <w:tcW w:w="1170" w:type="dxa"/>
          </w:tcPr>
          <w:p>
            <w:pPr>
              <w:spacing w:after="0"/>
              <w:jc w:val="right"/>
            </w:pPr>
            <w:r>
              <w:rPr>
                <w:rFonts w:ascii="consolas" w:hAnsi="consolas" w:eastAsia="consolas" w:cs="consolas"/>
                <w:sz w:val="16"/>
              </w:rPr>
              <w:t>      17,345</w:t>
            </w:r>
          </w:p>
        </w:tc>
        <w:tc>
          <w:tcPr>
            <w:tcW w:w="1170" w:type="dxa"/>
          </w:tcPr>
          <w:p>
            <w:pPr>
              <w:spacing w:after="0"/>
              <w:jc w:val="right"/>
            </w:pPr>
            <w:r>
              <w:rPr>
                <w:rFonts w:ascii="consolas" w:hAnsi="consolas" w:eastAsia="consolas" w:cs="consolas"/>
                <w:sz w:val="16"/>
              </w:rPr>
              <w:t>      20,891</w:t>
            </w:r>
          </w:p>
        </w:tc>
        <w:tc>
          <w:tcPr>
            <w:tcW w:w="1170" w:type="dxa"/>
          </w:tcPr>
          <w:p>
            <w:pPr>
              <w:spacing w:after="0"/>
              <w:jc w:val="right"/>
            </w:pPr>
            <w:r>
              <w:rPr>
                <w:rFonts w:ascii="consolas" w:hAnsi="consolas" w:eastAsia="consolas" w:cs="consolas"/>
                <w:sz w:val="16"/>
              </w:rPr>
              <w:t>       5,408</w:t>
            </w:r>
          </w:p>
        </w:tc>
        <w:tc>
          <w:tcPr>
            <w:tcW w:w="1170" w:type="dxa"/>
          </w:tcPr>
          <w:p>
            <w:pPr>
              <w:spacing w:after="0"/>
              <w:jc w:val="right"/>
            </w:pPr>
            <w:r>
              <w:rPr>
                <w:rFonts w:ascii="consolas" w:hAnsi="consolas" w:eastAsia="consolas" w:cs="consolas"/>
                <w:sz w:val="16"/>
              </w:rPr>
              <w:t>      27,453</w:t>
            </w:r>
          </w:p>
        </w:tc>
        <w:tc>
          <w:tcPr>
            <w:tcW w:w="1170" w:type="dxa"/>
          </w:tcPr>
          <w:p>
            <w:pPr>
              <w:spacing w:after="0"/>
              <w:jc w:val="right"/>
            </w:pPr>
            <w:r>
              <w:rPr>
                <w:rFonts w:ascii="consolas" w:hAnsi="consolas" w:eastAsia="consolas" w:cs="consolas"/>
                <w:sz w:val="16"/>
              </w:rPr>
              <w:t>      25,729</w:t>
            </w:r>
          </w:p>
        </w:tc>
        <w:tc>
          <w:tcPr>
            <w:tcW w:w="1170" w:type="dxa"/>
          </w:tcPr>
          <w:p>
            <w:pPr>
              <w:spacing w:after="0"/>
              <w:jc w:val="right"/>
            </w:pPr>
            <w:r>
              <w:rPr>
                <w:rFonts w:ascii="consolas" w:hAnsi="consolas" w:eastAsia="consolas" w:cs="consolas"/>
                <w:sz w:val="16"/>
              </w:rPr>
              <w:t>       2,487</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25,254</w:t>
            </w:r>
          </w:p>
        </w:tc>
        <w:tc>
          <w:tcPr>
            <w:tcW w:w="1170" w:type="dxa"/>
          </w:tcPr>
          <w:p>
            <w:pPr>
              <w:spacing w:after="0"/>
              <w:jc w:val="right"/>
            </w:pPr>
            <w:r>
              <w:rPr>
                <w:rFonts w:ascii="consolas" w:hAnsi="consolas" w:eastAsia="consolas" w:cs="consolas"/>
                <w:sz w:val="16"/>
              </w:rPr>
              <w:t>      45,640</w:t>
            </w:r>
          </w:p>
        </w:tc>
        <w:tc>
          <w:tcPr>
            <w:tcW w:w="1170" w:type="dxa"/>
          </w:tcPr>
          <w:p>
            <w:pPr>
              <w:spacing w:after="0"/>
              <w:jc w:val="right"/>
            </w:pPr>
            <w:r>
              <w:rPr>
                <w:rFonts w:ascii="consolas" w:hAnsi="consolas" w:eastAsia="consolas" w:cs="consolas"/>
                <w:sz w:val="16"/>
              </w:rPr>
              <w:t>      49,645</w:t>
            </w:r>
          </w:p>
        </w:tc>
        <w:tc>
          <w:tcPr>
            <w:tcW w:w="1170" w:type="dxa"/>
          </w:tcPr>
          <w:p>
            <w:pPr>
              <w:spacing w:after="0"/>
              <w:jc w:val="right"/>
            </w:pPr>
            <w:r>
              <w:rPr>
                <w:rFonts w:ascii="consolas" w:hAnsi="consolas" w:eastAsia="consolas" w:cs="consolas"/>
                <w:sz w:val="16"/>
              </w:rPr>
              <w:t>      14,265</w:t>
            </w:r>
          </w:p>
        </w:tc>
        <w:tc>
          <w:tcPr>
            <w:tcW w:w="1170" w:type="dxa"/>
          </w:tcPr>
          <w:p>
            <w:pPr>
              <w:spacing w:after="0"/>
              <w:jc w:val="right"/>
            </w:pPr>
            <w:r>
              <w:rPr>
                <w:rFonts w:ascii="consolas" w:hAnsi="consolas" w:eastAsia="consolas" w:cs="consolas"/>
                <w:sz w:val="16"/>
              </w:rPr>
              <w:t>      60,377</w:t>
            </w:r>
          </w:p>
        </w:tc>
        <w:tc>
          <w:tcPr>
            <w:tcW w:w="1170" w:type="dxa"/>
          </w:tcPr>
          <w:p>
            <w:pPr>
              <w:spacing w:after="0"/>
              <w:jc w:val="right"/>
            </w:pPr>
            <w:r>
              <w:rPr>
                <w:rFonts w:ascii="consolas" w:hAnsi="consolas" w:eastAsia="consolas" w:cs="consolas"/>
                <w:sz w:val="16"/>
              </w:rPr>
              <w:t>      69,086</w:t>
            </w:r>
          </w:p>
        </w:tc>
        <w:tc>
          <w:tcPr>
            <w:tcW w:w="1170" w:type="dxa"/>
          </w:tcPr>
          <w:p>
            <w:pPr>
              <w:spacing w:after="0"/>
              <w:jc w:val="right"/>
            </w:pPr>
            <w:r>
              <w:rPr>
                <w:rFonts w:ascii="consolas" w:hAnsi="consolas" w:eastAsia="consolas" w:cs="consolas"/>
                <w:sz w:val="16"/>
              </w:rPr>
              <w:t>       4,915</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7,719</w:t>
            </w:r>
          </w:p>
        </w:tc>
        <w:tc>
          <w:tcPr>
            <w:tcW w:w="1170" w:type="dxa"/>
          </w:tcPr>
          <w:p>
            <w:pPr>
              <w:spacing w:after="0"/>
              <w:jc w:val="right"/>
            </w:pPr>
            <w:r>
              <w:rPr>
                <w:rFonts w:ascii="consolas" w:hAnsi="consolas" w:eastAsia="consolas" w:cs="consolas"/>
                <w:sz w:val="16"/>
              </w:rPr>
              <w:t>      10,950</w:t>
            </w:r>
          </w:p>
        </w:tc>
        <w:tc>
          <w:tcPr>
            <w:tcW w:w="1170" w:type="dxa"/>
          </w:tcPr>
          <w:p>
            <w:pPr>
              <w:spacing w:after="0"/>
              <w:jc w:val="right"/>
            </w:pPr>
            <w:r>
              <w:rPr>
                <w:rFonts w:ascii="consolas" w:hAnsi="consolas" w:eastAsia="consolas" w:cs="consolas"/>
                <w:sz w:val="16"/>
              </w:rPr>
              <w:t>      16,816</w:t>
            </w:r>
          </w:p>
        </w:tc>
        <w:tc>
          <w:tcPr>
            <w:tcW w:w="1170" w:type="dxa"/>
          </w:tcPr>
          <w:p>
            <w:pPr>
              <w:spacing w:after="0"/>
              <w:jc w:val="right"/>
            </w:pPr>
            <w:r>
              <w:rPr>
                <w:rFonts w:ascii="consolas" w:hAnsi="consolas" w:eastAsia="consolas" w:cs="consolas"/>
                <w:sz w:val="16"/>
              </w:rPr>
              <w:t>       6,437</w:t>
            </w:r>
          </w:p>
        </w:tc>
        <w:tc>
          <w:tcPr>
            <w:tcW w:w="1170" w:type="dxa"/>
          </w:tcPr>
          <w:p>
            <w:pPr>
              <w:spacing w:after="0"/>
              <w:jc w:val="right"/>
            </w:pPr>
            <w:r>
              <w:rPr>
                <w:rFonts w:ascii="consolas" w:hAnsi="consolas" w:eastAsia="consolas" w:cs="consolas"/>
                <w:sz w:val="16"/>
              </w:rPr>
              <w:t>      19,949</w:t>
            </w:r>
          </w:p>
        </w:tc>
        <w:tc>
          <w:tcPr>
            <w:tcW w:w="1170" w:type="dxa"/>
          </w:tcPr>
          <w:p>
            <w:pPr>
              <w:spacing w:after="0"/>
              <w:jc w:val="right"/>
            </w:pPr>
            <w:r>
              <w:rPr>
                <w:rFonts w:ascii="consolas" w:hAnsi="consolas" w:eastAsia="consolas" w:cs="consolas"/>
                <w:sz w:val="16"/>
              </w:rPr>
              <w:t>      22,573</w:t>
            </w:r>
          </w:p>
        </w:tc>
        <w:tc>
          <w:tcPr>
            <w:tcW w:w="1170" w:type="dxa"/>
          </w:tcPr>
          <w:p>
            <w:pPr>
              <w:spacing w:after="0"/>
              <w:jc w:val="right"/>
            </w:pPr>
            <w:r>
              <w:rPr>
                <w:rFonts w:ascii="consolas" w:hAnsi="consolas" w:eastAsia="consolas" w:cs="consolas"/>
                <w:sz w:val="16"/>
              </w:rPr>
              <w:t>       3,046</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6,372</w:t>
            </w:r>
          </w:p>
        </w:tc>
        <w:tc>
          <w:tcPr>
            <w:tcW w:w="1170" w:type="dxa"/>
          </w:tcPr>
          <w:p>
            <w:pPr>
              <w:spacing w:after="0"/>
              <w:jc w:val="right"/>
            </w:pPr>
            <w:r>
              <w:rPr>
                <w:rFonts w:ascii="consolas" w:hAnsi="consolas" w:eastAsia="consolas" w:cs="consolas"/>
                <w:sz w:val="16"/>
              </w:rPr>
              <w:t>       7,045</w:t>
            </w:r>
          </w:p>
        </w:tc>
        <w:tc>
          <w:tcPr>
            <w:tcW w:w="1170" w:type="dxa"/>
          </w:tcPr>
          <w:p>
            <w:pPr>
              <w:spacing w:after="0"/>
              <w:jc w:val="right"/>
            </w:pPr>
            <w:r>
              <w:rPr>
                <w:rFonts w:ascii="consolas" w:hAnsi="consolas" w:eastAsia="consolas" w:cs="consolas"/>
                <w:sz w:val="16"/>
              </w:rPr>
              <w:t>      16,911</w:t>
            </w:r>
          </w:p>
        </w:tc>
        <w:tc>
          <w:tcPr>
            <w:tcW w:w="1170" w:type="dxa"/>
          </w:tcPr>
          <w:p>
            <w:pPr>
              <w:spacing w:after="0"/>
              <w:jc w:val="right"/>
            </w:pPr>
            <w:r>
              <w:rPr>
                <w:rFonts w:ascii="consolas" w:hAnsi="consolas" w:eastAsia="consolas" w:cs="consolas"/>
                <w:sz w:val="16"/>
              </w:rPr>
              <w:t>       7,401</w:t>
            </w:r>
          </w:p>
        </w:tc>
        <w:tc>
          <w:tcPr>
            <w:tcW w:w="1170" w:type="dxa"/>
          </w:tcPr>
          <w:p>
            <w:pPr>
              <w:spacing w:after="0"/>
              <w:jc w:val="right"/>
            </w:pPr>
            <w:r>
              <w:rPr>
                <w:rFonts w:ascii="consolas" w:hAnsi="consolas" w:eastAsia="consolas" w:cs="consolas"/>
                <w:sz w:val="16"/>
              </w:rPr>
              <w:t>      15,192</w:t>
            </w:r>
          </w:p>
        </w:tc>
        <w:tc>
          <w:tcPr>
            <w:tcW w:w="1170" w:type="dxa"/>
          </w:tcPr>
          <w:p>
            <w:pPr>
              <w:spacing w:after="0"/>
              <w:jc w:val="right"/>
            </w:pPr>
            <w:r>
              <w:rPr>
                <w:rFonts w:ascii="consolas" w:hAnsi="consolas" w:eastAsia="consolas" w:cs="consolas"/>
                <w:sz w:val="16"/>
              </w:rPr>
              <w:t>      27,735</w:t>
            </w:r>
          </w:p>
        </w:tc>
        <w:tc>
          <w:tcPr>
            <w:tcW w:w="1170" w:type="dxa"/>
          </w:tcPr>
          <w:p>
            <w:pPr>
              <w:spacing w:after="0"/>
              <w:jc w:val="right"/>
            </w:pPr>
            <w:r>
              <w:rPr>
                <w:rFonts w:ascii="consolas" w:hAnsi="consolas" w:eastAsia="consolas" w:cs="consolas"/>
                <w:sz w:val="16"/>
              </w:rPr>
              <w:t>       2,818</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100,871</w:t>
            </w:r>
          </w:p>
        </w:tc>
        <w:tc>
          <w:tcPr>
            <w:tcW w:w="1170" w:type="dxa"/>
          </w:tcPr>
          <w:p>
            <w:pPr>
              <w:spacing w:after="0"/>
              <w:jc w:val="right"/>
            </w:pPr>
            <w:r>
              <w:rPr>
                <w:rFonts w:ascii="consolas" w:hAnsi="consolas" w:eastAsia="consolas" w:cs="consolas"/>
                <w:sz w:val="16"/>
              </w:rPr>
              <w:t>      73,641</w:t>
            </w:r>
          </w:p>
        </w:tc>
        <w:tc>
          <w:tcPr>
            <w:tcW w:w="1170" w:type="dxa"/>
          </w:tcPr>
          <w:p>
            <w:pPr>
              <w:spacing w:after="0"/>
              <w:jc w:val="right"/>
            </w:pPr>
            <w:r>
              <w:rPr>
                <w:rFonts w:ascii="consolas" w:hAnsi="consolas" w:eastAsia="consolas" w:cs="consolas"/>
                <w:sz w:val="16"/>
              </w:rPr>
              <w:t>     154,085</w:t>
            </w:r>
          </w:p>
        </w:tc>
        <w:tc>
          <w:tcPr>
            <w:tcW w:w="1170" w:type="dxa"/>
          </w:tcPr>
          <w:p>
            <w:pPr>
              <w:spacing w:after="0"/>
              <w:jc w:val="right"/>
            </w:pPr>
            <w:r>
              <w:rPr>
                <w:rFonts w:ascii="consolas" w:hAnsi="consolas" w:eastAsia="consolas" w:cs="consolas"/>
                <w:sz w:val="16"/>
              </w:rPr>
              <w:t>      70,617</w:t>
            </w:r>
          </w:p>
        </w:tc>
        <w:tc>
          <w:tcPr>
            <w:tcW w:w="1170" w:type="dxa"/>
          </w:tcPr>
          <w:p>
            <w:pPr>
              <w:spacing w:after="0"/>
              <w:jc w:val="right"/>
            </w:pPr>
            <w:r>
              <w:rPr>
                <w:rFonts w:ascii="consolas" w:hAnsi="consolas" w:eastAsia="consolas" w:cs="consolas"/>
                <w:sz w:val="16"/>
              </w:rPr>
              <w:t>     165,857</w:t>
            </w:r>
          </w:p>
        </w:tc>
        <w:tc>
          <w:tcPr>
            <w:tcW w:w="1170" w:type="dxa"/>
          </w:tcPr>
          <w:p>
            <w:pPr>
              <w:spacing w:after="0"/>
              <w:jc w:val="right"/>
            </w:pPr>
            <w:r>
              <w:rPr>
                <w:rFonts w:ascii="consolas" w:hAnsi="consolas" w:eastAsia="consolas" w:cs="consolas"/>
                <w:sz w:val="16"/>
              </w:rPr>
              <w:t>     227,266</w:t>
            </w:r>
          </w:p>
        </w:tc>
        <w:tc>
          <w:tcPr>
            <w:tcW w:w="1170" w:type="dxa"/>
          </w:tcPr>
          <w:p>
            <w:pPr>
              <w:spacing w:after="0"/>
              <w:jc w:val="right"/>
            </w:pPr>
            <w:r>
              <w:rPr>
                <w:rFonts w:ascii="consolas" w:hAnsi="consolas" w:eastAsia="consolas" w:cs="consolas"/>
                <w:sz w:val="16"/>
              </w:rPr>
              <w:t>      31,851</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2,783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173</w:t>
            </w:r>
          </w:p>
        </w:tc>
        <w:tc>
          <w:tcPr>
            <w:tcW w:w="1170" w:type="dxa"/>
          </w:tcPr>
          <w:p>
            <w:pPr>
              <w:spacing w:after="0"/>
              <w:jc w:val="right"/>
            </w:pPr>
            <w:r>
              <w:rPr>
                <w:rFonts w:ascii="consolas" w:hAnsi="consolas" w:eastAsia="consolas" w:cs="consolas"/>
                <w:sz w:val="16"/>
              </w:rPr>
              <w:t>      11,385</w:t>
            </w:r>
          </w:p>
        </w:tc>
        <w:tc>
          <w:tcPr>
            <w:tcW w:w="1170" w:type="dxa"/>
          </w:tcPr>
          <w:p>
            <w:pPr>
              <w:spacing w:after="0"/>
              <w:jc w:val="right"/>
            </w:pPr>
            <w:r>
              <w:rPr>
                <w:rFonts w:ascii="consolas" w:hAnsi="consolas" w:eastAsia="consolas" w:cs="consolas"/>
                <w:sz w:val="16"/>
              </w:rPr>
              <w:t>       1,369</w:t>
            </w:r>
          </w:p>
        </w:tc>
        <w:tc>
          <w:tcPr>
            <w:tcW w:w="1170" w:type="dxa"/>
          </w:tcPr>
          <w:p>
            <w:pPr>
              <w:spacing w:after="0"/>
              <w:jc w:val="right"/>
            </w:pPr>
            <w:r>
              <w:rPr>
                <w:rFonts w:ascii="consolas" w:hAnsi="consolas" w:eastAsia="consolas" w:cs="consolas"/>
                <w:sz w:val="16"/>
              </w:rPr>
              <w:t>      10,059</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162,159</w:t>
            </w:r>
          </w:p>
        </w:tc>
        <w:tc>
          <w:tcPr>
            <w:tcW w:w="1170" w:type="dxa"/>
            <w:tcBorders>
              <w:bottom w:val="single" w:color="000000"/>
            </w:tcBorders>
          </w:tcPr>
          <w:p>
            <w:pPr>
              <w:spacing w:after="0"/>
              <w:jc w:val="right"/>
            </w:pPr>
            <w:r>
              <w:rPr>
                <w:rFonts w:ascii="consolas" w:hAnsi="consolas" w:eastAsia="consolas" w:cs="consolas"/>
                <w:sz w:val="16"/>
              </w:rPr>
              <w:t>      11,605</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349,631</w:t>
            </w:r>
          </w:p>
        </w:tc>
        <w:tc>
          <w:tcPr>
            <w:tcW w:w="1170" w:type="dxa"/>
            <w:tcBorders>
              <w:bottom w:val="single" w:color="000000"/>
            </w:tcBorders>
          </w:tcPr>
          <w:p>
            <w:pPr>
              <w:spacing w:after="0"/>
              <w:jc w:val="right"/>
            </w:pPr>
            <w:r>
              <w:rPr>
                <w:rFonts w:ascii="consolas" w:hAnsi="consolas" w:eastAsia="consolas" w:cs="consolas"/>
                <w:sz w:val="16"/>
              </w:rPr>
              <w:t>      53,377</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indust3</w:t>
      </w:r>
    </w:p>
    <w:p>
      <w:pPr>
        <w:rPr>
          <w:color w:val="4682B4"/>
        </w:rPr>
      </w:pPr>
      <w:r>
        <w:t/>
      </w:r>
      <w:r>
        <w:rPr>
          <w:rFonts/>
          <w:color w:val="4682B4"/>
        </w:rPr>
        <w:t xml:space="preserve">Industry (minor groups)</w:t>
        <w:br w:type="textWrapping"/>
      </w:r>
      <w:r>
        <w:rPr>
          <w:rFonts/>
          <w:color w:val="4682B4"/>
        </w:rPr>
        <w:t xml:space="preserve">   (1):   [1] Agriculture, hunting, forestry</w:t>
        <w:br w:type="textWrapping"/>
      </w:r>
      <w:r>
        <w:rPr>
          <w:rFonts/>
          <w:color w:val="4682B4"/>
        </w:rPr>
        <w:t xml:space="preserve">   (2):   [2] Fishing and fish farming</w:t>
        <w:br w:type="textWrapping"/>
      </w:r>
      <w:r>
        <w:rPr>
          <w:rFonts/>
          <w:color w:val="4682B4"/>
        </w:rPr>
        <w:t xml:space="preserve">   (3):   [3] Mining and quarrying</w:t>
        <w:br w:type="textWrapping"/>
      </w:r>
      <w:r>
        <w:rPr>
          <w:rFonts/>
          <w:color w:val="4682B4"/>
        </w:rPr>
        <w:t xml:space="preserve">   (4):   [4] Manufacturing</w:t>
        <w:br w:type="textWrapping"/>
      </w:r>
      <w:r>
        <w:rPr>
          <w:rFonts/>
          <w:color w:val="4682B4"/>
        </w:rPr>
        <w:t xml:space="preserve">   (5):   [5] Electricity, gas and water supply</w:t>
        <w:br w:type="textWrapping"/>
      </w:r>
      <w:r>
        <w:rPr>
          <w:rFonts/>
          <w:color w:val="4682B4"/>
        </w:rPr>
        <w:t xml:space="preserve">   (6):   [6] Construction</w:t>
        <w:br w:type="textWrapping"/>
      </w:r>
      <w:r>
        <w:rPr>
          <w:rFonts/>
          <w:color w:val="4682B4"/>
        </w:rPr>
        <w:t xml:space="preserve">   (7):   [7] Wholesale, retail; repair; other services</w:t>
        <w:br w:type="textWrapping"/>
      </w:r>
      <w:r>
        <w:rPr>
          <w:rFonts/>
          <w:color w:val="4682B4"/>
        </w:rPr>
        <w:t xml:space="preserve">   (8):   [8] Hotels and restaurants</w:t>
        <w:br w:type="textWrapping"/>
      </w:r>
      <w:r>
        <w:rPr>
          <w:rFonts/>
          <w:color w:val="4682B4"/>
        </w:rPr>
        <w:t xml:space="preserve">   (9):   [9] Transport, storage and communication</w:t>
        <w:br w:type="textWrapping"/>
      </w:r>
      <w:r>
        <w:rPr>
          <w:rFonts/>
          <w:color w:val="4682B4"/>
        </w:rPr>
        <w:t xml:space="preserve">   (10):   [10] Financial intermediation; insurance</w:t>
        <w:br w:type="textWrapping"/>
      </w:r>
      <w:r>
        <w:rPr>
          <w:rFonts/>
          <w:color w:val="4682B4"/>
        </w:rPr>
        <w:t xml:space="preserve">   (11):   [11] Real estate; renting; computer; research</w:t>
        <w:br w:type="textWrapping"/>
      </w:r>
      <w:r>
        <w:rPr>
          <w:rFonts/>
          <w:color w:val="4682B4"/>
        </w:rPr>
        <w:t xml:space="preserve">   (12):   [12] Public admin, national defense; compulsory social security</w:t>
        <w:br w:type="textWrapping"/>
      </w:r>
      <w:r>
        <w:rPr>
          <w:rFonts/>
          <w:color w:val="4682B4"/>
        </w:rPr>
        <w:t xml:space="preserve">   (13):   [13] Education</w:t>
        <w:br w:type="textWrapping"/>
      </w:r>
      <w:r>
        <w:rPr>
          <w:rFonts/>
          <w:color w:val="4682B4"/>
        </w:rPr>
        <w:t xml:space="preserve">   (14):   [14] Health and social work</w:t>
        <w:br w:type="textWrapping"/>
      </w:r>
      <w:r>
        <w:rPr>
          <w:rFonts/>
          <w:color w:val="4682B4"/>
        </w:rPr>
        <w:t xml:space="preserve">   (15):   [15] Other community, social and personal service activities</w:t>
        <w:br w:type="textWrapping"/>
      </w:r>
      <w:r>
        <w:rPr>
          <w:rFonts/>
          <w:color w:val="4682B4"/>
        </w:rPr>
        <w:t xml:space="preserve">   (16):   [16] Private households with employed persons</w:t>
        <w:br w:type="textWrapping"/>
      </w:r>
      <w:r>
        <w:rPr>
          <w:rFonts/>
          <w:color w:val="4682B4"/>
        </w:rPr>
        <w:t xml:space="preserve">   (17):   [17] Extra-territorial organizations and bodies</w:t>
        <w:br w:type="textWrapping"/>
      </w:r>
      <w:r>
        <w:rPr>
          <w:rFonts/>
          <w:color w:val="4682B4"/>
        </w:rPr>
        <w:t xml:space="preserve">   (18):   18</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indust3</w:t>
              <w:br w:type="textWrapping"/>
            </w:r>
            <w:r>
              <w:rPr>
                <w:rFonts w:ascii="consolas" w:hAnsi="consolas" w:eastAsia="consolas" w:cs="consolas"/>
                <w:b w:val="true"/>
                <w:sz w:val="18"/>
              </w:rPr>
              <w:t xml:space="preserve">       Label: </w:t>
            </w:r>
            <w:r>
              <w:rPr>
                <w:rFonts w:ascii="consolas" w:hAnsi="consolas" w:eastAsia="consolas" w:cs="consolas"/>
                <w:sz w:val="18"/>
              </w:rPr>
              <w:t xml:space="preserve">Industry (minor groups)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23</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1,316,921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5.53           </w:t>
              <w:br w:type="textWrapping"/>
            </w:r>
            <w:r>
              <w:rPr>
                <w:rFonts w:ascii="consolas" w:hAnsi="consolas" w:eastAsia="consolas" w:cs="consolas"/>
                <w:b w:val="true"/>
                <w:sz w:val="18"/>
              </w:rPr>
              <w:t xml:space="preserve">       SD: </w:t>
            </w:r>
            <w:r>
              <w:rPr>
                <w:rFonts w:ascii="consolas" w:hAnsi="consolas" w:eastAsia="consolas" w:cs="consolas"/>
                <w:sz w:val="18"/>
              </w:rPr>
              <w:t xml:space="preserve">6.49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28,007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Does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642,304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11,622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57,737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Agriculture, hunting, forestry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49,227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Fishing and fish farming</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Mining and quarrying</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8,142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[4] Manufacturing</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288,750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[5] Electricity, gas and water supply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16,399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[6] Construction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114,318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[7] Wholesale, retail; repair; other services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290,534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[8] Hotels and restaurants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85,014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[9] Transport, storage and communication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99,921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[10] Financial intermediation; insurance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68,685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11</w:t>
            </w:r>
          </w:p>
        </w:tc>
        <w:tc>
          <w:tcPr>
            <w:tcW w:w="1560" w:type="dxa"/>
            <w:tcBorders>
              <w:top w:val="single" w:color="D3D3D3"/>
              <w:bottom w:val="single" w:color="D3D3D3"/>
            </w:tcBorders>
          </w:tcPr>
          <w:p>
            <w:pPr>
              <w:spacing w:after="0"/>
            </w:pPr>
            <w:r>
              <w:rPr>
                <w:rFonts w:ascii="consolas" w:hAnsi="consolas" w:eastAsia="consolas" w:cs="consolas"/>
                <w:sz w:val="16"/>
              </w:rPr>
              <w:t xml:space="preserve">[11] Real estate; renting; computer; research</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124,371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12</w:t>
            </w:r>
          </w:p>
        </w:tc>
        <w:tc>
          <w:tcPr>
            <w:tcW w:w="1560" w:type="dxa"/>
            <w:tcBorders>
              <w:top w:val="single" w:color="D3D3D3"/>
              <w:bottom w:val="single" w:color="D3D3D3"/>
            </w:tcBorders>
          </w:tcPr>
          <w:p>
            <w:pPr>
              <w:spacing w:after="0"/>
            </w:pPr>
            <w:r>
              <w:rPr>
                <w:rFonts w:ascii="consolas" w:hAnsi="consolas" w:eastAsia="consolas" w:cs="consolas"/>
                <w:sz w:val="16"/>
              </w:rPr>
              <w:t xml:space="preserve">[12] Public admin, national defense; compulsory social security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120,331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13</w:t>
            </w:r>
          </w:p>
        </w:tc>
        <w:tc>
          <w:tcPr>
            <w:tcW w:w="1560" w:type="dxa"/>
            <w:tcBorders>
              <w:top w:val="single" w:color="D3D3D3"/>
              <w:bottom w:val="single" w:color="D3D3D3"/>
            </w:tcBorders>
          </w:tcPr>
          <w:p>
            <w:pPr>
              <w:spacing w:after="0"/>
            </w:pPr>
            <w:r>
              <w:rPr>
                <w:rFonts w:ascii="consolas" w:hAnsi="consolas" w:eastAsia="consolas" w:cs="consolas"/>
                <w:sz w:val="16"/>
              </w:rPr>
              <w:t xml:space="preserve">[13] Education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164,068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14</w:t>
            </w:r>
          </w:p>
        </w:tc>
        <w:tc>
          <w:tcPr>
            <w:tcW w:w="1560" w:type="dxa"/>
            <w:tcBorders>
              <w:top w:val="single" w:color="D3D3D3"/>
              <w:bottom w:val="single" w:color="D3D3D3"/>
            </w:tcBorders>
          </w:tcPr>
          <w:p>
            <w:pPr>
              <w:spacing w:after="0"/>
            </w:pPr>
            <w:r>
              <w:rPr>
                <w:rFonts w:ascii="consolas" w:hAnsi="consolas" w:eastAsia="consolas" w:cs="consolas"/>
                <w:sz w:val="16"/>
              </w:rPr>
              <w:t xml:space="preserve">[14] Health and social work</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215,178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15</w:t>
            </w:r>
          </w:p>
        </w:tc>
        <w:tc>
          <w:tcPr>
            <w:tcW w:w="1560" w:type="dxa"/>
            <w:tcBorders>
              <w:top w:val="single" w:color="D3D3D3"/>
              <w:bottom w:val="single" w:color="D3D3D3"/>
            </w:tcBorders>
          </w:tcPr>
          <w:p>
            <w:pPr>
              <w:spacing w:after="0"/>
            </w:pPr>
            <w:r>
              <w:rPr>
                <w:rFonts w:ascii="consolas" w:hAnsi="consolas" w:eastAsia="consolas" w:cs="consolas"/>
                <w:sz w:val="16"/>
              </w:rPr>
              <w:t xml:space="preserve">[15] Other community, social and personal service activities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106,894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16</w:t>
            </w:r>
          </w:p>
        </w:tc>
        <w:tc>
          <w:tcPr>
            <w:tcW w:w="1560" w:type="dxa"/>
            <w:tcBorders>
              <w:top w:val="single" w:color="D3D3D3"/>
              <w:bottom w:val="single" w:color="D3D3D3"/>
            </w:tcBorders>
          </w:tcPr>
          <w:p>
            <w:pPr>
              <w:spacing w:after="0"/>
            </w:pPr>
            <w:r>
              <w:rPr>
                <w:rFonts w:ascii="consolas" w:hAnsi="consolas" w:eastAsia="consolas" w:cs="consolas"/>
                <w:sz w:val="16"/>
              </w:rPr>
              <w:t xml:space="preserve">[16] Private households with employed persons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3,001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17</w:t>
            </w:r>
          </w:p>
        </w:tc>
        <w:tc>
          <w:tcPr>
            <w:tcW w:w="1560" w:type="dxa"/>
            <w:tcBorders>
              <w:top w:val="single" w:color="D3D3D3"/>
              <w:bottom w:val="single" w:color="D3D3D3"/>
            </w:tcBorders>
          </w:tcPr>
          <w:p>
            <w:pPr>
              <w:spacing w:after="0"/>
            </w:pPr>
            <w:r>
              <w:rPr>
                <w:rFonts w:ascii="consolas" w:hAnsi="consolas" w:eastAsia="consolas" w:cs="consolas"/>
                <w:sz w:val="16"/>
              </w:rPr>
              <w:t xml:space="preserve">[17] Extra-territorial organizations and bodies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1,068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10,059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577,251</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18.7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28,007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103,666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151,174</w:t>
            </w:r>
          </w:p>
        </w:tc>
        <w:tc>
          <w:tcPr>
            <w:tcW w:w="1170" w:type="dxa"/>
          </w:tcPr>
          <w:p>
            <w:pPr>
              <w:spacing w:after="0"/>
              <w:jc w:val="right"/>
            </w:pPr>
            <w:r>
              <w:rPr>
                <w:rFonts w:ascii="consolas" w:hAnsi="consolas" w:eastAsia="consolas" w:cs="consolas"/>
                <w:sz w:val="16"/>
              </w:rPr>
              <w:t>      70,657</w:t>
            </w:r>
          </w:p>
        </w:tc>
        <w:tc>
          <w:tcPr>
            <w:tcW w:w="1170" w:type="dxa"/>
          </w:tcPr>
          <w:p>
            <w:pPr>
              <w:spacing w:after="0"/>
              <w:jc w:val="right"/>
            </w:pPr>
            <w:r>
              <w:rPr>
                <w:rFonts w:ascii="consolas" w:hAnsi="consolas" w:eastAsia="consolas" w:cs="consolas"/>
                <w:sz w:val="16"/>
              </w:rPr>
              <w:t>     316,807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3,725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7,897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1,236</w:t>
            </w:r>
          </w:p>
        </w:tc>
        <w:tc>
          <w:tcPr>
            <w:tcW w:w="1170" w:type="dxa"/>
          </w:tcPr>
          <w:p>
            <w:pPr>
              <w:spacing w:after="0"/>
              <w:jc w:val="right"/>
            </w:pPr>
            <w:r>
              <w:rPr>
                <w:rFonts w:ascii="consolas" w:hAnsi="consolas" w:eastAsia="consolas" w:cs="consolas"/>
                <w:sz w:val="16"/>
              </w:rPr>
              <w:t>       4,019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52,083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399</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7,026</w:t>
            </w:r>
          </w:p>
        </w:tc>
        <w:tc>
          <w:tcPr>
            <w:tcW w:w="1170" w:type="dxa"/>
          </w:tcPr>
          <w:p>
            <w:pPr>
              <w:spacing w:after="0"/>
              <w:jc w:val="right"/>
            </w:pPr>
            <w:r>
              <w:rPr>
                <w:rFonts w:ascii="consolas" w:hAnsi="consolas" w:eastAsia="consolas" w:cs="consolas"/>
                <w:sz w:val="16"/>
              </w:rPr>
              <w:t>      16,191</w:t>
            </w:r>
          </w:p>
        </w:tc>
        <w:tc>
          <w:tcPr>
            <w:tcW w:w="1170" w:type="dxa"/>
          </w:tcPr>
          <w:p>
            <w:pPr>
              <w:spacing w:after="0"/>
              <w:jc w:val="right"/>
            </w:pPr>
            <w:r>
              <w:rPr>
                <w:rFonts w:ascii="consolas" w:hAnsi="consolas" w:eastAsia="consolas" w:cs="consolas"/>
                <w:sz w:val="16"/>
              </w:rPr>
              <w:t>       8,533</w:t>
            </w:r>
          </w:p>
        </w:tc>
        <w:tc>
          <w:tcPr>
            <w:tcW w:w="1170" w:type="dxa"/>
          </w:tcPr>
          <w:p>
            <w:pPr>
              <w:spacing w:after="0"/>
              <w:jc w:val="right"/>
            </w:pPr>
            <w:r>
              <w:rPr>
                <w:rFonts w:ascii="consolas" w:hAnsi="consolas" w:eastAsia="consolas" w:cs="consolas"/>
                <w:sz w:val="16"/>
              </w:rPr>
              <w:t>       3,460</w:t>
            </w:r>
          </w:p>
        </w:tc>
        <w:tc>
          <w:tcPr>
            <w:tcW w:w="1170" w:type="dxa"/>
          </w:tcPr>
          <w:p>
            <w:pPr>
              <w:spacing w:after="0"/>
              <w:jc w:val="right"/>
            </w:pPr>
            <w:r>
              <w:rPr>
                <w:rFonts w:ascii="consolas" w:hAnsi="consolas" w:eastAsia="consolas" w:cs="consolas"/>
                <w:sz w:val="16"/>
              </w:rPr>
              <w:t>       7,340</w:t>
            </w:r>
          </w:p>
        </w:tc>
        <w:tc>
          <w:tcPr>
            <w:tcW w:w="1170" w:type="dxa"/>
          </w:tcPr>
          <w:p>
            <w:pPr>
              <w:spacing w:after="0"/>
              <w:jc w:val="right"/>
            </w:pPr>
            <w:r>
              <w:rPr>
                <w:rFonts w:ascii="consolas" w:hAnsi="consolas" w:eastAsia="consolas" w:cs="consolas"/>
                <w:sz w:val="16"/>
              </w:rPr>
              <w:t>       5,496</w:t>
            </w:r>
          </w:p>
        </w:tc>
        <w:tc>
          <w:tcPr>
            <w:tcW w:w="1170" w:type="dxa"/>
          </w:tcPr>
          <w:p>
            <w:pPr>
              <w:spacing w:after="0"/>
              <w:jc w:val="right"/>
            </w:pPr>
            <w:r>
              <w:rPr>
                <w:rFonts w:ascii="consolas" w:hAnsi="consolas" w:eastAsia="consolas" w:cs="consolas"/>
                <w:sz w:val="16"/>
              </w:rPr>
              <w:t>       1,181</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191</w:t>
            </w:r>
          </w:p>
        </w:tc>
        <w:tc>
          <w:tcPr>
            <w:tcW w:w="1170" w:type="dxa"/>
          </w:tcPr>
          <w:p>
            <w:pPr>
              <w:spacing w:after="0"/>
              <w:jc w:val="right"/>
            </w:pPr>
            <w:r>
              <w:rPr>
                <w:rFonts w:ascii="consolas" w:hAnsi="consolas" w:eastAsia="consolas" w:cs="consolas"/>
                <w:sz w:val="16"/>
              </w:rPr>
              <w:t>         869</w:t>
            </w:r>
          </w:p>
        </w:tc>
        <w:tc>
          <w:tcPr>
            <w:tcW w:w="1170" w:type="dxa"/>
          </w:tcPr>
          <w:p>
            <w:pPr>
              <w:spacing w:after="0"/>
              <w:jc w:val="right"/>
            </w:pPr>
            <w:r>
              <w:rPr>
                <w:rFonts w:ascii="consolas" w:hAnsi="consolas" w:eastAsia="consolas" w:cs="consolas"/>
                <w:sz w:val="16"/>
              </w:rPr>
              <w:t>         221</w:t>
            </w:r>
          </w:p>
        </w:tc>
        <w:tc>
          <w:tcPr>
            <w:tcW w:w="1170" w:type="dxa"/>
          </w:tcPr>
          <w:p>
            <w:pPr>
              <w:spacing w:after="0"/>
              <w:jc w:val="right"/>
            </w:pPr>
            <w:r>
              <w:rPr>
                <w:rFonts w:ascii="consolas" w:hAnsi="consolas" w:eastAsia="consolas" w:cs="consolas"/>
                <w:sz w:val="16"/>
              </w:rPr>
              <w:t>          26</w:t>
            </w:r>
          </w:p>
        </w:tc>
        <w:tc>
          <w:tcPr>
            <w:tcW w:w="1170" w:type="dxa"/>
          </w:tcPr>
          <w:p>
            <w:pPr>
              <w:spacing w:after="0"/>
              <w:jc w:val="right"/>
            </w:pPr>
            <w:r>
              <w:rPr>
                <w:rFonts w:ascii="consolas" w:hAnsi="consolas" w:eastAsia="consolas" w:cs="consolas"/>
                <w:sz w:val="16"/>
              </w:rPr>
              <w:t>          39</w:t>
            </w:r>
          </w:p>
        </w:tc>
        <w:tc>
          <w:tcPr>
            <w:tcW w:w="1170" w:type="dxa"/>
          </w:tcPr>
          <w:p>
            <w:pPr>
              <w:spacing w:after="0"/>
              <w:jc w:val="right"/>
            </w:pPr>
            <w:r>
              <w:rPr>
                <w:rFonts w:ascii="consolas" w:hAnsi="consolas" w:eastAsia="consolas" w:cs="consolas"/>
                <w:sz w:val="16"/>
              </w:rPr>
              <w:t>         103</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2,909</w:t>
            </w:r>
          </w:p>
        </w:tc>
        <w:tc>
          <w:tcPr>
            <w:tcW w:w="1170" w:type="dxa"/>
          </w:tcPr>
          <w:p>
            <w:pPr>
              <w:spacing w:after="0"/>
              <w:jc w:val="right"/>
            </w:pPr>
            <w:r>
              <w:rPr>
                <w:rFonts w:ascii="consolas" w:hAnsi="consolas" w:eastAsia="consolas" w:cs="consolas"/>
                <w:sz w:val="16"/>
              </w:rPr>
              <w:t>         132</w:t>
            </w:r>
          </w:p>
        </w:tc>
        <w:tc>
          <w:tcPr>
            <w:tcW w:w="1170" w:type="dxa"/>
          </w:tcPr>
          <w:p>
            <w:pPr>
              <w:spacing w:after="0"/>
              <w:jc w:val="right"/>
            </w:pPr>
            <w:r>
              <w:rPr>
                <w:rFonts w:ascii="consolas" w:hAnsi="consolas" w:eastAsia="consolas" w:cs="consolas"/>
                <w:sz w:val="16"/>
              </w:rPr>
              <w:t>       1,818</w:t>
            </w:r>
          </w:p>
        </w:tc>
        <w:tc>
          <w:tcPr>
            <w:tcW w:w="1170" w:type="dxa"/>
          </w:tcPr>
          <w:p>
            <w:pPr>
              <w:spacing w:after="0"/>
              <w:jc w:val="right"/>
            </w:pPr>
            <w:r>
              <w:rPr>
                <w:rFonts w:ascii="consolas" w:hAnsi="consolas" w:eastAsia="consolas" w:cs="consolas"/>
                <w:sz w:val="16"/>
              </w:rPr>
              <w:t>          56</w:t>
            </w:r>
          </w:p>
        </w:tc>
        <w:tc>
          <w:tcPr>
            <w:tcW w:w="1170" w:type="dxa"/>
          </w:tcPr>
          <w:p>
            <w:pPr>
              <w:spacing w:after="0"/>
              <w:jc w:val="right"/>
            </w:pPr>
            <w:r>
              <w:rPr>
                <w:rFonts w:ascii="consolas" w:hAnsi="consolas" w:eastAsia="consolas" w:cs="consolas"/>
                <w:sz w:val="16"/>
              </w:rPr>
              <w:t>       1,456</w:t>
            </w:r>
          </w:p>
        </w:tc>
        <w:tc>
          <w:tcPr>
            <w:tcW w:w="1170" w:type="dxa"/>
          </w:tcPr>
          <w:p>
            <w:pPr>
              <w:spacing w:after="0"/>
              <w:jc w:val="right"/>
            </w:pPr>
            <w:r>
              <w:rPr>
                <w:rFonts w:ascii="consolas" w:hAnsi="consolas" w:eastAsia="consolas" w:cs="consolas"/>
                <w:sz w:val="16"/>
              </w:rPr>
              <w:t>       1,720</w:t>
            </w:r>
          </w:p>
        </w:tc>
        <w:tc>
          <w:tcPr>
            <w:tcW w:w="1170" w:type="dxa"/>
          </w:tcPr>
          <w:p>
            <w:pPr>
              <w:spacing w:after="0"/>
              <w:jc w:val="right"/>
            </w:pPr>
            <w:r>
              <w:rPr>
                <w:rFonts w:ascii="consolas" w:hAnsi="consolas" w:eastAsia="consolas" w:cs="consolas"/>
                <w:sz w:val="16"/>
              </w:rPr>
              <w:t>          51</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16,875</w:t>
            </w:r>
          </w:p>
        </w:tc>
        <w:tc>
          <w:tcPr>
            <w:tcW w:w="1170" w:type="dxa"/>
          </w:tcPr>
          <w:p>
            <w:pPr>
              <w:spacing w:after="0"/>
              <w:jc w:val="right"/>
            </w:pPr>
            <w:r>
              <w:rPr>
                <w:rFonts w:ascii="consolas" w:hAnsi="consolas" w:eastAsia="consolas" w:cs="consolas"/>
                <w:sz w:val="16"/>
              </w:rPr>
              <w:t>      39,811</w:t>
            </w:r>
          </w:p>
        </w:tc>
        <w:tc>
          <w:tcPr>
            <w:tcW w:w="1170" w:type="dxa"/>
          </w:tcPr>
          <w:p>
            <w:pPr>
              <w:spacing w:after="0"/>
              <w:jc w:val="right"/>
            </w:pPr>
            <w:r>
              <w:rPr>
                <w:rFonts w:ascii="consolas" w:hAnsi="consolas" w:eastAsia="consolas" w:cs="consolas"/>
                <w:sz w:val="16"/>
              </w:rPr>
              <w:t>      59,257</w:t>
            </w:r>
          </w:p>
        </w:tc>
        <w:tc>
          <w:tcPr>
            <w:tcW w:w="1170" w:type="dxa"/>
          </w:tcPr>
          <w:p>
            <w:pPr>
              <w:spacing w:after="0"/>
              <w:jc w:val="right"/>
            </w:pPr>
            <w:r>
              <w:rPr>
                <w:rFonts w:ascii="consolas" w:hAnsi="consolas" w:eastAsia="consolas" w:cs="consolas"/>
                <w:sz w:val="16"/>
              </w:rPr>
              <w:t>      16,586</w:t>
            </w:r>
          </w:p>
        </w:tc>
        <w:tc>
          <w:tcPr>
            <w:tcW w:w="1170" w:type="dxa"/>
          </w:tcPr>
          <w:p>
            <w:pPr>
              <w:spacing w:after="0"/>
              <w:jc w:val="right"/>
            </w:pPr>
            <w:r>
              <w:rPr>
                <w:rFonts w:ascii="consolas" w:hAnsi="consolas" w:eastAsia="consolas" w:cs="consolas"/>
                <w:sz w:val="16"/>
              </w:rPr>
              <w:t>     101,286</w:t>
            </w:r>
          </w:p>
        </w:tc>
        <w:tc>
          <w:tcPr>
            <w:tcW w:w="1170" w:type="dxa"/>
          </w:tcPr>
          <w:p>
            <w:pPr>
              <w:spacing w:after="0"/>
              <w:jc w:val="right"/>
            </w:pPr>
            <w:r>
              <w:rPr>
                <w:rFonts w:ascii="consolas" w:hAnsi="consolas" w:eastAsia="consolas" w:cs="consolas"/>
                <w:sz w:val="16"/>
              </w:rPr>
              <w:t>      49,447</w:t>
            </w:r>
          </w:p>
        </w:tc>
        <w:tc>
          <w:tcPr>
            <w:tcW w:w="1170" w:type="dxa"/>
          </w:tcPr>
          <w:p>
            <w:pPr>
              <w:spacing w:after="0"/>
              <w:jc w:val="right"/>
            </w:pPr>
            <w:r>
              <w:rPr>
                <w:rFonts w:ascii="consolas" w:hAnsi="consolas" w:eastAsia="consolas" w:cs="consolas"/>
                <w:sz w:val="16"/>
              </w:rPr>
              <w:t>       5,488</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1,299</w:t>
            </w:r>
          </w:p>
        </w:tc>
        <w:tc>
          <w:tcPr>
            <w:tcW w:w="1170" w:type="dxa"/>
          </w:tcPr>
          <w:p>
            <w:pPr>
              <w:spacing w:after="0"/>
              <w:jc w:val="right"/>
            </w:pPr>
            <w:r>
              <w:rPr>
                <w:rFonts w:ascii="consolas" w:hAnsi="consolas" w:eastAsia="consolas" w:cs="consolas"/>
                <w:sz w:val="16"/>
              </w:rPr>
              <w:t>         964</w:t>
            </w:r>
          </w:p>
        </w:tc>
        <w:tc>
          <w:tcPr>
            <w:tcW w:w="1170" w:type="dxa"/>
          </w:tcPr>
          <w:p>
            <w:pPr>
              <w:spacing w:after="0"/>
              <w:jc w:val="right"/>
            </w:pPr>
            <w:r>
              <w:rPr>
                <w:rFonts w:ascii="consolas" w:hAnsi="consolas" w:eastAsia="consolas" w:cs="consolas"/>
                <w:sz w:val="16"/>
              </w:rPr>
              <w:t>       4,683</w:t>
            </w:r>
          </w:p>
        </w:tc>
        <w:tc>
          <w:tcPr>
            <w:tcW w:w="1170" w:type="dxa"/>
          </w:tcPr>
          <w:p>
            <w:pPr>
              <w:spacing w:after="0"/>
              <w:jc w:val="right"/>
            </w:pPr>
            <w:r>
              <w:rPr>
                <w:rFonts w:ascii="consolas" w:hAnsi="consolas" w:eastAsia="consolas" w:cs="consolas"/>
                <w:sz w:val="16"/>
              </w:rPr>
              <w:t>         931</w:t>
            </w:r>
          </w:p>
        </w:tc>
        <w:tc>
          <w:tcPr>
            <w:tcW w:w="1170" w:type="dxa"/>
          </w:tcPr>
          <w:p>
            <w:pPr>
              <w:spacing w:after="0"/>
              <w:jc w:val="right"/>
            </w:pPr>
            <w:r>
              <w:rPr>
                <w:rFonts w:ascii="consolas" w:hAnsi="consolas" w:eastAsia="consolas" w:cs="consolas"/>
                <w:sz w:val="16"/>
              </w:rPr>
              <w:t>       4,487</w:t>
            </w:r>
          </w:p>
        </w:tc>
        <w:tc>
          <w:tcPr>
            <w:tcW w:w="1170" w:type="dxa"/>
          </w:tcPr>
          <w:p>
            <w:pPr>
              <w:spacing w:after="0"/>
              <w:jc w:val="right"/>
            </w:pPr>
            <w:r>
              <w:rPr>
                <w:rFonts w:ascii="consolas" w:hAnsi="consolas" w:eastAsia="consolas" w:cs="consolas"/>
                <w:sz w:val="16"/>
              </w:rPr>
              <w:t>       3,352</w:t>
            </w:r>
          </w:p>
        </w:tc>
        <w:tc>
          <w:tcPr>
            <w:tcW w:w="1170" w:type="dxa"/>
          </w:tcPr>
          <w:p>
            <w:pPr>
              <w:spacing w:after="0"/>
              <w:jc w:val="right"/>
            </w:pPr>
            <w:r>
              <w:rPr>
                <w:rFonts w:ascii="consolas" w:hAnsi="consolas" w:eastAsia="consolas" w:cs="consolas"/>
                <w:sz w:val="16"/>
              </w:rPr>
              <w:t>         683</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15,005</w:t>
            </w:r>
          </w:p>
        </w:tc>
        <w:tc>
          <w:tcPr>
            <w:tcW w:w="1170" w:type="dxa"/>
          </w:tcPr>
          <w:p>
            <w:pPr>
              <w:spacing w:after="0"/>
              <w:jc w:val="right"/>
            </w:pPr>
            <w:r>
              <w:rPr>
                <w:rFonts w:ascii="consolas" w:hAnsi="consolas" w:eastAsia="consolas" w:cs="consolas"/>
                <w:sz w:val="16"/>
              </w:rPr>
              <w:t>      17,345</w:t>
            </w:r>
          </w:p>
        </w:tc>
        <w:tc>
          <w:tcPr>
            <w:tcW w:w="1170" w:type="dxa"/>
          </w:tcPr>
          <w:p>
            <w:pPr>
              <w:spacing w:after="0"/>
              <w:jc w:val="right"/>
            </w:pPr>
            <w:r>
              <w:rPr>
                <w:rFonts w:ascii="consolas" w:hAnsi="consolas" w:eastAsia="consolas" w:cs="consolas"/>
                <w:sz w:val="16"/>
              </w:rPr>
              <w:t>      20,891</w:t>
            </w:r>
          </w:p>
        </w:tc>
        <w:tc>
          <w:tcPr>
            <w:tcW w:w="1170" w:type="dxa"/>
          </w:tcPr>
          <w:p>
            <w:pPr>
              <w:spacing w:after="0"/>
              <w:jc w:val="right"/>
            </w:pPr>
            <w:r>
              <w:rPr>
                <w:rFonts w:ascii="consolas" w:hAnsi="consolas" w:eastAsia="consolas" w:cs="consolas"/>
                <w:sz w:val="16"/>
              </w:rPr>
              <w:t>       5,408</w:t>
            </w:r>
          </w:p>
        </w:tc>
        <w:tc>
          <w:tcPr>
            <w:tcW w:w="1170" w:type="dxa"/>
          </w:tcPr>
          <w:p>
            <w:pPr>
              <w:spacing w:after="0"/>
              <w:jc w:val="right"/>
            </w:pPr>
            <w:r>
              <w:rPr>
                <w:rFonts w:ascii="consolas" w:hAnsi="consolas" w:eastAsia="consolas" w:cs="consolas"/>
                <w:sz w:val="16"/>
              </w:rPr>
              <w:t>      27,453</w:t>
            </w:r>
          </w:p>
        </w:tc>
        <w:tc>
          <w:tcPr>
            <w:tcW w:w="1170" w:type="dxa"/>
          </w:tcPr>
          <w:p>
            <w:pPr>
              <w:spacing w:after="0"/>
              <w:jc w:val="right"/>
            </w:pPr>
            <w:r>
              <w:rPr>
                <w:rFonts w:ascii="consolas" w:hAnsi="consolas" w:eastAsia="consolas" w:cs="consolas"/>
                <w:sz w:val="16"/>
              </w:rPr>
              <w:t>      25,729</w:t>
            </w:r>
          </w:p>
        </w:tc>
        <w:tc>
          <w:tcPr>
            <w:tcW w:w="1170" w:type="dxa"/>
          </w:tcPr>
          <w:p>
            <w:pPr>
              <w:spacing w:after="0"/>
              <w:jc w:val="right"/>
            </w:pPr>
            <w:r>
              <w:rPr>
                <w:rFonts w:ascii="consolas" w:hAnsi="consolas" w:eastAsia="consolas" w:cs="consolas"/>
                <w:sz w:val="16"/>
              </w:rPr>
              <w:t>       2,487</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28,062</w:t>
            </w:r>
          </w:p>
        </w:tc>
        <w:tc>
          <w:tcPr>
            <w:tcW w:w="1170" w:type="dxa"/>
          </w:tcPr>
          <w:p>
            <w:pPr>
              <w:spacing w:after="0"/>
              <w:jc w:val="right"/>
            </w:pPr>
            <w:r>
              <w:rPr>
                <w:rFonts w:ascii="consolas" w:hAnsi="consolas" w:eastAsia="consolas" w:cs="consolas"/>
                <w:sz w:val="16"/>
              </w:rPr>
              <w:t>      39,324</w:t>
            </w:r>
          </w:p>
        </w:tc>
        <w:tc>
          <w:tcPr>
            <w:tcW w:w="1170" w:type="dxa"/>
          </w:tcPr>
          <w:p>
            <w:pPr>
              <w:spacing w:after="0"/>
              <w:jc w:val="right"/>
            </w:pPr>
            <w:r>
              <w:rPr>
                <w:rFonts w:ascii="consolas" w:hAnsi="consolas" w:eastAsia="consolas" w:cs="consolas"/>
                <w:sz w:val="16"/>
              </w:rPr>
              <w:t>      46,824</w:t>
            </w:r>
          </w:p>
        </w:tc>
        <w:tc>
          <w:tcPr>
            <w:tcW w:w="1170" w:type="dxa"/>
          </w:tcPr>
          <w:p>
            <w:pPr>
              <w:spacing w:after="0"/>
              <w:jc w:val="right"/>
            </w:pPr>
            <w:r>
              <w:rPr>
                <w:rFonts w:ascii="consolas" w:hAnsi="consolas" w:eastAsia="consolas" w:cs="consolas"/>
                <w:sz w:val="16"/>
              </w:rPr>
              <w:t>      14,265</w:t>
            </w:r>
          </w:p>
        </w:tc>
        <w:tc>
          <w:tcPr>
            <w:tcW w:w="1170" w:type="dxa"/>
          </w:tcPr>
          <w:p>
            <w:pPr>
              <w:spacing w:after="0"/>
              <w:jc w:val="right"/>
            </w:pPr>
            <w:r>
              <w:rPr>
                <w:rFonts w:ascii="consolas" w:hAnsi="consolas" w:eastAsia="consolas" w:cs="consolas"/>
                <w:sz w:val="16"/>
              </w:rPr>
              <w:t>      75,694</w:t>
            </w:r>
          </w:p>
        </w:tc>
        <w:tc>
          <w:tcPr>
            <w:tcW w:w="1170" w:type="dxa"/>
          </w:tcPr>
          <w:p>
            <w:pPr>
              <w:spacing w:after="0"/>
              <w:jc w:val="right"/>
            </w:pPr>
            <w:r>
              <w:rPr>
                <w:rFonts w:ascii="consolas" w:hAnsi="consolas" w:eastAsia="consolas" w:cs="consolas"/>
                <w:sz w:val="16"/>
              </w:rPr>
              <w:t>      81,450</w:t>
            </w:r>
          </w:p>
        </w:tc>
        <w:tc>
          <w:tcPr>
            <w:tcW w:w="1170" w:type="dxa"/>
          </w:tcPr>
          <w:p>
            <w:pPr>
              <w:spacing w:after="0"/>
              <w:jc w:val="right"/>
            </w:pPr>
            <w:r>
              <w:rPr>
                <w:rFonts w:ascii="consolas" w:hAnsi="consolas" w:eastAsia="consolas" w:cs="consolas"/>
                <w:sz w:val="16"/>
              </w:rPr>
              <w:t>       4,915</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10,112</w:t>
            </w:r>
          </w:p>
        </w:tc>
        <w:tc>
          <w:tcPr>
            <w:tcW w:w="1170" w:type="dxa"/>
          </w:tcPr>
          <w:p>
            <w:pPr>
              <w:spacing w:after="0"/>
              <w:jc w:val="right"/>
            </w:pPr>
            <w:r>
              <w:rPr>
                <w:rFonts w:ascii="consolas" w:hAnsi="consolas" w:eastAsia="consolas" w:cs="consolas"/>
                <w:sz w:val="16"/>
              </w:rPr>
              <w:t>      15,961</w:t>
            </w:r>
          </w:p>
        </w:tc>
        <w:tc>
          <w:tcPr>
            <w:tcW w:w="1170" w:type="dxa"/>
          </w:tcPr>
          <w:p>
            <w:pPr>
              <w:spacing w:after="0"/>
              <w:jc w:val="right"/>
            </w:pPr>
            <w:r>
              <w:rPr>
                <w:rFonts w:ascii="consolas" w:hAnsi="consolas" w:eastAsia="consolas" w:cs="consolas"/>
                <w:sz w:val="16"/>
              </w:rPr>
              <w:t>      19,403</w:t>
            </w:r>
          </w:p>
        </w:tc>
        <w:tc>
          <w:tcPr>
            <w:tcW w:w="1170" w:type="dxa"/>
          </w:tcPr>
          <w:p>
            <w:pPr>
              <w:spacing w:after="0"/>
              <w:jc w:val="right"/>
            </w:pPr>
            <w:r>
              <w:rPr>
                <w:rFonts w:ascii="consolas" w:hAnsi="consolas" w:eastAsia="consolas" w:cs="consolas"/>
                <w:sz w:val="16"/>
              </w:rPr>
              <w:t>       3,338</w:t>
            </w:r>
          </w:p>
        </w:tc>
        <w:tc>
          <w:tcPr>
            <w:tcW w:w="1170" w:type="dxa"/>
          </w:tcPr>
          <w:p>
            <w:pPr>
              <w:spacing w:after="0"/>
              <w:jc w:val="right"/>
            </w:pPr>
            <w:r>
              <w:rPr>
                <w:rFonts w:ascii="consolas" w:hAnsi="consolas" w:eastAsia="consolas" w:cs="consolas"/>
                <w:sz w:val="16"/>
              </w:rPr>
              <w:t>      13,154</w:t>
            </w:r>
          </w:p>
        </w:tc>
        <w:tc>
          <w:tcPr>
            <w:tcW w:w="1170" w:type="dxa"/>
          </w:tcPr>
          <w:p>
            <w:pPr>
              <w:spacing w:after="0"/>
              <w:jc w:val="right"/>
            </w:pPr>
            <w:r>
              <w:rPr>
                <w:rFonts w:ascii="consolas" w:hAnsi="consolas" w:eastAsia="consolas" w:cs="consolas"/>
                <w:sz w:val="16"/>
              </w:rPr>
              <w:t>      20,759</w:t>
            </w:r>
          </w:p>
        </w:tc>
        <w:tc>
          <w:tcPr>
            <w:tcW w:w="1170" w:type="dxa"/>
          </w:tcPr>
          <w:p>
            <w:pPr>
              <w:spacing w:after="0"/>
              <w:jc w:val="right"/>
            </w:pPr>
            <w:r>
              <w:rPr>
                <w:rFonts w:ascii="consolas" w:hAnsi="consolas" w:eastAsia="consolas" w:cs="consolas"/>
                <w:sz w:val="16"/>
              </w:rPr>
              <w:t>       2,287</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10,597</w:t>
            </w:r>
          </w:p>
        </w:tc>
        <w:tc>
          <w:tcPr>
            <w:tcW w:w="1170" w:type="dxa"/>
          </w:tcPr>
          <w:p>
            <w:pPr>
              <w:spacing w:after="0"/>
              <w:jc w:val="right"/>
            </w:pPr>
            <w:r>
              <w:rPr>
                <w:rFonts w:ascii="consolas" w:hAnsi="consolas" w:eastAsia="consolas" w:cs="consolas"/>
                <w:sz w:val="16"/>
              </w:rPr>
              <w:t>      13,867</w:t>
            </w:r>
          </w:p>
        </w:tc>
        <w:tc>
          <w:tcPr>
            <w:tcW w:w="1170" w:type="dxa"/>
          </w:tcPr>
          <w:p>
            <w:pPr>
              <w:spacing w:after="0"/>
              <w:jc w:val="right"/>
            </w:pPr>
            <w:r>
              <w:rPr>
                <w:rFonts w:ascii="consolas" w:hAnsi="consolas" w:eastAsia="consolas" w:cs="consolas"/>
                <w:sz w:val="16"/>
              </w:rPr>
              <w:t>      19,196</w:t>
            </w:r>
          </w:p>
        </w:tc>
        <w:tc>
          <w:tcPr>
            <w:tcW w:w="1170" w:type="dxa"/>
          </w:tcPr>
          <w:p>
            <w:pPr>
              <w:spacing w:after="0"/>
              <w:jc w:val="right"/>
            </w:pPr>
            <w:r>
              <w:rPr>
                <w:rFonts w:ascii="consolas" w:hAnsi="consolas" w:eastAsia="consolas" w:cs="consolas"/>
                <w:sz w:val="16"/>
              </w:rPr>
              <w:t>       6,437</w:t>
            </w:r>
          </w:p>
        </w:tc>
        <w:tc>
          <w:tcPr>
            <w:tcW w:w="1170" w:type="dxa"/>
          </w:tcPr>
          <w:p>
            <w:pPr>
              <w:spacing w:after="0"/>
              <w:jc w:val="right"/>
            </w:pPr>
            <w:r>
              <w:rPr>
                <w:rFonts w:ascii="consolas" w:hAnsi="consolas" w:eastAsia="consolas" w:cs="consolas"/>
                <w:sz w:val="16"/>
              </w:rPr>
              <w:t>      21,178</w:t>
            </w:r>
          </w:p>
        </w:tc>
        <w:tc>
          <w:tcPr>
            <w:tcW w:w="1170" w:type="dxa"/>
          </w:tcPr>
          <w:p>
            <w:pPr>
              <w:spacing w:after="0"/>
              <w:jc w:val="right"/>
            </w:pPr>
            <w:r>
              <w:rPr>
                <w:rFonts w:ascii="consolas" w:hAnsi="consolas" w:eastAsia="consolas" w:cs="consolas"/>
                <w:sz w:val="16"/>
              </w:rPr>
              <w:t>      25,600</w:t>
            </w:r>
          </w:p>
        </w:tc>
        <w:tc>
          <w:tcPr>
            <w:tcW w:w="1170" w:type="dxa"/>
          </w:tcPr>
          <w:p>
            <w:pPr>
              <w:spacing w:after="0"/>
              <w:jc w:val="right"/>
            </w:pPr>
            <w:r>
              <w:rPr>
                <w:rFonts w:ascii="consolas" w:hAnsi="consolas" w:eastAsia="consolas" w:cs="consolas"/>
                <w:sz w:val="16"/>
              </w:rPr>
              <w:t>       3,046</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6,372</w:t>
            </w:r>
          </w:p>
        </w:tc>
        <w:tc>
          <w:tcPr>
            <w:tcW w:w="1170" w:type="dxa"/>
          </w:tcPr>
          <w:p>
            <w:pPr>
              <w:spacing w:after="0"/>
              <w:jc w:val="right"/>
            </w:pPr>
            <w:r>
              <w:rPr>
                <w:rFonts w:ascii="consolas" w:hAnsi="consolas" w:eastAsia="consolas" w:cs="consolas"/>
                <w:sz w:val="16"/>
              </w:rPr>
              <w:t>       5,951</w:t>
            </w:r>
          </w:p>
        </w:tc>
        <w:tc>
          <w:tcPr>
            <w:tcW w:w="1170" w:type="dxa"/>
          </w:tcPr>
          <w:p>
            <w:pPr>
              <w:spacing w:after="0"/>
              <w:jc w:val="right"/>
            </w:pPr>
            <w:r>
              <w:rPr>
                <w:rFonts w:ascii="consolas" w:hAnsi="consolas" w:eastAsia="consolas" w:cs="consolas"/>
                <w:sz w:val="16"/>
              </w:rPr>
              <w:t>      14,052</w:t>
            </w:r>
          </w:p>
        </w:tc>
        <w:tc>
          <w:tcPr>
            <w:tcW w:w="1170" w:type="dxa"/>
          </w:tcPr>
          <w:p>
            <w:pPr>
              <w:spacing w:after="0"/>
              <w:jc w:val="right"/>
            </w:pPr>
            <w:r>
              <w:rPr>
                <w:rFonts w:ascii="consolas" w:hAnsi="consolas" w:eastAsia="consolas" w:cs="consolas"/>
                <w:sz w:val="16"/>
              </w:rPr>
              <w:t>       7,401</w:t>
            </w:r>
          </w:p>
        </w:tc>
        <w:tc>
          <w:tcPr>
            <w:tcW w:w="1170" w:type="dxa"/>
          </w:tcPr>
          <w:p>
            <w:pPr>
              <w:spacing w:after="0"/>
              <w:jc w:val="right"/>
            </w:pPr>
            <w:r>
              <w:rPr>
                <w:rFonts w:ascii="consolas" w:hAnsi="consolas" w:eastAsia="consolas" w:cs="consolas"/>
                <w:sz w:val="16"/>
              </w:rPr>
              <w:t>      15,192</w:t>
            </w:r>
          </w:p>
        </w:tc>
        <w:tc>
          <w:tcPr>
            <w:tcW w:w="1170" w:type="dxa"/>
          </w:tcPr>
          <w:p>
            <w:pPr>
              <w:spacing w:after="0"/>
              <w:jc w:val="right"/>
            </w:pPr>
            <w:r>
              <w:rPr>
                <w:rFonts w:ascii="consolas" w:hAnsi="consolas" w:eastAsia="consolas" w:cs="consolas"/>
                <w:sz w:val="16"/>
              </w:rPr>
              <w:t>      16,899</w:t>
            </w:r>
          </w:p>
        </w:tc>
        <w:tc>
          <w:tcPr>
            <w:tcW w:w="1170" w:type="dxa"/>
          </w:tcPr>
          <w:p>
            <w:pPr>
              <w:spacing w:after="0"/>
              <w:jc w:val="right"/>
            </w:pPr>
            <w:r>
              <w:rPr>
                <w:rFonts w:ascii="consolas" w:hAnsi="consolas" w:eastAsia="consolas" w:cs="consolas"/>
                <w:sz w:val="16"/>
              </w:rPr>
              <w:t>       2,818</w:t>
            </w:r>
          </w:p>
        </w:tc>
      </w:tr>
      <w:tr>
        <w:tc>
          <w:tcPr>
            <w:tcW w:w="1170" w:type="dxa"/>
          </w:tcPr>
          <w:p>
            <w:pPr>
              <w:spacing w:after="0"/>
              <w:jc w:val="right"/>
            </w:pPr>
            <w:r>
              <w:rPr>
                <w:rFonts w:ascii="consolas" w:hAnsi="consolas" w:eastAsia="consolas" w:cs="consolas"/>
                <w:sz w:val="16"/>
              </w:rPr>
              <w:t xml:space="preserve">11</w:t>
            </w:r>
          </w:p>
        </w:tc>
        <w:tc>
          <w:tcPr>
            <w:tcW w:w="1170" w:type="dxa"/>
          </w:tcPr>
          <w:p>
            <w:pPr>
              <w:spacing w:after="0"/>
              <w:jc w:val="right"/>
            </w:pPr>
            <w:r>
              <w:rPr>
                <w:rFonts w:ascii="consolas" w:hAnsi="consolas" w:eastAsia="consolas" w:cs="consolas"/>
                <w:sz w:val="16"/>
              </w:rPr>
              <w:t>      22,072</w:t>
            </w:r>
          </w:p>
        </w:tc>
        <w:tc>
          <w:tcPr>
            <w:tcW w:w="1170" w:type="dxa"/>
          </w:tcPr>
          <w:p>
            <w:pPr>
              <w:spacing w:after="0"/>
              <w:jc w:val="right"/>
            </w:pPr>
            <w:r>
              <w:rPr>
                <w:rFonts w:ascii="consolas" w:hAnsi="consolas" w:eastAsia="consolas" w:cs="consolas"/>
                <w:sz w:val="16"/>
              </w:rPr>
              <w:t>      22,682</w:t>
            </w:r>
          </w:p>
        </w:tc>
        <w:tc>
          <w:tcPr>
            <w:tcW w:w="1170" w:type="dxa"/>
          </w:tcPr>
          <w:p>
            <w:pPr>
              <w:spacing w:after="0"/>
              <w:jc w:val="right"/>
            </w:pPr>
            <w:r>
              <w:rPr>
                <w:rFonts w:ascii="consolas" w:hAnsi="consolas" w:eastAsia="consolas" w:cs="consolas"/>
                <w:sz w:val="16"/>
              </w:rPr>
              <w:t>      24,354</w:t>
            </w:r>
          </w:p>
        </w:tc>
        <w:tc>
          <w:tcPr>
            <w:tcW w:w="1170" w:type="dxa"/>
          </w:tcPr>
          <w:p>
            <w:pPr>
              <w:spacing w:after="0"/>
              <w:jc w:val="right"/>
            </w:pPr>
            <w:r>
              <w:rPr>
                <w:rFonts w:ascii="consolas" w:hAnsi="consolas" w:eastAsia="consolas" w:cs="consolas"/>
                <w:sz w:val="16"/>
              </w:rPr>
              <w:t>      16,634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34,558</w:t>
            </w:r>
          </w:p>
        </w:tc>
        <w:tc>
          <w:tcPr>
            <w:tcW w:w="1170" w:type="dxa"/>
          </w:tcPr>
          <w:p>
            <w:pPr>
              <w:spacing w:after="0"/>
              <w:jc w:val="right"/>
            </w:pPr>
            <w:r>
              <w:rPr>
                <w:rFonts w:ascii="consolas" w:hAnsi="consolas" w:eastAsia="consolas" w:cs="consolas"/>
                <w:sz w:val="16"/>
              </w:rPr>
              <w:t>       4,071</w:t>
            </w:r>
          </w:p>
        </w:tc>
      </w:tr>
      <w:tr>
        <w:tc>
          <w:tcPr>
            <w:tcW w:w="1170" w:type="dxa"/>
          </w:tcPr>
          <w:p>
            <w:pPr>
              <w:spacing w:after="0"/>
              <w:jc w:val="right"/>
            </w:pPr>
            <w:r>
              <w:rPr>
                <w:rFonts w:ascii="consolas" w:hAnsi="consolas" w:eastAsia="consolas" w:cs="consolas"/>
                <w:sz w:val="16"/>
              </w:rPr>
              <w:t xml:space="preserve">12</w:t>
            </w:r>
          </w:p>
        </w:tc>
        <w:tc>
          <w:tcPr>
            <w:tcW w:w="1170" w:type="dxa"/>
          </w:tcPr>
          <w:p>
            <w:pPr>
              <w:spacing w:after="0"/>
              <w:jc w:val="right"/>
            </w:pPr>
            <w:r>
              <w:rPr>
                <w:rFonts w:ascii="consolas" w:hAnsi="consolas" w:eastAsia="consolas" w:cs="consolas"/>
                <w:sz w:val="16"/>
              </w:rPr>
              <w:t>      12,109</w:t>
            </w:r>
          </w:p>
        </w:tc>
        <w:tc>
          <w:tcPr>
            <w:tcW w:w="1170" w:type="dxa"/>
          </w:tcPr>
          <w:p>
            <w:pPr>
              <w:spacing w:after="0"/>
              <w:jc w:val="right"/>
            </w:pPr>
            <w:r>
              <w:rPr>
                <w:rFonts w:ascii="consolas" w:hAnsi="consolas" w:eastAsia="consolas" w:cs="consolas"/>
                <w:sz w:val="16"/>
              </w:rPr>
              <w:t>       8,783</w:t>
            </w:r>
          </w:p>
        </w:tc>
        <w:tc>
          <w:tcPr>
            <w:tcW w:w="1170" w:type="dxa"/>
          </w:tcPr>
          <w:p>
            <w:pPr>
              <w:spacing w:after="0"/>
              <w:jc w:val="right"/>
            </w:pPr>
            <w:r>
              <w:rPr>
                <w:rFonts w:ascii="consolas" w:hAnsi="consolas" w:eastAsia="consolas" w:cs="consolas"/>
                <w:sz w:val="16"/>
              </w:rPr>
              <w:t>      22,241</w:t>
            </w:r>
          </w:p>
        </w:tc>
        <w:tc>
          <w:tcPr>
            <w:tcW w:w="1170" w:type="dxa"/>
          </w:tcPr>
          <w:p>
            <w:pPr>
              <w:spacing w:after="0"/>
              <w:jc w:val="right"/>
            </w:pPr>
            <w:r>
              <w:rPr>
                <w:rFonts w:ascii="consolas" w:hAnsi="consolas" w:eastAsia="consolas" w:cs="consolas"/>
                <w:sz w:val="16"/>
              </w:rPr>
              <w:t>       9,320</w:t>
            </w:r>
          </w:p>
        </w:tc>
        <w:tc>
          <w:tcPr>
            <w:tcW w:w="1170" w:type="dxa"/>
          </w:tcPr>
          <w:p>
            <w:pPr>
              <w:spacing w:after="0"/>
              <w:jc w:val="right"/>
            </w:pPr>
            <w:r>
              <w:rPr>
                <w:rFonts w:ascii="consolas" w:hAnsi="consolas" w:eastAsia="consolas" w:cs="consolas"/>
                <w:sz w:val="16"/>
              </w:rPr>
              <w:t>      31,438</w:t>
            </w:r>
          </w:p>
        </w:tc>
        <w:tc>
          <w:tcPr>
            <w:tcW w:w="1170" w:type="dxa"/>
          </w:tcPr>
          <w:p>
            <w:pPr>
              <w:spacing w:after="0"/>
              <w:jc w:val="right"/>
            </w:pPr>
            <w:r>
              <w:rPr>
                <w:rFonts w:ascii="consolas" w:hAnsi="consolas" w:eastAsia="consolas" w:cs="consolas"/>
                <w:sz w:val="16"/>
              </w:rPr>
              <w:t>      30,970</w:t>
            </w:r>
          </w:p>
        </w:tc>
        <w:tc>
          <w:tcPr>
            <w:tcW w:w="1170" w:type="dxa"/>
          </w:tcPr>
          <w:p>
            <w:pPr>
              <w:spacing w:after="0"/>
              <w:jc w:val="right"/>
            </w:pPr>
            <w:r>
              <w:rPr>
                <w:rFonts w:ascii="consolas" w:hAnsi="consolas" w:eastAsia="consolas" w:cs="consolas"/>
                <w:sz w:val="16"/>
              </w:rPr>
              <w:t>       5,470</w:t>
            </w:r>
          </w:p>
        </w:tc>
      </w:tr>
      <w:tr>
        <w:tc>
          <w:tcPr>
            <w:tcW w:w="1170" w:type="dxa"/>
          </w:tcPr>
          <w:p>
            <w:pPr>
              <w:spacing w:after="0"/>
              <w:jc w:val="right"/>
            </w:pPr>
            <w:r>
              <w:rPr>
                <w:rFonts w:ascii="consolas" w:hAnsi="consolas" w:eastAsia="consolas" w:cs="consolas"/>
                <w:sz w:val="16"/>
              </w:rPr>
              <w:t xml:space="preserve">13</w:t>
            </w:r>
          </w:p>
        </w:tc>
        <w:tc>
          <w:tcPr>
            <w:tcW w:w="1170" w:type="dxa"/>
          </w:tcPr>
          <w:p>
            <w:pPr>
              <w:spacing w:after="0"/>
              <w:jc w:val="right"/>
            </w:pPr>
            <w:r>
              <w:rPr>
                <w:rFonts w:ascii="consolas" w:hAnsi="consolas" w:eastAsia="consolas" w:cs="consolas"/>
                <w:sz w:val="16"/>
              </w:rPr>
              <w:t>      18,100</w:t>
            </w:r>
          </w:p>
        </w:tc>
        <w:tc>
          <w:tcPr>
            <w:tcW w:w="1170" w:type="dxa"/>
          </w:tcPr>
          <w:p>
            <w:pPr>
              <w:spacing w:after="0"/>
              <w:jc w:val="right"/>
            </w:pPr>
            <w:r>
              <w:rPr>
                <w:rFonts w:ascii="consolas" w:hAnsi="consolas" w:eastAsia="consolas" w:cs="consolas"/>
                <w:sz w:val="16"/>
              </w:rPr>
              <w:t>      14,254</w:t>
            </w:r>
          </w:p>
        </w:tc>
        <w:tc>
          <w:tcPr>
            <w:tcW w:w="1170" w:type="dxa"/>
          </w:tcPr>
          <w:p>
            <w:pPr>
              <w:spacing w:after="0"/>
              <w:jc w:val="right"/>
            </w:pPr>
            <w:r>
              <w:rPr>
                <w:rFonts w:ascii="consolas" w:hAnsi="consolas" w:eastAsia="consolas" w:cs="consolas"/>
                <w:sz w:val="16"/>
              </w:rPr>
              <w:t>      29,535</w:t>
            </w:r>
          </w:p>
        </w:tc>
        <w:tc>
          <w:tcPr>
            <w:tcW w:w="1170" w:type="dxa"/>
          </w:tcPr>
          <w:p>
            <w:pPr>
              <w:spacing w:after="0"/>
              <w:jc w:val="right"/>
            </w:pPr>
            <w:r>
              <w:rPr>
                <w:rFonts w:ascii="consolas" w:hAnsi="consolas" w:eastAsia="consolas" w:cs="consolas"/>
                <w:sz w:val="16"/>
              </w:rPr>
              <w:t>      13,699</w:t>
            </w:r>
          </w:p>
        </w:tc>
        <w:tc>
          <w:tcPr>
            <w:tcW w:w="1170" w:type="dxa"/>
          </w:tcPr>
          <w:p>
            <w:pPr>
              <w:spacing w:after="0"/>
              <w:jc w:val="right"/>
            </w:pPr>
            <w:r>
              <w:rPr>
                <w:rFonts w:ascii="consolas" w:hAnsi="consolas" w:eastAsia="consolas" w:cs="consolas"/>
                <w:sz w:val="16"/>
              </w:rPr>
              <w:t>      35,856</w:t>
            </w:r>
          </w:p>
        </w:tc>
        <w:tc>
          <w:tcPr>
            <w:tcW w:w="1170" w:type="dxa"/>
          </w:tcPr>
          <w:p>
            <w:pPr>
              <w:spacing w:after="0"/>
              <w:jc w:val="right"/>
            </w:pPr>
            <w:r>
              <w:rPr>
                <w:rFonts w:ascii="consolas" w:hAnsi="consolas" w:eastAsia="consolas" w:cs="consolas"/>
                <w:sz w:val="16"/>
              </w:rPr>
              <w:t>      46,927</w:t>
            </w:r>
          </w:p>
        </w:tc>
        <w:tc>
          <w:tcPr>
            <w:tcW w:w="1170" w:type="dxa"/>
          </w:tcPr>
          <w:p>
            <w:pPr>
              <w:spacing w:after="0"/>
              <w:jc w:val="right"/>
            </w:pPr>
            <w:r>
              <w:rPr>
                <w:rFonts w:ascii="consolas" w:hAnsi="consolas" w:eastAsia="consolas" w:cs="consolas"/>
                <w:sz w:val="16"/>
              </w:rPr>
              <w:t>       5,697</w:t>
            </w:r>
          </w:p>
        </w:tc>
      </w:tr>
      <w:tr>
        <w:tc>
          <w:tcPr>
            <w:tcW w:w="1170" w:type="dxa"/>
          </w:tcPr>
          <w:p>
            <w:pPr>
              <w:spacing w:after="0"/>
              <w:jc w:val="right"/>
            </w:pPr>
            <w:r>
              <w:rPr>
                <w:rFonts w:ascii="consolas" w:hAnsi="consolas" w:eastAsia="consolas" w:cs="consolas"/>
                <w:sz w:val="16"/>
              </w:rPr>
              <w:t xml:space="preserve">14</w:t>
            </w:r>
          </w:p>
        </w:tc>
        <w:tc>
          <w:tcPr>
            <w:tcW w:w="1170" w:type="dxa"/>
          </w:tcPr>
          <w:p>
            <w:pPr>
              <w:spacing w:after="0"/>
              <w:jc w:val="right"/>
            </w:pPr>
            <w:r>
              <w:rPr>
                <w:rFonts w:ascii="consolas" w:hAnsi="consolas" w:eastAsia="consolas" w:cs="consolas"/>
                <w:sz w:val="16"/>
              </w:rPr>
              <w:t>      26,036</w:t>
            </w:r>
          </w:p>
        </w:tc>
        <w:tc>
          <w:tcPr>
            <w:tcW w:w="1170" w:type="dxa"/>
          </w:tcPr>
          <w:p>
            <w:pPr>
              <w:spacing w:after="0"/>
              <w:jc w:val="right"/>
            </w:pPr>
            <w:r>
              <w:rPr>
                <w:rFonts w:ascii="consolas" w:hAnsi="consolas" w:eastAsia="consolas" w:cs="consolas"/>
                <w:sz w:val="16"/>
              </w:rPr>
              <w:t>       6,828</w:t>
            </w:r>
          </w:p>
        </w:tc>
        <w:tc>
          <w:tcPr>
            <w:tcW w:w="1170" w:type="dxa"/>
          </w:tcPr>
          <w:p>
            <w:pPr>
              <w:spacing w:after="0"/>
              <w:jc w:val="right"/>
            </w:pPr>
            <w:r>
              <w:rPr>
                <w:rFonts w:ascii="consolas" w:hAnsi="consolas" w:eastAsia="consolas" w:cs="consolas"/>
                <w:sz w:val="16"/>
              </w:rPr>
              <w:t>      39,516</w:t>
            </w:r>
          </w:p>
        </w:tc>
        <w:tc>
          <w:tcPr>
            <w:tcW w:w="1170" w:type="dxa"/>
          </w:tcPr>
          <w:p>
            <w:pPr>
              <w:spacing w:after="0"/>
              <w:jc w:val="right"/>
            </w:pPr>
            <w:r>
              <w:rPr>
                <w:rFonts w:ascii="consolas" w:hAnsi="consolas" w:eastAsia="consolas" w:cs="consolas"/>
                <w:sz w:val="16"/>
              </w:rPr>
              <w:t>      19,508</w:t>
            </w:r>
          </w:p>
        </w:tc>
        <w:tc>
          <w:tcPr>
            <w:tcW w:w="1170" w:type="dxa"/>
          </w:tcPr>
          <w:p>
            <w:pPr>
              <w:spacing w:after="0"/>
              <w:jc w:val="right"/>
            </w:pPr>
            <w:r>
              <w:rPr>
                <w:rFonts w:ascii="consolas" w:hAnsi="consolas" w:eastAsia="consolas" w:cs="consolas"/>
                <w:sz w:val="16"/>
              </w:rPr>
              <w:t>      47,500</w:t>
            </w:r>
          </w:p>
        </w:tc>
        <w:tc>
          <w:tcPr>
            <w:tcW w:w="1170" w:type="dxa"/>
          </w:tcPr>
          <w:p>
            <w:pPr>
              <w:spacing w:after="0"/>
              <w:jc w:val="right"/>
            </w:pPr>
            <w:r>
              <w:rPr>
                <w:rFonts w:ascii="consolas" w:hAnsi="consolas" w:eastAsia="consolas" w:cs="consolas"/>
                <w:sz w:val="16"/>
              </w:rPr>
              <w:t>      63,061</w:t>
            </w:r>
          </w:p>
        </w:tc>
        <w:tc>
          <w:tcPr>
            <w:tcW w:w="1170" w:type="dxa"/>
          </w:tcPr>
          <w:p>
            <w:pPr>
              <w:spacing w:after="0"/>
              <w:jc w:val="right"/>
            </w:pPr>
            <w:r>
              <w:rPr>
                <w:rFonts w:ascii="consolas" w:hAnsi="consolas" w:eastAsia="consolas" w:cs="consolas"/>
                <w:sz w:val="16"/>
              </w:rPr>
              <w:t>      12,729</w:t>
            </w:r>
          </w:p>
        </w:tc>
      </w:tr>
      <w:tr>
        <w:tc>
          <w:tcPr>
            <w:tcW w:w="1170" w:type="dxa"/>
          </w:tcPr>
          <w:p>
            <w:pPr>
              <w:spacing w:after="0"/>
              <w:jc w:val="right"/>
            </w:pPr>
            <w:r>
              <w:rPr>
                <w:rFonts w:ascii="consolas" w:hAnsi="consolas" w:eastAsia="consolas" w:cs="consolas"/>
                <w:sz w:val="16"/>
              </w:rPr>
              <w:t xml:space="preserve">15</w:t>
            </w:r>
          </w:p>
        </w:tc>
        <w:tc>
          <w:tcPr>
            <w:tcW w:w="1170" w:type="dxa"/>
          </w:tcPr>
          <w:p>
            <w:pPr>
              <w:spacing w:after="0"/>
              <w:jc w:val="right"/>
            </w:pPr>
            <w:r>
              <w:rPr>
                <w:rFonts w:ascii="consolas" w:hAnsi="consolas" w:eastAsia="consolas" w:cs="consolas"/>
                <w:sz w:val="16"/>
              </w:rPr>
              <w:t>       6,270</w:t>
            </w:r>
          </w:p>
        </w:tc>
        <w:tc>
          <w:tcPr>
            <w:tcW w:w="1170" w:type="dxa"/>
          </w:tcPr>
          <w:p>
            <w:pPr>
              <w:spacing w:after="0"/>
              <w:jc w:val="right"/>
            </w:pPr>
            <w:r>
              <w:rPr>
                <w:rFonts w:ascii="consolas" w:hAnsi="consolas" w:eastAsia="consolas" w:cs="consolas"/>
                <w:sz w:val="16"/>
              </w:rPr>
              <w:t>      12,289</w:t>
            </w:r>
          </w:p>
        </w:tc>
        <w:tc>
          <w:tcPr>
            <w:tcW w:w="1170" w:type="dxa"/>
          </w:tcPr>
          <w:p>
            <w:pPr>
              <w:spacing w:after="0"/>
              <w:jc w:val="right"/>
            </w:pPr>
            <w:r>
              <w:rPr>
                <w:rFonts w:ascii="consolas" w:hAnsi="consolas" w:eastAsia="consolas" w:cs="consolas"/>
                <w:sz w:val="16"/>
              </w:rPr>
              <w:t>      22,336</w:t>
            </w:r>
          </w:p>
        </w:tc>
        <w:tc>
          <w:tcPr>
            <w:tcW w:w="1170" w:type="dxa"/>
          </w:tcPr>
          <w:p>
            <w:pPr>
              <w:spacing w:after="0"/>
              <w:jc w:val="right"/>
            </w:pPr>
            <w:r>
              <w:rPr>
                <w:rFonts w:ascii="consolas" w:hAnsi="consolas" w:eastAsia="consolas" w:cs="consolas"/>
                <w:sz w:val="16"/>
              </w:rPr>
              <w:t>       8,118</w:t>
            </w:r>
          </w:p>
        </w:tc>
        <w:tc>
          <w:tcPr>
            <w:tcW w:w="1170" w:type="dxa"/>
          </w:tcPr>
          <w:p>
            <w:pPr>
              <w:spacing w:after="0"/>
              <w:jc w:val="right"/>
            </w:pPr>
            <w:r>
              <w:rPr>
                <w:rFonts w:ascii="consolas" w:hAnsi="consolas" w:eastAsia="consolas" w:cs="consolas"/>
                <w:sz w:val="16"/>
              </w:rPr>
              <w:t>      30,449</w:t>
            </w:r>
          </w:p>
        </w:tc>
        <w:tc>
          <w:tcPr>
            <w:tcW w:w="1170" w:type="dxa"/>
          </w:tcPr>
          <w:p>
            <w:pPr>
              <w:spacing w:after="0"/>
              <w:jc w:val="right"/>
            </w:pPr>
            <w:r>
              <w:rPr>
                <w:rFonts w:ascii="consolas" w:hAnsi="consolas" w:eastAsia="consolas" w:cs="consolas"/>
                <w:sz w:val="16"/>
              </w:rPr>
              <w:t>      25,835</w:t>
            </w:r>
          </w:p>
        </w:tc>
        <w:tc>
          <w:tcPr>
            <w:tcW w:w="1170" w:type="dxa"/>
          </w:tcPr>
          <w:p>
            <w:pPr>
              <w:spacing w:after="0"/>
              <w:jc w:val="right"/>
            </w:pPr>
            <w:r>
              <w:rPr>
                <w:rFonts w:ascii="consolas" w:hAnsi="consolas" w:eastAsia="consolas" w:cs="consolas"/>
                <w:sz w:val="16"/>
              </w:rPr>
              <w:t>       1,597</w:t>
            </w:r>
          </w:p>
        </w:tc>
      </w:tr>
      <w:tr>
        <w:tc>
          <w:tcPr>
            <w:tcW w:w="1170" w:type="dxa"/>
          </w:tcPr>
          <w:p>
            <w:pPr>
              <w:spacing w:after="0"/>
              <w:jc w:val="right"/>
            </w:pPr>
            <w:r>
              <w:rPr>
                <w:rFonts w:ascii="consolas" w:hAnsi="consolas" w:eastAsia="consolas" w:cs="consolas"/>
                <w:sz w:val="16"/>
              </w:rPr>
              <w:t xml:space="preserve">16</w:t>
            </w:r>
          </w:p>
        </w:tc>
        <w:tc>
          <w:tcPr>
            <w:tcW w:w="1170" w:type="dxa"/>
          </w:tcPr>
          <w:p>
            <w:pPr>
              <w:spacing w:after="0"/>
              <w:jc w:val="right"/>
            </w:pPr>
            <w:r>
              <w:rPr>
                <w:rFonts w:ascii="consolas" w:hAnsi="consolas" w:eastAsia="consolas" w:cs="consolas"/>
                <w:sz w:val="16"/>
              </w:rPr>
              <w:t>         165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2,237</w:t>
            </w:r>
          </w:p>
        </w:tc>
        <w:tc>
          <w:tcPr>
            <w:tcW w:w="1170" w:type="dxa"/>
          </w:tcPr>
          <w:p>
            <w:pPr>
              <w:spacing w:after="0"/>
              <w:jc w:val="right"/>
            </w:pPr>
            <w:r>
              <w:rPr>
                <w:rFonts w:ascii="consolas" w:hAnsi="consolas" w:eastAsia="consolas" w:cs="consolas"/>
                <w:sz w:val="16"/>
              </w:rPr>
              <w:t>         598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17</w:t>
            </w:r>
          </w:p>
        </w:tc>
        <w:tc>
          <w:tcPr>
            <w:tcW w:w="1170" w:type="dxa"/>
          </w:tcPr>
          <w:p>
            <w:pPr>
              <w:spacing w:after="0"/>
              <w:jc w:val="right"/>
            </w:pPr>
            <w:r>
              <w:rPr>
                <w:rFonts w:ascii="consolas" w:hAnsi="consolas" w:eastAsia="consolas" w:cs="consolas"/>
                <w:sz w:val="16"/>
              </w:rPr>
              <w:t>          25</w:t>
            </w:r>
          </w:p>
        </w:tc>
        <w:tc>
          <w:tcPr>
            <w:tcW w:w="1170" w:type="dxa"/>
          </w:tcPr>
          <w:p>
            <w:pPr>
              <w:spacing w:after="0"/>
              <w:jc w:val="right"/>
            </w:pPr>
            <w:r>
              <w:rPr>
                <w:rFonts w:ascii="consolas" w:hAnsi="consolas" w:eastAsia="consolas" w:cs="consolas"/>
                <w:sz w:val="16"/>
              </w:rPr>
              <w:t>         120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751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10,059</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162,159</w:t>
            </w:r>
          </w:p>
        </w:tc>
        <w:tc>
          <w:tcPr>
            <w:tcW w:w="1170" w:type="dxa"/>
            <w:tcBorders>
              <w:bottom w:val="single" w:color="000000"/>
            </w:tcBorders>
          </w:tcPr>
          <w:p>
            <w:pPr>
              <w:spacing w:after="0"/>
              <w:jc w:val="right"/>
            </w:pPr>
            <w:r>
              <w:rPr>
                <w:rFonts w:ascii="consolas" w:hAnsi="consolas" w:eastAsia="consolas" w:cs="consolas"/>
                <w:sz w:val="16"/>
              </w:rPr>
              <w:t>      11,605</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349,631</w:t>
            </w:r>
          </w:p>
        </w:tc>
        <w:tc>
          <w:tcPr>
            <w:tcW w:w="1170" w:type="dxa"/>
            <w:tcBorders>
              <w:bottom w:val="single" w:color="000000"/>
            </w:tcBorders>
          </w:tcPr>
          <w:p>
            <w:pPr>
              <w:spacing w:after="0"/>
              <w:jc w:val="right"/>
            </w:pPr>
            <w:r>
              <w:rPr>
                <w:rFonts w:ascii="consolas" w:hAnsi="consolas" w:eastAsia="consolas" w:cs="consolas"/>
                <w:sz w:val="16"/>
              </w:rPr>
              <w:t>      53,377</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public</w:t>
      </w:r>
    </w:p>
    <w:p>
      <w:pPr>
        <w:rPr>
          <w:color w:val="4682B4"/>
        </w:rPr>
      </w:pPr>
      <w:r>
        <w:t/>
      </w:r>
      <w:r>
        <w:rPr>
          <w:rFonts/>
          <w:color w:val="4682B4"/>
        </w:rPr>
        <w:t xml:space="preserve">Public sector</w:t>
        <w:br w:type="textWrapping"/>
      </w:r>
      <w:r>
        <w:rPr>
          <w:rFonts/>
          <w:color w:val="4682B4"/>
        </w:rPr>
        <w:t xml:space="preserve">   (0):   [0] No</w:t>
        <w:br w:type="textWrapping"/>
      </w:r>
      <w:r>
        <w:rPr>
          <w:rFonts/>
          <w:color w:val="4682B4"/>
        </w:rPr>
        <w:t xml:space="preserve">   (1):   [1] Yes</w:t>
        <w:br w:type="textWrapping"/>
      </w:r>
    </w:p>
    <w:p>
      <w:r>
        <w:t/>
      </w:r>
      <w:r>
        <w:t xml:space="preserve">Respondent works for public sector employer / government. Note that for some countries, it was not possible to separate governmental organizations and other public sector organizations. Thus we advise adjustments in the variable depending on the research goal.</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public</w:t>
              <w:br w:type="textWrapping"/>
            </w:r>
            <w:r>
              <w:rPr>
                <w:rFonts w:ascii="consolas" w:hAnsi="consolas" w:eastAsia="consolas" w:cs="consolas"/>
                <w:b w:val="true"/>
                <w:sz w:val="18"/>
              </w:rPr>
              <w:t xml:space="preserve">       Label: </w:t>
            </w:r>
            <w:r>
              <w:rPr>
                <w:rFonts w:ascii="consolas" w:hAnsi="consolas" w:eastAsia="consolas" w:cs="consolas"/>
                <w:sz w:val="18"/>
              </w:rPr>
              <w:t xml:space="preserve">Public sector</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1,484,687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-0.84          </w:t>
              <w:br w:type="textWrapping"/>
            </w:r>
            <w:r>
              <w:rPr>
                <w:rFonts w:ascii="consolas" w:hAnsi="consolas" w:eastAsia="consolas" w:cs="consolas"/>
                <w:b w:val="true"/>
                <w:sz w:val="18"/>
              </w:rPr>
              <w:t xml:space="preserve">       SD: </w:t>
            </w:r>
            <w:r>
              <w:rPr>
                <w:rFonts w:ascii="consolas" w:hAnsi="consolas" w:eastAsia="consolas" w:cs="consolas"/>
                <w:sz w:val="18"/>
              </w:rPr>
              <w:t xml:space="preserve">1.44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754,954</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24.5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364,146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1240587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359,056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365,392</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11.8</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94,029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161,128</w:t>
            </w:r>
          </w:p>
        </w:tc>
        <w:tc>
          <w:tcPr>
            <w:tcW w:w="1170" w:type="dxa"/>
            <w:tcBorders>
              <w:top w:val="single" w:color="000000"/>
            </w:tcBorders>
          </w:tcPr>
          <w:p>
            <w:pPr>
              <w:spacing w:after="0"/>
              <w:jc w:val="right"/>
            </w:pPr>
            <w:r>
              <w:rPr>
                <w:rFonts w:ascii="consolas" w:hAnsi="consolas" w:eastAsia="consolas" w:cs="consolas"/>
                <w:sz w:val="16"/>
              </w:rPr>
              <w:t>      93,699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406,098</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12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242</w:t>
            </w:r>
          </w:p>
        </w:tc>
        <w:tc>
          <w:tcPr>
            <w:tcW w:w="1170" w:type="dxa"/>
          </w:tcPr>
          <w:p>
            <w:pPr>
              <w:spacing w:after="0"/>
              <w:jc w:val="right"/>
            </w:pPr>
            <w:r>
              <w:rPr>
                <w:rFonts w:ascii="consolas" w:hAnsi="consolas" w:eastAsia="consolas" w:cs="consolas"/>
                <w:sz w:val="16"/>
              </w:rPr>
              <w:t>          27</w:t>
            </w:r>
          </w:p>
        </w:tc>
        <w:tc>
          <w:tcPr>
            <w:tcW w:w="1170" w:type="dxa"/>
          </w:tcPr>
          <w:p>
            <w:pPr>
              <w:spacing w:after="0"/>
              <w:jc w:val="right"/>
            </w:pPr>
            <w:r>
              <w:rPr>
                <w:rFonts w:ascii="consolas" w:hAnsi="consolas" w:eastAsia="consolas" w:cs="consolas"/>
                <w:sz w:val="16"/>
              </w:rPr>
              <w:t>       1,637</w:t>
            </w:r>
          </w:p>
        </w:tc>
        <w:tc>
          <w:tcPr>
            <w:tcW w:w="1170" w:type="dxa"/>
          </w:tcPr>
          <w:p>
            <w:pPr>
              <w:spacing w:after="0"/>
              <w:jc w:val="right"/>
            </w:pPr>
            <w:r>
              <w:rPr>
                <w:rFonts w:ascii="consolas" w:hAnsi="consolas" w:eastAsia="consolas" w:cs="consolas"/>
                <w:sz w:val="16"/>
              </w:rPr>
              <w:t>       1,697</w:t>
            </w:r>
          </w:p>
        </w:tc>
        <w:tc>
          <w:tcPr>
            <w:tcW w:w="1170" w:type="dxa"/>
          </w:tcPr>
          <w:p>
            <w:pPr>
              <w:spacing w:after="0"/>
              <w:jc w:val="right"/>
            </w:pPr>
            <w:r>
              <w:rPr>
                <w:rFonts w:ascii="consolas" w:hAnsi="consolas" w:eastAsia="consolas" w:cs="consolas"/>
                <w:sz w:val="16"/>
              </w:rPr>
              <w:t>     358,591</w:t>
            </w:r>
          </w:p>
        </w:tc>
        <w:tc>
          <w:tcPr>
            <w:tcW w:w="1170" w:type="dxa"/>
          </w:tcPr>
          <w:p>
            <w:pPr>
              <w:spacing w:after="0"/>
              <w:jc w:val="right"/>
            </w:pPr>
            <w:r>
              <w:rPr>
                <w:rFonts w:ascii="consolas" w:hAnsi="consolas" w:eastAsia="consolas" w:cs="consolas"/>
                <w:sz w:val="16"/>
              </w:rPr>
              <w:t>       1,952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152,097</w:t>
            </w:r>
          </w:p>
        </w:tc>
        <w:tc>
          <w:tcPr>
            <w:tcW w:w="1170" w:type="dxa"/>
          </w:tcPr>
          <w:p>
            <w:pPr>
              <w:spacing w:after="0"/>
              <w:jc w:val="right"/>
            </w:pPr>
            <w:r>
              <w:rPr>
                <w:rFonts w:ascii="consolas" w:hAnsi="consolas" w:eastAsia="consolas" w:cs="consolas"/>
                <w:sz w:val="16"/>
              </w:rPr>
              <w:t>     135,637</w:t>
            </w:r>
          </w:p>
        </w:tc>
        <w:tc>
          <w:tcPr>
            <w:tcW w:w="1170" w:type="dxa"/>
          </w:tcPr>
          <w:p>
            <w:pPr>
              <w:spacing w:after="0"/>
              <w:jc w:val="right"/>
            </w:pPr>
            <w:r>
              <w:rPr>
                <w:rFonts w:ascii="consolas" w:hAnsi="consolas" w:eastAsia="consolas" w:cs="consolas"/>
                <w:sz w:val="16"/>
              </w:rPr>
              <w:t>     212,076</w:t>
            </w:r>
          </w:p>
        </w:tc>
        <w:tc>
          <w:tcPr>
            <w:tcW w:w="1170" w:type="dxa"/>
          </w:tcPr>
          <w:p>
            <w:pPr>
              <w:spacing w:after="0"/>
              <w:jc w:val="right"/>
            </w:pPr>
            <w:r>
              <w:rPr>
                <w:rFonts w:ascii="consolas" w:hAnsi="consolas" w:eastAsia="consolas" w:cs="consolas"/>
                <w:sz w:val="16"/>
              </w:rPr>
              <w:t>      64,260</w:t>
            </w:r>
          </w:p>
        </w:tc>
        <w:tc>
          <w:tcPr>
            <w:tcW w:w="1170" w:type="dxa"/>
          </w:tcPr>
          <w:p>
            <w:pPr>
              <w:spacing w:after="0"/>
              <w:jc w:val="right"/>
            </w:pPr>
            <w:r>
              <w:rPr>
                <w:rFonts w:ascii="consolas" w:hAnsi="consolas" w:eastAsia="consolas" w:cs="consolas"/>
                <w:sz w:val="16"/>
              </w:rPr>
              <w:t>     340,892</w:t>
            </w:r>
          </w:p>
        </w:tc>
        <w:tc>
          <w:tcPr>
            <w:tcW w:w="1170" w:type="dxa"/>
          </w:tcPr>
          <w:p>
            <w:pPr>
              <w:spacing w:after="0"/>
              <w:jc w:val="right"/>
            </w:pPr>
            <w:r>
              <w:rPr>
                <w:rFonts w:ascii="consolas" w:hAnsi="consolas" w:eastAsia="consolas" w:cs="consolas"/>
                <w:sz w:val="16"/>
              </w:rPr>
              <w:t>     299,368</w:t>
            </w:r>
          </w:p>
        </w:tc>
        <w:tc>
          <w:tcPr>
            <w:tcW w:w="1170" w:type="dxa"/>
          </w:tcPr>
          <w:p>
            <w:pPr>
              <w:spacing w:after="0"/>
              <w:jc w:val="right"/>
            </w:pPr>
            <w:r>
              <w:rPr>
                <w:rFonts w:ascii="consolas" w:hAnsi="consolas" w:eastAsia="consolas" w:cs="consolas"/>
                <w:sz w:val="16"/>
              </w:rPr>
              <w:t>      36,257</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32,908</w:t>
            </w:r>
          </w:p>
        </w:tc>
        <w:tc>
          <w:tcPr>
            <w:tcW w:w="1170" w:type="dxa"/>
          </w:tcPr>
          <w:p>
            <w:pPr>
              <w:spacing w:after="0"/>
              <w:jc w:val="right"/>
            </w:pPr>
            <w:r>
              <w:rPr>
                <w:rFonts w:ascii="consolas" w:hAnsi="consolas" w:eastAsia="consolas" w:cs="consolas"/>
                <w:sz w:val="16"/>
              </w:rPr>
              <w:t>      14,806</w:t>
            </w:r>
          </w:p>
        </w:tc>
        <w:tc>
          <w:tcPr>
            <w:tcW w:w="1170" w:type="dxa"/>
          </w:tcPr>
          <w:p>
            <w:pPr>
              <w:spacing w:after="0"/>
              <w:jc w:val="right"/>
            </w:pPr>
            <w:r>
              <w:rPr>
                <w:rFonts w:ascii="consolas" w:hAnsi="consolas" w:eastAsia="consolas" w:cs="consolas"/>
                <w:sz w:val="16"/>
              </w:rPr>
              <w:t>      58,206</w:t>
            </w:r>
          </w:p>
        </w:tc>
        <w:tc>
          <w:tcPr>
            <w:tcW w:w="1170" w:type="dxa"/>
          </w:tcPr>
          <w:p>
            <w:pPr>
              <w:spacing w:after="0"/>
              <w:jc w:val="right"/>
            </w:pPr>
            <w:r>
              <w:rPr>
                <w:rFonts w:ascii="consolas" w:hAnsi="consolas" w:eastAsia="consolas" w:cs="consolas"/>
                <w:sz w:val="16"/>
              </w:rPr>
              <w:t>      44,075</w:t>
            </w:r>
          </w:p>
        </w:tc>
        <w:tc>
          <w:tcPr>
            <w:tcW w:w="1170" w:type="dxa"/>
          </w:tcPr>
          <w:p>
            <w:pPr>
              <w:spacing w:after="0"/>
              <w:jc w:val="right"/>
            </w:pPr>
            <w:r>
              <w:rPr>
                <w:rFonts w:ascii="consolas" w:hAnsi="consolas" w:eastAsia="consolas" w:cs="consolas"/>
                <w:sz w:val="16"/>
              </w:rPr>
              <w:t>     112,652</w:t>
            </w:r>
          </w:p>
        </w:tc>
        <w:tc>
          <w:tcPr>
            <w:tcW w:w="1170" w:type="dxa"/>
          </w:tcPr>
          <w:p>
            <w:pPr>
              <w:spacing w:after="0"/>
              <w:jc w:val="right"/>
            </w:pPr>
            <w:r>
              <w:rPr>
                <w:rFonts w:ascii="consolas" w:hAnsi="consolas" w:eastAsia="consolas" w:cs="consolas"/>
                <w:sz w:val="16"/>
              </w:rPr>
              <w:t>      75,468</w:t>
            </w:r>
          </w:p>
        </w:tc>
        <w:tc>
          <w:tcPr>
            <w:tcW w:w="1170" w:type="dxa"/>
          </w:tcPr>
          <w:p>
            <w:pPr>
              <w:spacing w:after="0"/>
              <w:jc w:val="right"/>
            </w:pPr>
            <w:r>
              <w:rPr>
                <w:rFonts w:ascii="consolas" w:hAnsi="consolas" w:eastAsia="consolas" w:cs="consolas"/>
                <w:sz w:val="16"/>
              </w:rPr>
              <w:t>      20,941</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11,328</w:t>
            </w:r>
          </w:p>
        </w:tc>
        <w:tc>
          <w:tcPr>
            <w:tcW w:w="1170" w:type="dxa"/>
            <w:tcBorders>
              <w:bottom w:val="single" w:color="000000"/>
            </w:tcBorders>
          </w:tcPr>
          <w:p>
            <w:pPr>
              <w:spacing w:after="0"/>
              <w:jc w:val="right"/>
            </w:pPr>
            <w:r>
              <w:rPr>
                <w:rFonts w:ascii="consolas" w:hAnsi="consolas" w:eastAsia="consolas" w:cs="consolas"/>
                <w:sz w:val="16"/>
              </w:rPr>
              <w:t>     228,296</w:t>
            </w:r>
          </w:p>
        </w:tc>
        <w:tc>
          <w:tcPr>
            <w:tcW w:w="1170" w:type="dxa"/>
            <w:tcBorders>
              <w:bottom w:val="single" w:color="000000"/>
            </w:tcBorders>
          </w:tcPr>
          <w:p>
            <w:pPr>
              <w:spacing w:after="0"/>
              <w:jc w:val="right"/>
            </w:pPr>
            <w:r>
              <w:rPr>
                <w:rFonts w:ascii="consolas" w:hAnsi="consolas" w:eastAsia="consolas" w:cs="consolas"/>
                <w:sz w:val="16"/>
              </w:rPr>
              <w:t>      66,611</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59,157</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Employment: size of organization</w:t>
      </w:r>
    </w:p>
    <w:p>
      <w:r>
        <w:t/>
      </w:r>
      <w:r>
        <w:t xml:space="preserve">Because of differences in questionnaires, the size of respondent’s organization could not be fully harmonized. CPF offers then several alternative classifications which were available for at least a few countries. </w:t>
      </w:r>
      <w:r>
        <w:rPr>
          <w:i w:val="true"/>
        </w:rPr>
        <w:t xml:space="preserve">Size5b</w:t>
      </w:r>
      <w:r>
        <w:t xml:space="preserve"> is available for all countries except Germany (for which only </w:t>
      </w:r>
      <w:r>
        <w:rPr>
          <w:i w:val="true"/>
        </w:rPr>
        <w:t xml:space="preserve">size4</w:t>
      </w:r>
      <w:r>
        <w:t xml:space="preserve"> is available). </w:t>
      </w:r>
    </w:p>
    <w:p>
      <w:r>
        <w:t/>
      </w:r>
      <w:r>
        <w:t xml:space="preserve"/>
      </w:r>
      <w:r>
        <w:t xml:space="preserve">For full harmonization, users may consider constructing categories of small, medium and large companies based on </w:t>
      </w:r>
      <w:r>
        <w:rPr>
          <w:i w:val="true"/>
        </w:rPr>
        <w:t xml:space="preserve">size5b</w:t>
      </w:r>
      <w:r>
        <w:t xml:space="preserve"> and roughly adjusting Germany based on </w:t>
      </w:r>
      <w:r>
        <w:rPr>
          <w:i w:val="true"/>
        </w:rPr>
        <w:t xml:space="preserve">size4</w:t>
      </w:r>
      <w:r>
        <w:t xml:space="preserve"> (e.g. by combining e.g. &lt;10 with &lt;20 as small). </w:t>
      </w:r>
      <w:r>
        <w:t xml:space="preserve">A raw number of employees (</w:t>
      </w:r>
      <w:r>
        <w:rPr>
          <w:i w:val="true"/>
        </w:rPr>
        <w:t xml:space="preserve">size</w:t>
      </w:r>
      <w:r>
        <w:t xml:space="preserve">) is provided if available.</w:t>
      </w:r>
    </w:p>
    <w:p>
      <w:r>
        <w:t/>
      </w:r>
      <w:r>
        <w:t xml:space="preserve"/>
      </w:r>
      <w:r>
        <w:t xml:space="preserve">Additionally, surveys refer to either local workplace/location or the whole company (including branches). This may have important consequences for interpretation – in this case, separate “whole” and “local” approaches based on information provided below. </w:t>
      </w:r>
    </w:p>
    <w:p>
      <w:r>
        <w:t/>
      </w:r>
      <w:r>
        <w:t xml:space="preserve"/>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size</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size4</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size5</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Borders>
              <w:bottom w:val="single" w:color="000000"/>
            </w:tcBorders>
          </w:tcPr>
          <w:p>
            <w:pPr>
              <w:spacing w:after="0"/>
              <w:jc w:val="left"/>
            </w:pPr>
            <w:r>
              <w:rPr>
                <w:rFonts w:ascii="consolas" w:hAnsi="consolas" w:eastAsia="consolas" w:cs="consolas"/>
                <w:sz w:val="16"/>
              </w:rPr>
              <w:t xml:space="preserve">size5b</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r>
    </w:tbl>
    <w:p>
      <w:r>
        <w:t/>
      </w:r>
    </w:p>
    <w:p>
      <w:r>
        <w:t/>
      </w:r>
      <w:r>
        <w:rPr>
          <w:color w:val="FF0000"/>
        </w:rPr>
        <w:t xml:space="preserve">XXX ADD DESRIPTION AND TABEL MANUALLY XXX</w:t>
      </w:r>
    </w:p>
    <w:p>
      <w:pPr>
        <w:shd w:val="solid" w:color="B0C4DE" w:fill=""/>
      </w:pPr>
      <w:r>
        <w:t/>
      </w:r>
      <w:r>
        <w:rPr>
          <w:b w:val="true"/>
          <w:sz w:val="26"/>
        </w:rPr>
        <w:t xml:space="preserve">size</w:t>
      </w:r>
    </w:p>
    <w:p>
      <w:pPr>
        <w:rPr>
          <w:color w:val="4682B4"/>
        </w:rPr>
      </w:pPr>
      <w:r>
        <w:t/>
      </w:r>
      <w:r>
        <w:rPr>
          <w:rFonts/>
          <w:color w:val="4682B4"/>
        </w:rPr>
        <w:t xml:space="preserve">Size of organization [number of employees]</w:t>
        <w:br w:type="textWrapping"/>
      </w:r>
      <w:r>
        <w:rPr>
          <w:rFonts/>
          <w:color w:val="4682B4"/>
        </w:rPr>
        <w:t xml:space="preserve">&lt;100+ categories&gt;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size</w:t>
              <w:br w:type="textWrapping"/>
            </w:r>
            <w:r>
              <w:rPr>
                <w:rFonts w:ascii="consolas" w:hAnsi="consolas" w:eastAsia="consolas" w:cs="consolas"/>
                <w:b w:val="true"/>
                <w:sz w:val="18"/>
              </w:rPr>
              <w:t xml:space="preserve">       Label: </w:t>
            </w:r>
            <w:r>
              <w:rPr>
                <w:rFonts w:ascii="consolas" w:hAnsi="consolas" w:eastAsia="consolas" w:cs="consolas"/>
                <w:sz w:val="18"/>
              </w:rPr>
              <w:t xml:space="preserve">Size of organization [number of employees]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618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2,941,385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551.79         </w:t>
              <w:br w:type="textWrapping"/>
            </w:r>
            <w:r>
              <w:rPr>
                <w:rFonts w:ascii="consolas" w:hAnsi="consolas" w:eastAsia="consolas" w:cs="consolas"/>
                <w:b w:val="true"/>
                <w:sz w:val="18"/>
              </w:rPr>
              <w:t xml:space="preserve">       SD: </w:t>
            </w:r>
            <w:r>
              <w:rPr>
                <w:rFonts w:ascii="consolas" w:hAnsi="consolas" w:eastAsia="consolas" w:cs="consolas"/>
                <w:sz w:val="18"/>
              </w:rPr>
              <w:t xml:space="preserve">22,104.48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9000000.0</w:t>
            </w:r>
          </w:p>
        </w:tc>
        <w:tc>
          <w:tcPr>
            <w:tcW w:w="1170" w:type="dxa"/>
          </w:tcPr>
          <w:p>
            <w:pPr>
              <w:spacing w:after="0"/>
              <w:jc w:val="right"/>
            </w:pPr>
            <w:r>
              <w:rPr>
                <w:rFonts w:ascii="consolas" w:hAnsi="consolas" w:eastAsia="consolas" w:cs="consolas"/>
                <w:sz w:val="16"/>
              </w:rPr>
              <w:t>     668.5</w:t>
            </w:r>
          </w:p>
        </w:tc>
        <w:tc>
          <w:tcPr>
            <w:tcW w:w="1170" w:type="dxa"/>
          </w:tcPr>
          <w:p>
            <w:pPr>
              <w:spacing w:after="0"/>
              <w:jc w:val="right"/>
            </w:pPr>
            <w:r>
              <w:rPr>
                <w:rFonts w:ascii="consolas" w:hAnsi="consolas" w:eastAsia="consolas" w:cs="consolas"/>
                <w:sz w:val="16"/>
              </w:rPr>
              <w:t>       6.0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75.0</w:t>
            </w:r>
          </w:p>
        </w:tc>
        <w:tc>
          <w:tcPr>
            <w:tcW w:w="1170" w:type="dxa"/>
          </w:tcPr>
          <w:p>
            <w:pPr>
              <w:spacing w:after="0"/>
              <w:jc w:val="right"/>
            </w:pPr>
            <w:r>
              <w:rPr>
                <w:rFonts w:ascii="consolas" w:hAnsi="consolas" w:eastAsia="consolas" w:cs="consolas"/>
                <w:sz w:val="16"/>
              </w:rPr>
              <w:t>  26,313.5</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-1.0</w:t>
            </w:r>
          </w:p>
        </w:tc>
        <w:tc>
          <w:tcPr>
            <w:tcW w:w="1170" w:type="dxa"/>
            <w:tcBorders>
              <w:bottom w:val="single" w:color="000000"/>
            </w:tcBorders>
          </w:tcPr>
          <w:p>
            <w:pPr>
              <w:spacing w:after="0"/>
              <w:jc w:val="right"/>
            </w:pPr>
            <w:r>
              <w:rPr>
                <w:rFonts w:ascii="consolas" w:hAnsi="consolas" w:eastAsia="consolas" w:cs="consolas"/>
                <w:sz w:val="16"/>
              </w:rPr>
              <w:t>  20,000.0</w:t>
            </w:r>
          </w:p>
        </w:tc>
        <w:tc>
          <w:tcPr>
            <w:tcW w:w="1170" w:type="dxa"/>
            <w:tcBorders>
              <w:bottom w:val="single" w:color="000000"/>
            </w:tcBorders>
          </w:tcPr>
          <w:p>
            <w:pPr>
              <w:spacing w:after="0"/>
              <w:jc w:val="right"/>
            </w:pPr>
            <w:r>
              <w:rPr>
                <w:rFonts w:ascii="consolas" w:hAnsi="consolas" w:eastAsia="consolas" w:cs="consolas"/>
                <w:sz w:val="16"/>
              </w:rPr>
              <w:t>     272.7</w:t>
            </w:r>
          </w:p>
        </w:tc>
        <w:tc>
          <w:tcPr>
            <w:tcW w:w="1170" w:type="dxa"/>
            <w:tcBorders>
              <w:bottom w:val="single" w:color="000000"/>
            </w:tcBorders>
          </w:tcPr>
          <w:p>
            <w:pPr>
              <w:spacing w:after="0"/>
              <w:jc w:val="right"/>
            </w:pPr>
            <w:r>
              <w:rPr>
                <w:rFonts w:ascii="consolas" w:hAnsi="consolas" w:eastAsia="consolas" w:cs="consolas"/>
                <w:sz w:val="16"/>
              </w:rPr>
              <w:t>      20.0</w:t>
            </w:r>
          </w:p>
        </w:tc>
        <w:tc>
          <w:tcPr>
            <w:tcW w:w="1170" w:type="dxa"/>
            <w:tcBorders>
              <w:bottom w:val="single" w:color="000000"/>
            </w:tcBorders>
          </w:tcPr>
          <w:p>
            <w:pPr>
              <w:spacing w:after="0"/>
              <w:jc w:val="right"/>
            </w:pPr>
            <w:r>
              <w:rPr>
                <w:rFonts w:ascii="consolas" w:hAnsi="consolas" w:eastAsia="consolas" w:cs="consolas"/>
                <w:sz w:val="16"/>
              </w:rPr>
              <w:t>       3.0</w:t>
            </w:r>
          </w:p>
        </w:tc>
        <w:tc>
          <w:tcPr>
            <w:tcW w:w="1170" w:type="dxa"/>
            <w:tcBorders>
              <w:bottom w:val="single" w:color="000000"/>
            </w:tcBorders>
          </w:tcPr>
          <w:p>
            <w:pPr>
              <w:spacing w:after="0"/>
              <w:jc w:val="right"/>
            </w:pPr>
            <w:r>
              <w:rPr>
                <w:rFonts w:ascii="consolas" w:hAnsi="consolas" w:eastAsia="consolas" w:cs="consolas"/>
                <w:sz w:val="16"/>
              </w:rPr>
              <w:t>     100.0</w:t>
            </w:r>
          </w:p>
        </w:tc>
        <w:tc>
          <w:tcPr>
            <w:tcW w:w="1170" w:type="dxa"/>
            <w:tcBorders>
              <w:bottom w:val="single" w:color="000000"/>
            </w:tcBorders>
          </w:tcPr>
          <w:p>
            <w:pPr>
              <w:spacing w:after="0"/>
              <w:jc w:val="right"/>
            </w:pPr>
            <w:r>
              <w:rPr>
                <w:rFonts w:ascii="consolas" w:hAnsi="consolas" w:eastAsia="consolas" w:cs="consolas"/>
                <w:sz w:val="16"/>
              </w:rPr>
              <w:t>   1,088.6</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9000000.0</w:t>
            </w:r>
          </w:p>
        </w:tc>
        <w:tc>
          <w:tcPr>
            <w:tcW w:w="1170" w:type="dxa"/>
            <w:tcBorders>
              <w:top w:val="single" w:color="000000"/>
              <w:bottom w:val="single" w:color="000000"/>
            </w:tcBorders>
          </w:tcPr>
          <w:p>
            <w:pPr>
              <w:spacing w:after="0"/>
              <w:jc w:val="right"/>
            </w:pPr>
            <w:r>
              <w:rPr>
                <w:rFonts w:ascii="consolas" w:hAnsi="consolas" w:eastAsia="consolas" w:cs="consolas"/>
                <w:sz w:val="16"/>
              </w:rPr>
              <w:t>     551.8</w:t>
            </w:r>
          </w:p>
        </w:tc>
        <w:tc>
          <w:tcPr>
            <w:tcW w:w="1170" w:type="dxa"/>
            <w:tcBorders>
              <w:top w:val="single" w:color="000000"/>
              <w:bottom w:val="single" w:color="000000"/>
            </w:tcBorders>
          </w:tcPr>
          <w:p>
            <w:pPr>
              <w:spacing w:after="0"/>
              <w:jc w:val="right"/>
            </w:pPr>
            <w:r>
              <w:rPr>
                <w:rFonts w:ascii="consolas" w:hAnsi="consolas" w:eastAsia="consolas" w:cs="consolas"/>
                <w:sz w:val="16"/>
              </w:rPr>
              <w:t>      10.0</w:t>
            </w:r>
          </w:p>
        </w:tc>
        <w:tc>
          <w:tcPr>
            <w:tcW w:w="1170" w:type="dxa"/>
            <w:tcBorders>
              <w:top w:val="single" w:color="000000"/>
              <w:bottom w:val="single" w:color="000000"/>
            </w:tcBorders>
          </w:tcPr>
          <w:p>
            <w:pPr>
              <w:spacing w:after="0"/>
              <w:jc w:val="right"/>
            </w:pPr>
            <w:r>
              <w:rPr>
                <w:rFonts w:ascii="consolas" w:hAnsi="consolas" w:eastAsia="consolas" w:cs="consolas"/>
                <w:sz w:val="16"/>
              </w:rPr>
              <w:t>      -1.0</w:t>
            </w:r>
          </w:p>
        </w:tc>
        <w:tc>
          <w:tcPr>
            <w:tcW w:w="1170" w:type="dxa"/>
            <w:tcBorders>
              <w:top w:val="single" w:color="000000"/>
              <w:bottom w:val="single" w:color="000000"/>
            </w:tcBorders>
          </w:tcPr>
          <w:p>
            <w:pPr>
              <w:spacing w:after="0"/>
              <w:jc w:val="right"/>
            </w:pPr>
            <w:r>
              <w:rPr>
                <w:rFonts w:ascii="consolas" w:hAnsi="consolas" w:eastAsia="consolas" w:cs="consolas"/>
                <w:sz w:val="16"/>
              </w:rPr>
              <w:t>      90.0</w:t>
            </w:r>
          </w:p>
        </w:tc>
        <w:tc>
          <w:tcPr>
            <w:tcW w:w="1170" w:type="dxa"/>
            <w:tcBorders>
              <w:top w:val="single" w:color="000000"/>
              <w:bottom w:val="single" w:color="000000"/>
            </w:tcBorders>
          </w:tcPr>
          <w:p>
            <w:pPr>
              <w:spacing w:after="0"/>
              <w:jc w:val="right"/>
            </w:pPr>
            <w:r>
              <w:rPr>
                <w:rFonts w:ascii="consolas" w:hAnsi="consolas" w:eastAsia="consolas" w:cs="consolas"/>
                <w:sz w:val="16"/>
              </w:rPr>
              <w:t>  22,104.5</w:t>
            </w:r>
          </w:p>
        </w:tc>
      </w:tr>
    </w:tbl>
    <w:p>
      <w:r>
        <w:t/>
      </w:r>
    </w:p>
    <w:p>
      <w:r>
        <w:t/>
      </w:r>
      <w:r>
        <w:t xml:space="preserve"/>
        <w:br w:type="textWrapping"/>
      </w:r>
    </w:p>
    <w:p>
      <w:pPr>
        <w:shd w:val="solid" w:color="B0C4DE" w:fill=""/>
      </w:pPr>
      <w:r>
        <w:t/>
      </w:r>
      <w:r>
        <w:rPr>
          <w:b w:val="true"/>
          <w:sz w:val="26"/>
        </w:rPr>
        <w:t xml:space="preserve">size4</w:t>
      </w:r>
    </w:p>
    <w:p>
      <w:pPr>
        <w:rPr>
          <w:color w:val="4682B4"/>
        </w:rPr>
      </w:pPr>
      <w:r>
        <w:t/>
      </w:r>
      <w:r>
        <w:rPr>
          <w:rFonts/>
          <w:color w:val="4682B4"/>
        </w:rPr>
        <w:t xml:space="preserve">Size of organization [4]</w:t>
        <w:br w:type="textWrapping"/>
      </w:r>
      <w:r>
        <w:rPr>
          <w:rFonts/>
          <w:color w:val="4682B4"/>
        </w:rPr>
        <w:t xml:space="preserve">   (0):   Self-empl, no coworkers</w:t>
        <w:br w:type="textWrapping"/>
      </w:r>
      <w:r>
        <w:rPr>
          <w:rFonts/>
          <w:color w:val="4682B4"/>
        </w:rPr>
        <w:t xml:space="preserve">   (1):   &lt;20</w:t>
        <w:br w:type="textWrapping"/>
      </w:r>
      <w:r>
        <w:rPr>
          <w:rFonts/>
          <w:color w:val="4682B4"/>
        </w:rPr>
        <w:t xml:space="preserve">   (2):   20-199</w:t>
        <w:br w:type="textWrapping"/>
      </w:r>
      <w:r>
        <w:rPr>
          <w:rFonts/>
          <w:color w:val="4682B4"/>
        </w:rPr>
        <w:t xml:space="preserve">   (3):   200-1999</w:t>
        <w:br w:type="textWrapping"/>
      </w:r>
      <w:r>
        <w:rPr>
          <w:rFonts/>
          <w:color w:val="4682B4"/>
        </w:rPr>
        <w:t xml:space="preserve">   (4):   2000+</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size4</w:t>
              <w:br w:type="textWrapping"/>
            </w:r>
            <w:r>
              <w:rPr>
                <w:rFonts w:ascii="consolas" w:hAnsi="consolas" w:eastAsia="consolas" w:cs="consolas"/>
                <w:b w:val="true"/>
                <w:sz w:val="18"/>
              </w:rPr>
              <w:t xml:space="preserve">       Label: </w:t>
            </w:r>
            <w:r>
              <w:rPr>
                <w:rFonts w:ascii="consolas" w:hAnsi="consolas" w:eastAsia="consolas" w:cs="consolas"/>
                <w:sz w:val="18"/>
              </w:rPr>
              <w:t xml:space="preserve">Size of organization [4]</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2,476,176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0.18           </w:t>
              <w:br w:type="textWrapping"/>
            </w:r>
            <w:r>
              <w:rPr>
                <w:rFonts w:ascii="consolas" w:hAnsi="consolas" w:eastAsia="consolas" w:cs="consolas"/>
                <w:b w:val="true"/>
                <w:sz w:val="18"/>
              </w:rPr>
              <w:t xml:space="preserve">       SD: </w:t>
            </w:r>
            <w:r>
              <w:rPr>
                <w:rFonts w:ascii="consolas" w:hAnsi="consolas" w:eastAsia="consolas" w:cs="consolas"/>
                <w:sz w:val="18"/>
              </w:rPr>
              <w:t xml:space="preserve">2.68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376,189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18,363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17,811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Self-empl, no coworkers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20,789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&lt;20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169,405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20-199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177,377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200-1999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123,166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2000+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117,417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2063812</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66.9</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-4</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47,627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328,562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18,363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7,801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10,010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18,523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2,266</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32,121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120,543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16,741</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33,608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122,779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20,990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19,713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94,158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9,295</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6,065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109,206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2,146</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352,723</w:t>
            </w:r>
          </w:p>
        </w:tc>
        <w:tc>
          <w:tcPr>
            <w:tcW w:w="1170" w:type="dxa"/>
            <w:tcBorders>
              <w:bottom w:val="single" w:color="000000"/>
            </w:tcBorders>
          </w:tcPr>
          <w:p>
            <w:pPr>
              <w:spacing w:after="0"/>
              <w:jc w:val="right"/>
            </w:pPr>
            <w:r>
              <w:rPr>
                <w:rFonts w:ascii="consolas" w:hAnsi="consolas" w:eastAsia="consolas" w:cs="consolas"/>
                <w:sz w:val="16"/>
              </w:rPr>
              <w:t>     203,914</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54,907</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size5</w:t>
      </w:r>
    </w:p>
    <w:p>
      <w:pPr>
        <w:rPr>
          <w:color w:val="4682B4"/>
        </w:rPr>
      </w:pPr>
      <w:r>
        <w:t/>
      </w:r>
      <w:r>
        <w:rPr>
          <w:rFonts/>
          <w:color w:val="4682B4"/>
        </w:rPr>
        <w:t xml:space="preserve">Size of organization [5]</w:t>
        <w:br w:type="textWrapping"/>
      </w:r>
      <w:r>
        <w:rPr>
          <w:rFonts/>
          <w:color w:val="4682B4"/>
        </w:rPr>
        <w:t xml:space="preserve">   (0):   Self-empl, no coworkers</w:t>
        <w:br w:type="textWrapping"/>
      </w:r>
      <w:r>
        <w:rPr>
          <w:rFonts/>
          <w:color w:val="4682B4"/>
        </w:rPr>
        <w:t xml:space="preserve">   (1):   &lt;10</w:t>
        <w:br w:type="textWrapping"/>
      </w:r>
      <w:r>
        <w:rPr>
          <w:rFonts/>
          <w:color w:val="4682B4"/>
        </w:rPr>
        <w:t xml:space="preserve">   (2):   10-49</w:t>
        <w:br w:type="textWrapping"/>
      </w:r>
      <w:r>
        <w:rPr>
          <w:rFonts/>
          <w:color w:val="4682B4"/>
        </w:rPr>
        <w:t xml:space="preserve">   (3):   50-99</w:t>
        <w:br w:type="textWrapping"/>
      </w:r>
      <w:r>
        <w:rPr>
          <w:rFonts/>
          <w:color w:val="4682B4"/>
        </w:rPr>
        <w:t xml:space="preserve">   (4):   100-999</w:t>
        <w:br w:type="textWrapping"/>
      </w:r>
      <w:r>
        <w:rPr>
          <w:rFonts/>
          <w:color w:val="4682B4"/>
        </w:rPr>
        <w:t xml:space="preserve">   (5):   1000+</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size5</w:t>
              <w:br w:type="textWrapping"/>
            </w:r>
            <w:r>
              <w:rPr>
                <w:rFonts w:ascii="consolas" w:hAnsi="consolas" w:eastAsia="consolas" w:cs="consolas"/>
                <w:b w:val="true"/>
                <w:sz w:val="18"/>
              </w:rPr>
              <w:t xml:space="preserve">       Label: </w:t>
            </w:r>
            <w:r>
              <w:rPr>
                <w:rFonts w:ascii="consolas" w:hAnsi="consolas" w:eastAsia="consolas" w:cs="consolas"/>
                <w:sz w:val="18"/>
              </w:rPr>
              <w:t xml:space="preserve">Size of organization [5]</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2,310,902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0.38           </w:t>
              <w:br w:type="textWrapping"/>
            </w:r>
            <w:r>
              <w:rPr>
                <w:rFonts w:ascii="consolas" w:hAnsi="consolas" w:eastAsia="consolas" w:cs="consolas"/>
                <w:b w:val="true"/>
                <w:sz w:val="18"/>
              </w:rPr>
              <w:t xml:space="preserve">       SD: </w:t>
            </w:r>
            <w:r>
              <w:rPr>
                <w:rFonts w:ascii="consolas" w:hAnsi="consolas" w:eastAsia="consolas" w:cs="consolas"/>
                <w:sz w:val="18"/>
              </w:rPr>
              <w:t xml:space="preserve">3.00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535,884</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17.4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35,153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Self-empl, no coworkers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2,266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&lt;10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171,459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10-49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214,734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50-99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91,399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100-999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194,217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1000+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99,353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1739444</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56.4</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47,627</w:t>
            </w:r>
          </w:p>
        </w:tc>
        <w:tc>
          <w:tcPr>
            <w:tcW w:w="1170" w:type="dxa"/>
            <w:tcBorders>
              <w:top w:val="single" w:color="000000"/>
            </w:tcBorders>
          </w:tcPr>
          <w:p>
            <w:pPr>
              <w:spacing w:after="0"/>
              <w:jc w:val="right"/>
            </w:pPr>
            <w:r>
              <w:rPr>
                <w:rFonts w:ascii="consolas" w:hAnsi="consolas" w:eastAsia="consolas" w:cs="consolas"/>
                <w:sz w:val="16"/>
              </w:rPr>
              <w:t>      91,807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396,450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9,625</w:t>
            </w:r>
          </w:p>
        </w:tc>
        <w:tc>
          <w:tcPr>
            <w:tcW w:w="1170" w:type="dxa"/>
          </w:tcPr>
          <w:p>
            <w:pPr>
              <w:spacing w:after="0"/>
              <w:jc w:val="right"/>
            </w:pPr>
            <w:r>
              <w:rPr>
                <w:rFonts w:ascii="consolas" w:hAnsi="consolas" w:eastAsia="consolas" w:cs="consolas"/>
                <w:sz w:val="16"/>
              </w:rPr>
              <w:t>       7,801</w:t>
            </w:r>
          </w:p>
        </w:tc>
        <w:tc>
          <w:tcPr>
            <w:tcW w:w="1170" w:type="dxa"/>
          </w:tcPr>
          <w:p>
            <w:pPr>
              <w:spacing w:after="0"/>
              <w:jc w:val="right"/>
            </w:pPr>
            <w:r>
              <w:rPr>
                <w:rFonts w:ascii="consolas" w:hAnsi="consolas" w:eastAsia="consolas" w:cs="consolas"/>
                <w:sz w:val="16"/>
              </w:rPr>
              <w:t>       4,939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2,778</w:t>
            </w:r>
          </w:p>
        </w:tc>
        <w:tc>
          <w:tcPr>
            <w:tcW w:w="1170" w:type="dxa"/>
          </w:tcPr>
          <w:p>
            <w:pPr>
              <w:spacing w:after="0"/>
              <w:jc w:val="right"/>
            </w:pPr>
            <w:r>
              <w:rPr>
                <w:rFonts w:ascii="consolas" w:hAnsi="consolas" w:eastAsia="consolas" w:cs="consolas"/>
                <w:sz w:val="16"/>
              </w:rPr>
              <w:t>      10,010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2,266</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55,428</w:t>
            </w:r>
          </w:p>
        </w:tc>
        <w:tc>
          <w:tcPr>
            <w:tcW w:w="1170" w:type="dxa"/>
          </w:tcPr>
          <w:p>
            <w:pPr>
              <w:spacing w:after="0"/>
              <w:jc w:val="right"/>
            </w:pPr>
            <w:r>
              <w:rPr>
                <w:rFonts w:ascii="consolas" w:hAnsi="consolas" w:eastAsia="consolas" w:cs="consolas"/>
                <w:sz w:val="16"/>
              </w:rPr>
              <w:t>      23,211</w:t>
            </w:r>
          </w:p>
        </w:tc>
        <w:tc>
          <w:tcPr>
            <w:tcW w:w="1170" w:type="dxa"/>
          </w:tcPr>
          <w:p>
            <w:pPr>
              <w:spacing w:after="0"/>
              <w:jc w:val="right"/>
            </w:pPr>
            <w:r>
              <w:rPr>
                <w:rFonts w:ascii="consolas" w:hAnsi="consolas" w:eastAsia="consolas" w:cs="consolas"/>
                <w:sz w:val="16"/>
              </w:rPr>
              <w:t>      18,123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64,635</w:t>
            </w:r>
          </w:p>
        </w:tc>
        <w:tc>
          <w:tcPr>
            <w:tcW w:w="1170" w:type="dxa"/>
          </w:tcPr>
          <w:p>
            <w:pPr>
              <w:spacing w:after="0"/>
              <w:jc w:val="right"/>
            </w:pPr>
            <w:r>
              <w:rPr>
                <w:rFonts w:ascii="consolas" w:hAnsi="consolas" w:eastAsia="consolas" w:cs="consolas"/>
                <w:sz w:val="16"/>
              </w:rPr>
              <w:t>      10,062</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34,109</w:t>
            </w:r>
          </w:p>
        </w:tc>
        <w:tc>
          <w:tcPr>
            <w:tcW w:w="1170" w:type="dxa"/>
          </w:tcPr>
          <w:p>
            <w:pPr>
              <w:spacing w:after="0"/>
              <w:jc w:val="right"/>
            </w:pPr>
            <w:r>
              <w:rPr>
                <w:rFonts w:ascii="consolas" w:hAnsi="consolas" w:eastAsia="consolas" w:cs="consolas"/>
                <w:sz w:val="16"/>
              </w:rPr>
              <w:t>      22,968</w:t>
            </w:r>
          </w:p>
        </w:tc>
        <w:tc>
          <w:tcPr>
            <w:tcW w:w="1170" w:type="dxa"/>
          </w:tcPr>
          <w:p>
            <w:pPr>
              <w:spacing w:after="0"/>
              <w:jc w:val="right"/>
            </w:pPr>
            <w:r>
              <w:rPr>
                <w:rFonts w:ascii="consolas" w:hAnsi="consolas" w:eastAsia="consolas" w:cs="consolas"/>
                <w:sz w:val="16"/>
              </w:rPr>
              <w:t>      28,916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112,330</w:t>
            </w:r>
          </w:p>
        </w:tc>
        <w:tc>
          <w:tcPr>
            <w:tcW w:w="1170" w:type="dxa"/>
          </w:tcPr>
          <w:p>
            <w:pPr>
              <w:spacing w:after="0"/>
              <w:jc w:val="right"/>
            </w:pPr>
            <w:r>
              <w:rPr>
                <w:rFonts w:ascii="consolas" w:hAnsi="consolas" w:eastAsia="consolas" w:cs="consolas"/>
                <w:sz w:val="16"/>
              </w:rPr>
              <w:t>      16,411</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11,554</w:t>
            </w:r>
          </w:p>
        </w:tc>
        <w:tc>
          <w:tcPr>
            <w:tcW w:w="1170" w:type="dxa"/>
          </w:tcPr>
          <w:p>
            <w:pPr>
              <w:spacing w:after="0"/>
              <w:jc w:val="right"/>
            </w:pPr>
            <w:r>
              <w:rPr>
                <w:rFonts w:ascii="consolas" w:hAnsi="consolas" w:eastAsia="consolas" w:cs="consolas"/>
                <w:sz w:val="16"/>
              </w:rPr>
              <w:t>      10,654</w:t>
            </w:r>
          </w:p>
        </w:tc>
        <w:tc>
          <w:tcPr>
            <w:tcW w:w="1170" w:type="dxa"/>
          </w:tcPr>
          <w:p>
            <w:pPr>
              <w:spacing w:after="0"/>
              <w:jc w:val="right"/>
            </w:pPr>
            <w:r>
              <w:rPr>
                <w:rFonts w:ascii="consolas" w:hAnsi="consolas" w:eastAsia="consolas" w:cs="consolas"/>
                <w:sz w:val="16"/>
              </w:rPr>
              <w:t>      12,359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51,078</w:t>
            </w:r>
          </w:p>
        </w:tc>
        <w:tc>
          <w:tcPr>
            <w:tcW w:w="1170" w:type="dxa"/>
          </w:tcPr>
          <w:p>
            <w:pPr>
              <w:spacing w:after="0"/>
              <w:jc w:val="right"/>
            </w:pPr>
            <w:r>
              <w:rPr>
                <w:rFonts w:ascii="consolas" w:hAnsi="consolas" w:eastAsia="consolas" w:cs="consolas"/>
                <w:sz w:val="16"/>
              </w:rPr>
              <w:t>       5,754</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20,846</w:t>
            </w:r>
          </w:p>
        </w:tc>
        <w:tc>
          <w:tcPr>
            <w:tcW w:w="1170" w:type="dxa"/>
          </w:tcPr>
          <w:p>
            <w:pPr>
              <w:spacing w:after="0"/>
              <w:jc w:val="right"/>
            </w:pPr>
            <w:r>
              <w:rPr>
                <w:rFonts w:ascii="consolas" w:hAnsi="consolas" w:eastAsia="consolas" w:cs="consolas"/>
                <w:sz w:val="16"/>
              </w:rPr>
              <w:t>      24,993</w:t>
            </w:r>
          </w:p>
        </w:tc>
        <w:tc>
          <w:tcPr>
            <w:tcW w:w="1170" w:type="dxa"/>
          </w:tcPr>
          <w:p>
            <w:pPr>
              <w:spacing w:after="0"/>
              <w:jc w:val="right"/>
            </w:pPr>
            <w:r>
              <w:rPr>
                <w:rFonts w:ascii="consolas" w:hAnsi="consolas" w:eastAsia="consolas" w:cs="consolas"/>
                <w:sz w:val="16"/>
              </w:rPr>
              <w:t>      29,619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105,657</w:t>
            </w:r>
          </w:p>
        </w:tc>
        <w:tc>
          <w:tcPr>
            <w:tcW w:w="1170" w:type="dxa"/>
          </w:tcPr>
          <w:p>
            <w:pPr>
              <w:spacing w:after="0"/>
              <w:jc w:val="right"/>
            </w:pPr>
            <w:r>
              <w:rPr>
                <w:rFonts w:ascii="consolas" w:hAnsi="consolas" w:eastAsia="consolas" w:cs="consolas"/>
                <w:sz w:val="16"/>
              </w:rPr>
              <w:t>      13,102</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18,141</w:t>
            </w:r>
          </w:p>
        </w:tc>
        <w:tc>
          <w:tcPr>
            <w:tcW w:w="1170" w:type="dxa"/>
          </w:tcPr>
          <w:p>
            <w:pPr>
              <w:spacing w:after="0"/>
              <w:jc w:val="right"/>
            </w:pPr>
            <w:r>
              <w:rPr>
                <w:rFonts w:ascii="consolas" w:hAnsi="consolas" w:eastAsia="consolas" w:cs="consolas"/>
                <w:sz w:val="16"/>
              </w:rPr>
              <w:t>       9,681</w:t>
            </w:r>
          </w:p>
        </w:tc>
        <w:tc>
          <w:tcPr>
            <w:tcW w:w="1170" w:type="dxa"/>
          </w:tcPr>
          <w:p>
            <w:pPr>
              <w:spacing w:after="0"/>
              <w:jc w:val="right"/>
            </w:pPr>
            <w:r>
              <w:rPr>
                <w:rFonts w:ascii="consolas" w:hAnsi="consolas" w:eastAsia="consolas" w:cs="consolas"/>
                <w:sz w:val="16"/>
              </w:rPr>
              <w:t>      17,730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49,958</w:t>
            </w:r>
          </w:p>
        </w:tc>
        <w:tc>
          <w:tcPr>
            <w:tcW w:w="1170" w:type="dxa"/>
          </w:tcPr>
          <w:p>
            <w:pPr>
              <w:spacing w:after="0"/>
              <w:jc w:val="right"/>
            </w:pPr>
            <w:r>
              <w:rPr>
                <w:rFonts w:ascii="consolas" w:hAnsi="consolas" w:eastAsia="consolas" w:cs="consolas"/>
                <w:sz w:val="16"/>
              </w:rPr>
              <w:t>       3,843</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229,063</w:t>
            </w:r>
          </w:p>
        </w:tc>
        <w:tc>
          <w:tcPr>
            <w:tcW w:w="1170" w:type="dxa"/>
            <w:tcBorders>
              <w:bottom w:val="single" w:color="000000"/>
            </w:tcBorders>
          </w:tcPr>
          <w:p>
            <w:pPr>
              <w:spacing w:after="0"/>
              <w:jc w:val="right"/>
            </w:pPr>
            <w:r>
              <w:rPr>
                <w:rFonts w:ascii="consolas" w:hAnsi="consolas" w:eastAsia="consolas" w:cs="consolas"/>
                <w:sz w:val="16"/>
              </w:rPr>
              <w:t>     352,723</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54,907</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size5b</w:t>
      </w:r>
    </w:p>
    <w:p>
      <w:pPr>
        <w:rPr>
          <w:color w:val="4682B4"/>
        </w:rPr>
      </w:pPr>
      <w:r>
        <w:t/>
      </w:r>
      <w:r>
        <w:rPr>
          <w:rFonts/>
          <w:color w:val="4682B4"/>
        </w:rPr>
        <w:t xml:space="preserve">Size of organization [5 ver b]</w:t>
        <w:br w:type="textWrapping"/>
      </w:r>
      <w:r>
        <w:rPr>
          <w:rFonts/>
          <w:color w:val="4682B4"/>
        </w:rPr>
        <w:t xml:space="preserve">   (0):   Self-empl, no coworkers</w:t>
        <w:br w:type="textWrapping"/>
      </w:r>
      <w:r>
        <w:rPr>
          <w:rFonts/>
          <w:color w:val="4682B4"/>
        </w:rPr>
        <w:t xml:space="preserve">   (1):   &lt;10</w:t>
        <w:br w:type="textWrapping"/>
      </w:r>
      <w:r>
        <w:rPr>
          <w:rFonts/>
          <w:color w:val="4682B4"/>
        </w:rPr>
        <w:t xml:space="preserve">   (2):   10-49</w:t>
        <w:br w:type="textWrapping"/>
      </w:r>
      <w:r>
        <w:rPr>
          <w:rFonts/>
          <w:color w:val="4682B4"/>
        </w:rPr>
        <w:t xml:space="preserve">   (3):   50-99</w:t>
        <w:br w:type="textWrapping"/>
      </w:r>
      <w:r>
        <w:rPr>
          <w:rFonts/>
          <w:color w:val="4682B4"/>
        </w:rPr>
        <w:t xml:space="preserve">   (4):   100-499</w:t>
        <w:br w:type="textWrapping"/>
      </w:r>
      <w:r>
        <w:rPr>
          <w:rFonts/>
          <w:color w:val="4682B4"/>
        </w:rPr>
        <w:t xml:space="preserve">   (5):   500+</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size5b</w:t>
              <w:br w:type="textWrapping"/>
            </w:r>
            <w:r>
              <w:rPr>
                <w:rFonts w:ascii="consolas" w:hAnsi="consolas" w:eastAsia="consolas" w:cs="consolas"/>
                <w:b w:val="true"/>
                <w:sz w:val="18"/>
              </w:rPr>
              <w:t xml:space="preserve">       Label: </w:t>
            </w:r>
            <w:r>
              <w:rPr>
                <w:rFonts w:ascii="consolas" w:hAnsi="consolas" w:eastAsia="consolas" w:cs="consolas"/>
                <w:sz w:val="18"/>
              </w:rPr>
              <w:t xml:space="preserve">Size of organization [5 ver b]</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2,196,820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0.30           </w:t>
              <w:br w:type="textWrapping"/>
            </w:r>
            <w:r>
              <w:rPr>
                <w:rFonts w:ascii="consolas" w:hAnsi="consolas" w:eastAsia="consolas" w:cs="consolas"/>
                <w:b w:val="true"/>
                <w:sz w:val="18"/>
              </w:rPr>
              <w:t xml:space="preserve">       SD: </w:t>
            </w:r>
            <w:r>
              <w:rPr>
                <w:rFonts w:ascii="consolas" w:hAnsi="consolas" w:eastAsia="consolas" w:cs="consolas"/>
                <w:sz w:val="18"/>
              </w:rPr>
              <w:t xml:space="preserve">3.01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639,882</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26,833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Self-empl, no coworkers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16,028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&lt;10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206,944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10-49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247,677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50-99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102,718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100-499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171,017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500+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143,126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1529684</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49.6</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103,998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47,627</w:t>
            </w:r>
          </w:p>
        </w:tc>
        <w:tc>
          <w:tcPr>
            <w:tcW w:w="1170" w:type="dxa"/>
            <w:tcBorders>
              <w:top w:val="single" w:color="000000"/>
            </w:tcBorders>
          </w:tcPr>
          <w:p>
            <w:pPr>
              <w:spacing w:after="0"/>
              <w:jc w:val="right"/>
            </w:pPr>
            <w:r>
              <w:rPr>
                <w:rFonts w:ascii="consolas" w:hAnsi="consolas" w:eastAsia="consolas" w:cs="consolas"/>
                <w:sz w:val="16"/>
              </w:rPr>
              <w:t>      91,807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396,450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1,301</w:t>
            </w:r>
          </w:p>
        </w:tc>
        <w:tc>
          <w:tcPr>
            <w:tcW w:w="1170" w:type="dxa"/>
          </w:tcPr>
          <w:p>
            <w:pPr>
              <w:spacing w:after="0"/>
              <w:jc w:val="right"/>
            </w:pPr>
            <w:r>
              <w:rPr>
                <w:rFonts w:ascii="consolas" w:hAnsi="consolas" w:eastAsia="consolas" w:cs="consolas"/>
                <w:sz w:val="16"/>
              </w:rPr>
              <w:t>           4</w:t>
            </w:r>
          </w:p>
        </w:tc>
        <w:tc>
          <w:tcPr>
            <w:tcW w:w="1170" w:type="dxa"/>
          </w:tcPr>
          <w:p>
            <w:pPr>
              <w:spacing w:after="0"/>
              <w:jc w:val="right"/>
            </w:pPr>
            <w:r>
              <w:rPr>
                <w:rFonts w:ascii="consolas" w:hAnsi="consolas" w:eastAsia="consolas" w:cs="consolas"/>
                <w:sz w:val="16"/>
              </w:rPr>
              <w:t>       7,801</w:t>
            </w:r>
          </w:p>
        </w:tc>
        <w:tc>
          <w:tcPr>
            <w:tcW w:w="1170" w:type="dxa"/>
          </w:tcPr>
          <w:p>
            <w:pPr>
              <w:spacing w:after="0"/>
              <w:jc w:val="right"/>
            </w:pPr>
            <w:r>
              <w:rPr>
                <w:rFonts w:ascii="consolas" w:hAnsi="consolas" w:eastAsia="consolas" w:cs="consolas"/>
                <w:sz w:val="16"/>
              </w:rPr>
              <w:t>       4,939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2,778</w:t>
            </w:r>
          </w:p>
        </w:tc>
        <w:tc>
          <w:tcPr>
            <w:tcW w:w="1170" w:type="dxa"/>
          </w:tcPr>
          <w:p>
            <w:pPr>
              <w:spacing w:after="0"/>
              <w:jc w:val="right"/>
            </w:pPr>
            <w:r>
              <w:rPr>
                <w:rFonts w:ascii="consolas" w:hAnsi="consolas" w:eastAsia="consolas" w:cs="consolas"/>
                <w:sz w:val="16"/>
              </w:rPr>
              <w:t>      10,010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13,762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2,266</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46,943</w:t>
            </w:r>
          </w:p>
        </w:tc>
        <w:tc>
          <w:tcPr>
            <w:tcW w:w="1170" w:type="dxa"/>
          </w:tcPr>
          <w:p>
            <w:pPr>
              <w:spacing w:after="0"/>
              <w:jc w:val="right"/>
            </w:pPr>
            <w:r>
              <w:rPr>
                <w:rFonts w:ascii="consolas" w:hAnsi="consolas" w:eastAsia="consolas" w:cs="consolas"/>
                <w:sz w:val="16"/>
              </w:rPr>
              <w:t>      43,970</w:t>
            </w:r>
          </w:p>
        </w:tc>
        <w:tc>
          <w:tcPr>
            <w:tcW w:w="1170" w:type="dxa"/>
          </w:tcPr>
          <w:p>
            <w:pPr>
              <w:spacing w:after="0"/>
              <w:jc w:val="right"/>
            </w:pPr>
            <w:r>
              <w:rPr>
                <w:rFonts w:ascii="consolas" w:hAnsi="consolas" w:eastAsia="consolas" w:cs="consolas"/>
                <w:sz w:val="16"/>
              </w:rPr>
              <w:t>      23,211</w:t>
            </w:r>
          </w:p>
        </w:tc>
        <w:tc>
          <w:tcPr>
            <w:tcW w:w="1170" w:type="dxa"/>
          </w:tcPr>
          <w:p>
            <w:pPr>
              <w:spacing w:after="0"/>
              <w:jc w:val="right"/>
            </w:pPr>
            <w:r>
              <w:rPr>
                <w:rFonts w:ascii="consolas" w:hAnsi="consolas" w:eastAsia="consolas" w:cs="consolas"/>
                <w:sz w:val="16"/>
              </w:rPr>
              <w:t>      18,123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64,635</w:t>
            </w:r>
          </w:p>
        </w:tc>
        <w:tc>
          <w:tcPr>
            <w:tcW w:w="1170" w:type="dxa"/>
          </w:tcPr>
          <w:p>
            <w:pPr>
              <w:spacing w:after="0"/>
              <w:jc w:val="right"/>
            </w:pPr>
            <w:r>
              <w:rPr>
                <w:rFonts w:ascii="consolas" w:hAnsi="consolas" w:eastAsia="consolas" w:cs="consolas"/>
                <w:sz w:val="16"/>
              </w:rPr>
              <w:t>      10,062</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51,820</w:t>
            </w:r>
          </w:p>
        </w:tc>
        <w:tc>
          <w:tcPr>
            <w:tcW w:w="1170" w:type="dxa"/>
          </w:tcPr>
          <w:p>
            <w:pPr>
              <w:spacing w:after="0"/>
              <w:jc w:val="right"/>
            </w:pPr>
            <w:r>
              <w:rPr>
                <w:rFonts w:ascii="consolas" w:hAnsi="consolas" w:eastAsia="consolas" w:cs="consolas"/>
                <w:sz w:val="16"/>
              </w:rPr>
              <w:t>      15,232</w:t>
            </w:r>
          </w:p>
        </w:tc>
        <w:tc>
          <w:tcPr>
            <w:tcW w:w="1170" w:type="dxa"/>
          </w:tcPr>
          <w:p>
            <w:pPr>
              <w:spacing w:after="0"/>
              <w:jc w:val="right"/>
            </w:pPr>
            <w:r>
              <w:rPr>
                <w:rFonts w:ascii="consolas" w:hAnsi="consolas" w:eastAsia="consolas" w:cs="consolas"/>
                <w:sz w:val="16"/>
              </w:rPr>
              <w:t>      22,968</w:t>
            </w:r>
          </w:p>
        </w:tc>
        <w:tc>
          <w:tcPr>
            <w:tcW w:w="1170" w:type="dxa"/>
          </w:tcPr>
          <w:p>
            <w:pPr>
              <w:spacing w:after="0"/>
              <w:jc w:val="right"/>
            </w:pPr>
            <w:r>
              <w:rPr>
                <w:rFonts w:ascii="consolas" w:hAnsi="consolas" w:eastAsia="consolas" w:cs="consolas"/>
                <w:sz w:val="16"/>
              </w:rPr>
              <w:t>      28,916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112,330</w:t>
            </w:r>
          </w:p>
        </w:tc>
        <w:tc>
          <w:tcPr>
            <w:tcW w:w="1170" w:type="dxa"/>
          </w:tcPr>
          <w:p>
            <w:pPr>
              <w:spacing w:after="0"/>
              <w:jc w:val="right"/>
            </w:pPr>
            <w:r>
              <w:rPr>
                <w:rFonts w:ascii="consolas" w:hAnsi="consolas" w:eastAsia="consolas" w:cs="consolas"/>
                <w:sz w:val="16"/>
              </w:rPr>
              <w:t>      16,411</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19,846</w:t>
            </w:r>
          </w:p>
        </w:tc>
        <w:tc>
          <w:tcPr>
            <w:tcW w:w="1170" w:type="dxa"/>
          </w:tcPr>
          <w:p>
            <w:pPr>
              <w:spacing w:after="0"/>
              <w:jc w:val="right"/>
            </w:pPr>
            <w:r>
              <w:rPr>
                <w:rFonts w:ascii="consolas" w:hAnsi="consolas" w:eastAsia="consolas" w:cs="consolas"/>
                <w:sz w:val="16"/>
              </w:rPr>
              <w:t>       3,027</w:t>
            </w:r>
          </w:p>
        </w:tc>
        <w:tc>
          <w:tcPr>
            <w:tcW w:w="1170" w:type="dxa"/>
          </w:tcPr>
          <w:p>
            <w:pPr>
              <w:spacing w:after="0"/>
              <w:jc w:val="right"/>
            </w:pPr>
            <w:r>
              <w:rPr>
                <w:rFonts w:ascii="consolas" w:hAnsi="consolas" w:eastAsia="consolas" w:cs="consolas"/>
                <w:sz w:val="16"/>
              </w:rPr>
              <w:t>      10,654</w:t>
            </w:r>
          </w:p>
        </w:tc>
        <w:tc>
          <w:tcPr>
            <w:tcW w:w="1170" w:type="dxa"/>
          </w:tcPr>
          <w:p>
            <w:pPr>
              <w:spacing w:after="0"/>
              <w:jc w:val="right"/>
            </w:pPr>
            <w:r>
              <w:rPr>
                <w:rFonts w:ascii="consolas" w:hAnsi="consolas" w:eastAsia="consolas" w:cs="consolas"/>
                <w:sz w:val="16"/>
              </w:rPr>
              <w:t>      12,359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51,078</w:t>
            </w:r>
          </w:p>
        </w:tc>
        <w:tc>
          <w:tcPr>
            <w:tcW w:w="1170" w:type="dxa"/>
          </w:tcPr>
          <w:p>
            <w:pPr>
              <w:spacing w:after="0"/>
              <w:jc w:val="right"/>
            </w:pPr>
            <w:r>
              <w:rPr>
                <w:rFonts w:ascii="consolas" w:hAnsi="consolas" w:eastAsia="consolas" w:cs="consolas"/>
                <w:sz w:val="16"/>
              </w:rPr>
              <w:t>       5,754</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31,681</w:t>
            </w:r>
          </w:p>
        </w:tc>
        <w:tc>
          <w:tcPr>
            <w:tcW w:w="1170" w:type="dxa"/>
          </w:tcPr>
          <w:p>
            <w:pPr>
              <w:spacing w:after="0"/>
              <w:jc w:val="right"/>
            </w:pPr>
            <w:r>
              <w:rPr>
                <w:rFonts w:ascii="consolas" w:hAnsi="consolas" w:eastAsia="consolas" w:cs="consolas"/>
                <w:sz w:val="16"/>
              </w:rPr>
              <w:t>       3,827</w:t>
            </w:r>
          </w:p>
        </w:tc>
        <w:tc>
          <w:tcPr>
            <w:tcW w:w="1170" w:type="dxa"/>
          </w:tcPr>
          <w:p>
            <w:pPr>
              <w:spacing w:after="0"/>
              <w:jc w:val="right"/>
            </w:pPr>
            <w:r>
              <w:rPr>
                <w:rFonts w:ascii="consolas" w:hAnsi="consolas" w:eastAsia="consolas" w:cs="consolas"/>
                <w:sz w:val="16"/>
              </w:rPr>
              <w:t>      19,899</w:t>
            </w:r>
          </w:p>
        </w:tc>
        <w:tc>
          <w:tcPr>
            <w:tcW w:w="1170" w:type="dxa"/>
          </w:tcPr>
          <w:p>
            <w:pPr>
              <w:spacing w:after="0"/>
              <w:jc w:val="right"/>
            </w:pPr>
            <w:r>
              <w:rPr>
                <w:rFonts w:ascii="consolas" w:hAnsi="consolas" w:eastAsia="consolas" w:cs="consolas"/>
                <w:sz w:val="16"/>
              </w:rPr>
              <w:t>      22,923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82,002</w:t>
            </w:r>
          </w:p>
        </w:tc>
        <w:tc>
          <w:tcPr>
            <w:tcW w:w="1170" w:type="dxa"/>
          </w:tcPr>
          <w:p>
            <w:pPr>
              <w:spacing w:after="0"/>
              <w:jc w:val="right"/>
            </w:pPr>
            <w:r>
              <w:rPr>
                <w:rFonts w:ascii="consolas" w:hAnsi="consolas" w:eastAsia="consolas" w:cs="consolas"/>
                <w:sz w:val="16"/>
              </w:rPr>
              <w:t>      10,685</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21,265</w:t>
            </w:r>
          </w:p>
        </w:tc>
        <w:tc>
          <w:tcPr>
            <w:tcW w:w="1170" w:type="dxa"/>
          </w:tcPr>
          <w:p>
            <w:pPr>
              <w:spacing w:after="0"/>
              <w:jc w:val="right"/>
            </w:pPr>
            <w:r>
              <w:rPr>
                <w:rFonts w:ascii="consolas" w:hAnsi="consolas" w:eastAsia="consolas" w:cs="consolas"/>
                <w:sz w:val="16"/>
              </w:rPr>
              <w:t>       2,787</w:t>
            </w:r>
          </w:p>
        </w:tc>
        <w:tc>
          <w:tcPr>
            <w:tcW w:w="1170" w:type="dxa"/>
          </w:tcPr>
          <w:p>
            <w:pPr>
              <w:spacing w:after="0"/>
              <w:jc w:val="right"/>
            </w:pPr>
            <w:r>
              <w:rPr>
                <w:rFonts w:ascii="consolas" w:hAnsi="consolas" w:eastAsia="consolas" w:cs="consolas"/>
                <w:sz w:val="16"/>
              </w:rPr>
              <w:t>      14,775</w:t>
            </w:r>
          </w:p>
        </w:tc>
        <w:tc>
          <w:tcPr>
            <w:tcW w:w="1170" w:type="dxa"/>
          </w:tcPr>
          <w:p>
            <w:pPr>
              <w:spacing w:after="0"/>
              <w:jc w:val="right"/>
            </w:pPr>
            <w:r>
              <w:rPr>
                <w:rFonts w:ascii="consolas" w:hAnsi="consolas" w:eastAsia="consolas" w:cs="consolas"/>
                <w:sz w:val="16"/>
              </w:rPr>
              <w:t>      24,426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73,613</w:t>
            </w:r>
          </w:p>
        </w:tc>
        <w:tc>
          <w:tcPr>
            <w:tcW w:w="1170" w:type="dxa"/>
          </w:tcPr>
          <w:p>
            <w:pPr>
              <w:spacing w:after="0"/>
              <w:jc w:val="right"/>
            </w:pPr>
            <w:r>
              <w:rPr>
                <w:rFonts w:ascii="consolas" w:hAnsi="consolas" w:eastAsia="consolas" w:cs="consolas"/>
                <w:sz w:val="16"/>
              </w:rPr>
              <w:t>       6,260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309,919</w:t>
            </w:r>
          </w:p>
        </w:tc>
        <w:tc>
          <w:tcPr>
            <w:tcW w:w="1170" w:type="dxa"/>
            <w:tcBorders>
              <w:bottom w:val="single" w:color="000000"/>
            </w:tcBorders>
          </w:tcPr>
          <w:p>
            <w:pPr>
              <w:spacing w:after="0"/>
              <w:jc w:val="right"/>
            </w:pPr>
            <w:r>
              <w:rPr>
                <w:rFonts w:ascii="consolas" w:hAnsi="consolas" w:eastAsia="consolas" w:cs="consolas"/>
                <w:sz w:val="16"/>
              </w:rPr>
              <w:t>     352,723</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54,907</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Individual income</w:t>
      </w:r>
    </w:p>
    <w:p>
      <w:r>
        <w:t/>
      </w:r>
      <w:r>
        <w:t xml:space="preserve">Depending on the original data, information on individual income is included in several variables based on:</w:t>
      </w:r>
    </w:p>
    <w:p>
      <w:r>
        <w:t/>
      </w:r>
      <w:r>
        <w:t xml:space="preserve"/>
      </w:r>
      <w:r>
        <w:t xml:space="preserve">-	source of income: </w:t>
      </w:r>
      <w:r>
        <w:t xml:space="preserve">	</w:t>
      </w:r>
      <w:r>
        <w:t xml:space="preserve">	o	total income from jobs and benefits (</w:t>
      </w:r>
      <w:r>
        <w:rPr>
          <w:i w:val="true"/>
        </w:rPr>
        <w:t xml:space="preserve">inctot*</w:t>
      </w:r>
      <w:r>
        <w:t xml:space="preserve">)</w:t>
      </w:r>
      <w:r>
        <w:t xml:space="preserve">	</w:t>
      </w:r>
      <w:r>
        <w:t xml:space="preserve">	o	from all jobs (</w:t>
      </w:r>
      <w:r>
        <w:rPr>
          <w:i w:val="true"/>
        </w:rPr>
        <w:t xml:space="preserve">incjobs*</w:t>
      </w:r>
      <w:r>
        <w:t xml:space="preserve">)</w:t>
      </w:r>
      <w:r>
        <w:t xml:space="preserve">	</w:t>
      </w:r>
      <w:r>
        <w:t xml:space="preserve">	o	from main job (</w:t>
      </w:r>
      <w:r>
        <w:rPr>
          <w:i w:val="true"/>
        </w:rPr>
        <w:t xml:space="preserve">incjob1*</w:t>
      </w:r>
      <w:r>
        <w:t xml:space="preserve">)</w:t>
      </w:r>
    </w:p>
    <w:p>
      <w:r>
        <w:t/>
      </w:r>
      <w:r>
        <w:t xml:space="preserve"/>
      </w:r>
      <w:r>
        <w:t xml:space="preserve">-	type of income: </w:t>
      </w:r>
      <w:r>
        <w:t xml:space="preserve">	</w:t>
      </w:r>
      <w:r>
        <w:t xml:space="preserve">	o	gross (</w:t>
      </w:r>
      <w:r>
        <w:rPr>
          <w:i w:val="true"/>
        </w:rPr>
        <w:t xml:space="preserve">*g*</w:t>
      </w:r>
      <w:r>
        <w:t xml:space="preserve">, e.g. </w:t>
      </w:r>
      <w:r>
        <w:rPr>
          <w:i w:val="true"/>
        </w:rPr>
        <w:t xml:space="preserve">incjobs_yg</w:t>
      </w:r>
      <w:r>
        <w:t xml:space="preserve">)</w:t>
      </w:r>
      <w:r>
        <w:t xml:space="preserve">	</w:t>
      </w:r>
      <w:r>
        <w:t xml:space="preserve">	o	net (</w:t>
      </w:r>
      <w:r>
        <w:rPr>
          <w:i w:val="true"/>
        </w:rPr>
        <w:t xml:space="preserve">*n*</w:t>
      </w:r>
      <w:r>
        <w:t xml:space="preserve">, e.g. </w:t>
      </w:r>
      <w:r>
        <w:rPr>
          <w:i w:val="true"/>
        </w:rPr>
        <w:t xml:space="preserve">incjobs_yn</w:t>
      </w:r>
      <w:r>
        <w:t xml:space="preserve">)</w:t>
      </w:r>
      <w:r>
        <w:t xml:space="preserve">	</w:t>
      </w:r>
      <w:r>
        <w:t xml:space="preserve">-	reference period for </w:t>
      </w:r>
      <w:r>
        <w:rPr>
          <w:i w:val="true"/>
        </w:rPr>
        <w:t xml:space="preserve"/>
      </w:r>
      <w:r>
        <w:t xml:space="preserve">income </w:t>
      </w:r>
    </w:p>
    <w:p>
      <w:r>
        <w:t/>
      </w:r>
      <w:r>
        <w:t xml:space="preserve"/>
      </w:r>
      <w:r>
        <w:t xml:space="preserve">	o	year (</w:t>
      </w:r>
      <w:r>
        <w:rPr>
          <w:i w:val="true"/>
        </w:rPr>
        <w:t xml:space="preserve">*y*</w:t>
      </w:r>
      <w:r>
        <w:t xml:space="preserve">, e.g. </w:t>
      </w:r>
      <w:r>
        <w:rPr>
          <w:i w:val="true"/>
        </w:rPr>
        <w:t xml:space="preserve">incjob1_yn</w:t>
      </w:r>
      <w:r>
        <w:t xml:space="preserve">)</w:t>
      </w:r>
      <w:r>
        <w:t xml:space="preserve">	</w:t>
      </w:r>
      <w:r>
        <w:t xml:space="preserve">	o	month (</w:t>
      </w:r>
      <w:r>
        <w:rPr>
          <w:i w:val="true"/>
        </w:rPr>
        <w:t xml:space="preserve">*m*</w:t>
      </w:r>
      <w:r>
        <w:t xml:space="preserve">, e.g. </w:t>
      </w:r>
      <w:r>
        <w:rPr>
          <w:i w:val="true"/>
        </w:rPr>
        <w:t xml:space="preserve">incjob1_mn</w:t>
      </w:r>
      <w:r>
        <w:t xml:space="preserve">)</w:t>
      </w:r>
      <w:r>
        <w:t xml:space="preserve">	</w:t>
      </w:r>
      <w:r>
        <w:t xml:space="preserve">	o	per hour (</w:t>
      </w:r>
      <w:r>
        <w:rPr>
          <w:i w:val="true"/>
        </w:rPr>
        <w:t xml:space="preserve">*h*</w:t>
      </w:r>
      <w:r>
        <w:t xml:space="preserve">, e.g. </w:t>
      </w:r>
      <w:r>
        <w:rPr>
          <w:i w:val="true"/>
        </w:rPr>
        <w:t xml:space="preserve">incjob1_hn</w:t>
      </w:r>
      <w:r>
        <w:t xml:space="preserve">)</w:t>
      </w:r>
    </w:p>
    <w:p>
      <w:r>
        <w:t/>
      </w:r>
      <w:r>
        <w:t xml:space="preserve"/>
      </w:r>
      <w:r>
        <w:t xml:space="preserve">This approach results in multiple variables but provides clear definitions. For analytical purposes, users can combine particular variables using the nominal values or relative values (e.g. percentiles). </w:t>
      </w:r>
      <w:r>
        <w:rPr>
          <w:i w:val="true"/>
        </w:rPr>
        <w:t xml:space="preserve">Incjobs_yg</w:t>
      </w:r>
      <w:r>
        <w:t xml:space="preserve"> is available for all countries except Russia. </w:t>
      </w:r>
    </w:p>
    <w:p>
      <w:r>
        <w:t/>
      </w:r>
      <w:r>
        <w:t xml:space="preserve"/>
      </w:r>
      <w:r>
        <w:t xml:space="preserve">For some countries, the income variables are taken from the CNEF files: Australia, Switzerland and Germany.</w:t>
      </w:r>
      <w:r>
        <w:t xml:space="preserve">CPF provides values as they are included in the source data, without any additional cleaning, imputation, conversion or inflation-adjustments. Values are in local currency. For details, please refer to survey documentation</w:t>
      </w:r>
    </w:p>
    <w:p>
      <w:r>
        <w:t/>
      </w:r>
      <w:r>
        <w:t xml:space="preserve"/>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inctot_yn</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inctot_mn</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incjobs_pyg</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incjobs_pyn</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incjobs_cyg</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incjobs_mn</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incjobs_mg</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incjob1_pyg</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incjob1_cyn</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incjob1_cyg</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incjob1_mg</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incjob1_mn</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Borders>
              <w:bottom w:val="single" w:color="000000"/>
            </w:tcBorders>
          </w:tcPr>
          <w:p>
            <w:pPr>
              <w:spacing w:after="0"/>
              <w:jc w:val="left"/>
            </w:pPr>
            <w:r>
              <w:rPr>
                <w:rFonts w:ascii="consolas" w:hAnsi="consolas" w:eastAsia="consolas" w:cs="consolas"/>
                <w:sz w:val="16"/>
              </w:rPr>
              <w:t xml:space="preserve">incjob1_hg</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r>
    </w:tbl>
    <w:p>
      <w:r>
        <w:t/>
      </w:r>
    </w:p>
    <w:p>
      <w:pPr>
        <w:shd w:val="solid" w:color="B0C4DE" w:fill=""/>
      </w:pPr>
      <w:r>
        <w:t/>
      </w:r>
      <w:r>
        <w:rPr>
          <w:b w:val="true"/>
          <w:sz w:val="26"/>
        </w:rPr>
        <w:t xml:space="preserve">inctot_yn</w:t>
      </w:r>
    </w:p>
    <w:p>
      <w:pPr>
        <w:rPr>
          <w:color w:val="4682B4"/>
        </w:rPr>
      </w:pPr>
      <w:r>
        <w:t/>
      </w:r>
      <w:r>
        <w:rPr>
          <w:rFonts/>
          <w:color w:val="4682B4"/>
        </w:rPr>
        <w:t xml:space="preserve">Individual Income (All types, year, net)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inctot_yn</w:t>
              <w:br w:type="textWrapping"/>
            </w:r>
            <w:r>
              <w:rPr>
                <w:rFonts w:ascii="consolas" w:hAnsi="consolas" w:eastAsia="consolas" w:cs="consolas"/>
                <w:b w:val="true"/>
                <w:sz w:val="18"/>
              </w:rPr>
              <w:t xml:space="preserve">       Label: </w:t>
            </w:r>
            <w:r>
              <w:rPr>
                <w:rFonts w:ascii="consolas" w:hAnsi="consolas" w:eastAsia="consolas" w:cs="consolas"/>
                <w:sz w:val="18"/>
              </w:rPr>
              <w:t xml:space="preserve">Individual Income (All types, year, net)</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87713</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2,793,714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41,804.02      </w:t>
              <w:br w:type="textWrapping"/>
            </w:r>
            <w:r>
              <w:rPr>
                <w:rFonts w:ascii="consolas" w:hAnsi="consolas" w:eastAsia="consolas" w:cs="consolas"/>
                <w:b w:val="true"/>
                <w:sz w:val="18"/>
              </w:rPr>
              <w:t xml:space="preserve">       SD: </w:t>
            </w:r>
            <w:r>
              <w:rPr>
                <w:rFonts w:ascii="consolas" w:hAnsi="consolas" w:eastAsia="consolas" w:cs="consolas"/>
                <w:sz w:val="18"/>
              </w:rPr>
              <w:t xml:space="preserve">48,656.30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0.0</w:t>
            </w:r>
          </w:p>
        </w:tc>
        <w:tc>
          <w:tcPr>
            <w:tcW w:w="1170" w:type="dxa"/>
            <w:tcBorders>
              <w:top w:val="single" w:color="000000"/>
            </w:tcBorders>
          </w:tcPr>
          <w:p>
            <w:pPr>
              <w:spacing w:after="0"/>
              <w:jc w:val="right"/>
            </w:pPr>
            <w:r>
              <w:rPr>
                <w:rFonts w:ascii="consolas" w:hAnsi="consolas" w:eastAsia="consolas" w:cs="consolas"/>
                <w:sz w:val="16"/>
              </w:rPr>
              <w:t> 1061289.0</w:t>
            </w:r>
          </w:p>
        </w:tc>
        <w:tc>
          <w:tcPr>
            <w:tcW w:w="1170" w:type="dxa"/>
            <w:tcBorders>
              <w:top w:val="single" w:color="000000"/>
            </w:tcBorders>
          </w:tcPr>
          <w:p>
            <w:pPr>
              <w:spacing w:after="0"/>
              <w:jc w:val="right"/>
            </w:pPr>
            <w:r>
              <w:rPr>
                <w:rFonts w:ascii="consolas" w:hAnsi="consolas" w:eastAsia="consolas" w:cs="consolas"/>
                <w:sz w:val="16"/>
              </w:rPr>
              <w:t>  41,804.0</w:t>
            </w:r>
          </w:p>
        </w:tc>
        <w:tc>
          <w:tcPr>
            <w:tcW w:w="1170" w:type="dxa"/>
            <w:tcBorders>
              <w:top w:val="single" w:color="000000"/>
            </w:tcBorders>
          </w:tcPr>
          <w:p>
            <w:pPr>
              <w:spacing w:after="0"/>
              <w:jc w:val="right"/>
            </w:pPr>
            <w:r>
              <w:rPr>
                <w:rFonts w:ascii="consolas" w:hAnsi="consolas" w:eastAsia="consolas" w:cs="consolas"/>
                <w:sz w:val="16"/>
              </w:rPr>
              <w:t>  32,306.5</w:t>
            </w:r>
          </w:p>
        </w:tc>
        <w:tc>
          <w:tcPr>
            <w:tcW w:w="1170" w:type="dxa"/>
            <w:tcBorders>
              <w:top w:val="single" w:color="000000"/>
            </w:tcBorders>
          </w:tcPr>
          <w:p>
            <w:pPr>
              <w:spacing w:after="0"/>
              <w:jc w:val="right"/>
            </w:pPr>
            <w:r>
              <w:rPr>
                <w:rFonts w:ascii="consolas" w:hAnsi="consolas" w:eastAsia="consolas" w:cs="consolas"/>
                <w:sz w:val="16"/>
              </w:rPr>
              <w:t>  17,127.0</w:t>
            </w:r>
          </w:p>
        </w:tc>
        <w:tc>
          <w:tcPr>
            <w:tcW w:w="1170" w:type="dxa"/>
            <w:tcBorders>
              <w:top w:val="single" w:color="000000"/>
            </w:tcBorders>
          </w:tcPr>
          <w:p>
            <w:pPr>
              <w:spacing w:after="0"/>
              <w:jc w:val="right"/>
            </w:pPr>
            <w:r>
              <w:rPr>
                <w:rFonts w:ascii="consolas" w:hAnsi="consolas" w:eastAsia="consolas" w:cs="consolas"/>
                <w:sz w:val="16"/>
              </w:rPr>
              <w:t>  53,204.0</w:t>
            </w:r>
          </w:p>
        </w:tc>
        <w:tc>
          <w:tcPr>
            <w:tcW w:w="1170" w:type="dxa"/>
            <w:tcBorders>
              <w:top w:val="single" w:color="000000"/>
            </w:tcBorders>
          </w:tcPr>
          <w:p>
            <w:pPr>
              <w:spacing w:after="0"/>
              <w:jc w:val="right"/>
            </w:pPr>
            <w:r>
              <w:rPr>
                <w:rFonts w:ascii="consolas" w:hAnsi="consolas" w:eastAsia="consolas" w:cs="consolas"/>
                <w:sz w:val="16"/>
              </w:rPr>
              <w:t>  48,656.3</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1061289.0</w:t>
            </w:r>
          </w:p>
        </w:tc>
        <w:tc>
          <w:tcPr>
            <w:tcW w:w="1170" w:type="dxa"/>
            <w:tcBorders>
              <w:top w:val="single" w:color="000000"/>
              <w:bottom w:val="single" w:color="000000"/>
            </w:tcBorders>
          </w:tcPr>
          <w:p>
            <w:pPr>
              <w:spacing w:after="0"/>
              <w:jc w:val="right"/>
            </w:pPr>
            <w:r>
              <w:rPr>
                <w:rFonts w:ascii="consolas" w:hAnsi="consolas" w:eastAsia="consolas" w:cs="consolas"/>
                <w:sz w:val="16"/>
              </w:rPr>
              <w:t>  41,804.0</w:t>
            </w:r>
          </w:p>
        </w:tc>
        <w:tc>
          <w:tcPr>
            <w:tcW w:w="1170" w:type="dxa"/>
            <w:tcBorders>
              <w:top w:val="single" w:color="000000"/>
              <w:bottom w:val="single" w:color="000000"/>
            </w:tcBorders>
          </w:tcPr>
          <w:p>
            <w:pPr>
              <w:spacing w:after="0"/>
              <w:jc w:val="right"/>
            </w:pPr>
            <w:r>
              <w:rPr>
                <w:rFonts w:ascii="consolas" w:hAnsi="consolas" w:eastAsia="consolas" w:cs="consolas"/>
                <w:sz w:val="16"/>
              </w:rPr>
              <w:t>  32,306.5</w:t>
            </w:r>
          </w:p>
        </w:tc>
        <w:tc>
          <w:tcPr>
            <w:tcW w:w="1170" w:type="dxa"/>
            <w:tcBorders>
              <w:top w:val="single" w:color="000000"/>
              <w:bottom w:val="single" w:color="000000"/>
            </w:tcBorders>
          </w:tcPr>
          <w:p>
            <w:pPr>
              <w:spacing w:after="0"/>
              <w:jc w:val="right"/>
            </w:pPr>
            <w:r>
              <w:rPr>
                <w:rFonts w:ascii="consolas" w:hAnsi="consolas" w:eastAsia="consolas" w:cs="consolas"/>
                <w:sz w:val="16"/>
              </w:rPr>
              <w:t>  17,127.0</w:t>
            </w:r>
          </w:p>
        </w:tc>
        <w:tc>
          <w:tcPr>
            <w:tcW w:w="1170" w:type="dxa"/>
            <w:tcBorders>
              <w:top w:val="single" w:color="000000"/>
              <w:bottom w:val="single" w:color="000000"/>
            </w:tcBorders>
          </w:tcPr>
          <w:p>
            <w:pPr>
              <w:spacing w:after="0"/>
              <w:jc w:val="right"/>
            </w:pPr>
            <w:r>
              <w:rPr>
                <w:rFonts w:ascii="consolas" w:hAnsi="consolas" w:eastAsia="consolas" w:cs="consolas"/>
                <w:sz w:val="16"/>
              </w:rPr>
              <w:t>  53,204.0</w:t>
            </w:r>
          </w:p>
        </w:tc>
        <w:tc>
          <w:tcPr>
            <w:tcW w:w="1170" w:type="dxa"/>
            <w:tcBorders>
              <w:top w:val="single" w:color="000000"/>
              <w:bottom w:val="single" w:color="000000"/>
            </w:tcBorders>
          </w:tcPr>
          <w:p>
            <w:pPr>
              <w:spacing w:after="0"/>
              <w:jc w:val="right"/>
            </w:pPr>
            <w:r>
              <w:rPr>
                <w:rFonts w:ascii="consolas" w:hAnsi="consolas" w:eastAsia="consolas" w:cs="consolas"/>
                <w:sz w:val="16"/>
              </w:rPr>
              <w:t>  48,656.3</w:t>
            </w:r>
          </w:p>
        </w:tc>
      </w:tr>
    </w:tbl>
    <w:p>
      <w:r>
        <w:t/>
      </w:r>
    </w:p>
    <w:p>
      <w:r>
        <w:t/>
      </w:r>
      <w:r>
        <w:t xml:space="preserve"/>
        <w:br w:type="textWrapping"/>
      </w:r>
    </w:p>
    <w:p>
      <w:pPr>
        <w:shd w:val="solid" w:color="B0C4DE" w:fill=""/>
      </w:pPr>
      <w:r>
        <w:t/>
      </w:r>
      <w:r>
        <w:rPr>
          <w:b w:val="true"/>
          <w:sz w:val="26"/>
        </w:rPr>
        <w:t xml:space="preserve">inctot_mn</w:t>
      </w:r>
    </w:p>
    <w:p>
      <w:pPr>
        <w:rPr>
          <w:color w:val="4682B4"/>
        </w:rPr>
      </w:pPr>
      <w:r>
        <w:t/>
      </w:r>
      <w:r>
        <w:rPr>
          <w:rFonts/>
          <w:color w:val="4682B4"/>
        </w:rPr>
        <w:t xml:space="preserve">Individual Income (All types, month, net)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inctot_mn</w:t>
              <w:br w:type="textWrapping"/>
            </w:r>
            <w:r>
              <w:rPr>
                <w:rFonts w:ascii="consolas" w:hAnsi="consolas" w:eastAsia="consolas" w:cs="consolas"/>
                <w:b w:val="true"/>
                <w:sz w:val="18"/>
              </w:rPr>
              <w:t xml:space="preserve">       Label: </w:t>
            </w:r>
            <w:r>
              <w:rPr>
                <w:rFonts w:ascii="consolas" w:hAnsi="consolas" w:eastAsia="consolas" w:cs="consolas"/>
                <w:sz w:val="18"/>
              </w:rPr>
              <w:t xml:space="preserve">Individual Income (All types, month, net)</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98095</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2,615,165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24,181.02      </w:t>
              <w:br w:type="textWrapping"/>
            </w:r>
            <w:r>
              <w:rPr>
                <w:rFonts w:ascii="consolas" w:hAnsi="consolas" w:eastAsia="consolas" w:cs="consolas"/>
                <w:b w:val="true"/>
                <w:sz w:val="18"/>
              </w:rPr>
              <w:t xml:space="preserve">       SD: </w:t>
            </w:r>
            <w:r>
              <w:rPr>
                <w:rFonts w:ascii="consolas" w:hAnsi="consolas" w:eastAsia="consolas" w:cs="consolas"/>
                <w:sz w:val="18"/>
              </w:rPr>
              <w:t xml:space="preserve">45,681.04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0.0</w:t>
            </w:r>
          </w:p>
        </w:tc>
        <w:tc>
          <w:tcPr>
            <w:tcW w:w="1170" w:type="dxa"/>
            <w:tcBorders>
              <w:top w:val="single" w:color="000000"/>
            </w:tcBorders>
          </w:tcPr>
          <w:p>
            <w:pPr>
              <w:spacing w:after="0"/>
              <w:jc w:val="right"/>
            </w:pPr>
            <w:r>
              <w:rPr>
                <w:rFonts w:ascii="consolas" w:hAnsi="consolas" w:eastAsia="consolas" w:cs="consolas"/>
                <w:sz w:val="16"/>
              </w:rPr>
              <w:t>  88,440.8</w:t>
            </w:r>
          </w:p>
        </w:tc>
        <w:tc>
          <w:tcPr>
            <w:tcW w:w="1170" w:type="dxa"/>
            <w:tcBorders>
              <w:top w:val="single" w:color="000000"/>
            </w:tcBorders>
          </w:tcPr>
          <w:p>
            <w:pPr>
              <w:spacing w:after="0"/>
              <w:jc w:val="right"/>
            </w:pPr>
            <w:r>
              <w:rPr>
                <w:rFonts w:ascii="consolas" w:hAnsi="consolas" w:eastAsia="consolas" w:cs="consolas"/>
                <w:sz w:val="16"/>
              </w:rPr>
              <w:t>   3,483.7</w:t>
            </w:r>
          </w:p>
        </w:tc>
        <w:tc>
          <w:tcPr>
            <w:tcW w:w="1170" w:type="dxa"/>
            <w:tcBorders>
              <w:top w:val="single" w:color="000000"/>
            </w:tcBorders>
          </w:tcPr>
          <w:p>
            <w:pPr>
              <w:spacing w:after="0"/>
              <w:jc w:val="right"/>
            </w:pPr>
            <w:r>
              <w:rPr>
                <w:rFonts w:ascii="consolas" w:hAnsi="consolas" w:eastAsia="consolas" w:cs="consolas"/>
                <w:sz w:val="16"/>
              </w:rPr>
              <w:t>   2,692.2</w:t>
            </w:r>
          </w:p>
        </w:tc>
        <w:tc>
          <w:tcPr>
            <w:tcW w:w="1170" w:type="dxa"/>
            <w:tcBorders>
              <w:top w:val="single" w:color="000000"/>
            </w:tcBorders>
          </w:tcPr>
          <w:p>
            <w:pPr>
              <w:spacing w:after="0"/>
              <w:jc w:val="right"/>
            </w:pPr>
            <w:r>
              <w:rPr>
                <w:rFonts w:ascii="consolas" w:hAnsi="consolas" w:eastAsia="consolas" w:cs="consolas"/>
                <w:sz w:val="16"/>
              </w:rPr>
              <w:t>   1,427.2</w:t>
            </w:r>
          </w:p>
        </w:tc>
        <w:tc>
          <w:tcPr>
            <w:tcW w:w="1170" w:type="dxa"/>
            <w:tcBorders>
              <w:top w:val="single" w:color="000000"/>
            </w:tcBorders>
          </w:tcPr>
          <w:p>
            <w:pPr>
              <w:spacing w:after="0"/>
              <w:jc w:val="right"/>
            </w:pPr>
            <w:r>
              <w:rPr>
                <w:rFonts w:ascii="consolas" w:hAnsi="consolas" w:eastAsia="consolas" w:cs="consolas"/>
                <w:sz w:val="16"/>
              </w:rPr>
              <w:t>   4,433.7</w:t>
            </w:r>
          </w:p>
        </w:tc>
        <w:tc>
          <w:tcPr>
            <w:tcW w:w="1170" w:type="dxa"/>
            <w:tcBorders>
              <w:top w:val="single" w:color="000000"/>
            </w:tcBorders>
          </w:tcPr>
          <w:p>
            <w:pPr>
              <w:spacing w:after="0"/>
              <w:jc w:val="right"/>
            </w:pPr>
            <w:r>
              <w:rPr>
                <w:rFonts w:ascii="consolas" w:hAnsi="consolas" w:eastAsia="consolas" w:cs="consolas"/>
                <w:sz w:val="16"/>
              </w:rPr>
              <w:t>   4,054.7</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5502500.0</w:t>
            </w:r>
          </w:p>
        </w:tc>
        <w:tc>
          <w:tcPr>
            <w:tcW w:w="1170" w:type="dxa"/>
          </w:tcPr>
          <w:p>
            <w:pPr>
              <w:spacing w:after="0"/>
              <w:jc w:val="right"/>
            </w:pPr>
            <w:r>
              <w:rPr>
                <w:rFonts w:ascii="consolas" w:hAnsi="consolas" w:eastAsia="consolas" w:cs="consolas"/>
                <w:sz w:val="16"/>
              </w:rPr>
              <w:t>  53,678.7</w:t>
            </w:r>
          </w:p>
        </w:tc>
        <w:tc>
          <w:tcPr>
            <w:tcW w:w="1170" w:type="dxa"/>
          </w:tcPr>
          <w:p>
            <w:pPr>
              <w:spacing w:after="0"/>
              <w:jc w:val="right"/>
            </w:pPr>
            <w:r>
              <w:rPr>
                <w:rFonts w:ascii="consolas" w:hAnsi="consolas" w:eastAsia="consolas" w:cs="consolas"/>
                <w:sz w:val="16"/>
              </w:rPr>
              <w:t>  46,200.0</w:t>
            </w:r>
          </w:p>
        </w:tc>
        <w:tc>
          <w:tcPr>
            <w:tcW w:w="1170" w:type="dxa"/>
          </w:tcPr>
          <w:p>
            <w:pPr>
              <w:spacing w:after="0"/>
              <w:jc w:val="right"/>
            </w:pPr>
            <w:r>
              <w:rPr>
                <w:rFonts w:ascii="consolas" w:hAnsi="consolas" w:eastAsia="consolas" w:cs="consolas"/>
                <w:sz w:val="16"/>
              </w:rPr>
              <w:t>  18,200.0</w:t>
            </w:r>
          </w:p>
        </w:tc>
        <w:tc>
          <w:tcPr>
            <w:tcW w:w="1170" w:type="dxa"/>
          </w:tcPr>
          <w:p>
            <w:pPr>
              <w:spacing w:after="0"/>
              <w:jc w:val="right"/>
            </w:pPr>
            <w:r>
              <w:rPr>
                <w:rFonts w:ascii="consolas" w:hAnsi="consolas" w:eastAsia="consolas" w:cs="consolas"/>
                <w:sz w:val="16"/>
              </w:rPr>
              <w:t>  76,100.0</w:t>
            </w:r>
          </w:p>
        </w:tc>
        <w:tc>
          <w:tcPr>
            <w:tcW w:w="1170" w:type="dxa"/>
          </w:tcPr>
          <w:p>
            <w:pPr>
              <w:spacing w:after="0"/>
              <w:jc w:val="right"/>
            </w:pPr>
            <w:r>
              <w:rPr>
                <w:rFonts w:ascii="consolas" w:hAnsi="consolas" w:eastAsia="consolas" w:cs="consolas"/>
                <w:sz w:val="16"/>
              </w:rPr>
              <w:t>  59,638.3</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5502500.0</w:t>
            </w:r>
          </w:p>
        </w:tc>
        <w:tc>
          <w:tcPr>
            <w:tcW w:w="1170" w:type="dxa"/>
            <w:tcBorders>
              <w:top w:val="single" w:color="000000"/>
              <w:bottom w:val="single" w:color="000000"/>
            </w:tcBorders>
          </w:tcPr>
          <w:p>
            <w:pPr>
              <w:spacing w:after="0"/>
              <w:jc w:val="right"/>
            </w:pPr>
            <w:r>
              <w:rPr>
                <w:rFonts w:ascii="consolas" w:hAnsi="consolas" w:eastAsia="consolas" w:cs="consolas"/>
                <w:sz w:val="16"/>
              </w:rPr>
              <w:t>  24,181.0</w:t>
            </w:r>
          </w:p>
        </w:tc>
        <w:tc>
          <w:tcPr>
            <w:tcW w:w="1170" w:type="dxa"/>
            <w:tcBorders>
              <w:top w:val="single" w:color="000000"/>
              <w:bottom w:val="single" w:color="000000"/>
            </w:tcBorders>
          </w:tcPr>
          <w:p>
            <w:pPr>
              <w:spacing w:after="0"/>
              <w:jc w:val="right"/>
            </w:pPr>
            <w:r>
              <w:rPr>
                <w:rFonts w:ascii="consolas" w:hAnsi="consolas" w:eastAsia="consolas" w:cs="consolas"/>
                <w:sz w:val="16"/>
              </w:rPr>
              <w:t>   4,367.0</w:t>
            </w:r>
          </w:p>
        </w:tc>
        <w:tc>
          <w:tcPr>
            <w:tcW w:w="1170" w:type="dxa"/>
            <w:tcBorders>
              <w:top w:val="single" w:color="000000"/>
              <w:bottom w:val="single" w:color="000000"/>
            </w:tcBorders>
          </w:tcPr>
          <w:p>
            <w:pPr>
              <w:spacing w:after="0"/>
              <w:jc w:val="right"/>
            </w:pPr>
            <w:r>
              <w:rPr>
                <w:rFonts w:ascii="consolas" w:hAnsi="consolas" w:eastAsia="consolas" w:cs="consolas"/>
                <w:sz w:val="16"/>
              </w:rPr>
              <w:t>   1,790.2</w:t>
            </w:r>
          </w:p>
        </w:tc>
        <w:tc>
          <w:tcPr>
            <w:tcW w:w="1170" w:type="dxa"/>
            <w:tcBorders>
              <w:top w:val="single" w:color="000000"/>
              <w:bottom w:val="single" w:color="000000"/>
            </w:tcBorders>
          </w:tcPr>
          <w:p>
            <w:pPr>
              <w:spacing w:after="0"/>
              <w:jc w:val="right"/>
            </w:pPr>
            <w:r>
              <w:rPr>
                <w:rFonts w:ascii="consolas" w:hAnsi="consolas" w:eastAsia="consolas" w:cs="consolas"/>
                <w:sz w:val="16"/>
              </w:rPr>
              <w:t>  33,500.0</w:t>
            </w:r>
          </w:p>
        </w:tc>
        <w:tc>
          <w:tcPr>
            <w:tcW w:w="1170" w:type="dxa"/>
            <w:tcBorders>
              <w:top w:val="single" w:color="000000"/>
              <w:bottom w:val="single" w:color="000000"/>
            </w:tcBorders>
          </w:tcPr>
          <w:p>
            <w:pPr>
              <w:spacing w:after="0"/>
              <w:jc w:val="right"/>
            </w:pPr>
            <w:r>
              <w:rPr>
                <w:rFonts w:ascii="consolas" w:hAnsi="consolas" w:eastAsia="consolas" w:cs="consolas"/>
                <w:sz w:val="16"/>
              </w:rPr>
              <w:t>  45,681.0</w:t>
            </w:r>
          </w:p>
        </w:tc>
      </w:tr>
    </w:tbl>
    <w:p>
      <w:r>
        <w:t/>
      </w:r>
    </w:p>
    <w:p>
      <w:r>
        <w:t/>
      </w:r>
      <w:r>
        <w:t xml:space="preserve"/>
        <w:br w:type="textWrapping"/>
      </w:r>
    </w:p>
    <w:p>
      <w:pPr>
        <w:shd w:val="solid" w:color="B0C4DE" w:fill=""/>
      </w:pPr>
      <w:r>
        <w:t/>
      </w:r>
      <w:r>
        <w:rPr>
          <w:b w:val="true"/>
          <w:sz w:val="26"/>
        </w:rPr>
        <w:t xml:space="preserve">incjobs_pyg</w:t>
      </w:r>
    </w:p>
    <w:p>
      <w:pPr>
        <w:rPr>
          <w:color w:val="4682B4"/>
        </w:rPr>
      </w:pPr>
      <w:r>
        <w:t/>
      </w:r>
      <w:r>
        <w:rPr>
          <w:rFonts/>
          <w:color w:val="4682B4"/>
        </w:rPr>
        <w:t xml:space="preserve">Individual Labor Earnings (All jobs, prev. year, gross)</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incjobs_pyg</w:t>
              <w:br w:type="textWrapping"/>
            </w:r>
            <w:r>
              <w:rPr>
                <w:rFonts w:ascii="consolas" w:hAnsi="consolas" w:eastAsia="consolas" w:cs="consolas"/>
                <w:b w:val="true"/>
                <w:sz w:val="18"/>
              </w:rPr>
              <w:t xml:space="preserve">       Label: </w:t>
            </w:r>
            <w:r>
              <w:rPr>
                <w:rFonts w:ascii="consolas" w:hAnsi="consolas" w:eastAsia="consolas" w:cs="consolas"/>
                <w:sz w:val="18"/>
              </w:rPr>
              <w:t xml:space="preserve">Individual Labor Earnings (All jobs, prev. year, gross)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101306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1,075,701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24,846.19      </w:t>
              <w:br w:type="textWrapping"/>
            </w:r>
            <w:r>
              <w:rPr>
                <w:rFonts w:ascii="consolas" w:hAnsi="consolas" w:eastAsia="consolas" w:cs="consolas"/>
                <w:b w:val="true"/>
                <w:sz w:val="18"/>
              </w:rPr>
              <w:t xml:space="preserve">       SD: </w:t>
            </w:r>
            <w:r>
              <w:rPr>
                <w:rFonts w:ascii="consolas" w:hAnsi="consolas" w:eastAsia="consolas" w:cs="consolas"/>
                <w:sz w:val="18"/>
              </w:rPr>
              <w:t xml:space="preserve">2,112,155.90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0.0</w:t>
            </w:r>
          </w:p>
        </w:tc>
        <w:tc>
          <w:tcPr>
            <w:tcW w:w="1170" w:type="dxa"/>
            <w:tcBorders>
              <w:top w:val="single" w:color="000000"/>
            </w:tcBorders>
          </w:tcPr>
          <w:p>
            <w:pPr>
              <w:spacing w:after="0"/>
              <w:jc w:val="right"/>
            </w:pPr>
            <w:r>
              <w:rPr>
                <w:rFonts w:ascii="consolas" w:hAnsi="consolas" w:eastAsia="consolas" w:cs="consolas"/>
                <w:sz w:val="16"/>
              </w:rPr>
              <w:t> 888,461.0</w:t>
            </w:r>
          </w:p>
        </w:tc>
        <w:tc>
          <w:tcPr>
            <w:tcW w:w="1170" w:type="dxa"/>
            <w:tcBorders>
              <w:top w:val="single" w:color="000000"/>
            </w:tcBorders>
          </w:tcPr>
          <w:p>
            <w:pPr>
              <w:spacing w:after="0"/>
              <w:jc w:val="right"/>
            </w:pPr>
            <w:r>
              <w:rPr>
                <w:rFonts w:ascii="consolas" w:hAnsi="consolas" w:eastAsia="consolas" w:cs="consolas"/>
                <w:sz w:val="16"/>
              </w:rPr>
              <w:t>  34,861.8</w:t>
            </w:r>
          </w:p>
        </w:tc>
        <w:tc>
          <w:tcPr>
            <w:tcW w:w="1170" w:type="dxa"/>
            <w:tcBorders>
              <w:top w:val="single" w:color="000000"/>
            </w:tcBorders>
          </w:tcPr>
          <w:p>
            <w:pPr>
              <w:spacing w:after="0"/>
              <w:jc w:val="right"/>
            </w:pPr>
            <w:r>
              <w:rPr>
                <w:rFonts w:ascii="consolas" w:hAnsi="consolas" w:eastAsia="consolas" w:cs="consolas"/>
                <w:sz w:val="16"/>
              </w:rPr>
              <w:t>  21,400.0</w:t>
            </w:r>
          </w:p>
        </w:tc>
        <w:tc>
          <w:tcPr>
            <w:tcW w:w="1170" w:type="dxa"/>
            <w:tcBorders>
              <w:top w:val="single" w:color="000000"/>
            </w:tcBorders>
          </w:tcPr>
          <w:p>
            <w:pPr>
              <w:spacing w:after="0"/>
              <w:jc w:val="right"/>
            </w:pPr>
            <w:r>
              <w:rPr>
                <w:rFonts w:ascii="consolas" w:hAnsi="consolas" w:eastAsia="consolas" w:cs="consolas"/>
                <w:sz w:val="16"/>
              </w:rPr>
              <w:t>       0.0</w:t>
            </w:r>
          </w:p>
        </w:tc>
        <w:tc>
          <w:tcPr>
            <w:tcW w:w="1170" w:type="dxa"/>
            <w:tcBorders>
              <w:top w:val="single" w:color="000000"/>
            </w:tcBorders>
          </w:tcPr>
          <w:p>
            <w:pPr>
              <w:spacing w:after="0"/>
              <w:jc w:val="right"/>
            </w:pPr>
            <w:r>
              <w:rPr>
                <w:rFonts w:ascii="consolas" w:hAnsi="consolas" w:eastAsia="consolas" w:cs="consolas"/>
                <w:sz w:val="16"/>
              </w:rPr>
              <w:t>  55,000.0</w:t>
            </w:r>
          </w:p>
        </w:tc>
        <w:tc>
          <w:tcPr>
            <w:tcW w:w="1170" w:type="dxa"/>
            <w:tcBorders>
              <w:top w:val="single" w:color="000000"/>
            </w:tcBorders>
          </w:tcPr>
          <w:p>
            <w:pPr>
              <w:spacing w:after="0"/>
              <w:jc w:val="right"/>
            </w:pPr>
            <w:r>
              <w:rPr>
                <w:rFonts w:ascii="consolas" w:hAnsi="consolas" w:eastAsia="consolas" w:cs="consolas"/>
                <w:sz w:val="16"/>
              </w:rPr>
              <w:t>  47,172.9</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120,000.0</w:t>
            </w:r>
          </w:p>
        </w:tc>
        <w:tc>
          <w:tcPr>
            <w:tcW w:w="1170" w:type="dxa"/>
          </w:tcPr>
          <w:p>
            <w:pPr>
              <w:spacing w:after="0"/>
              <w:jc w:val="right"/>
            </w:pPr>
            <w:r>
              <w:rPr>
                <w:rFonts w:ascii="consolas" w:hAnsi="consolas" w:eastAsia="consolas" w:cs="consolas"/>
                <w:sz w:val="16"/>
              </w:rPr>
              <w:t>   2,850.2</w:t>
            </w:r>
          </w:p>
        </w:tc>
        <w:tc>
          <w:tcPr>
            <w:tcW w:w="1170" w:type="dxa"/>
          </w:tcPr>
          <w:p>
            <w:pPr>
              <w:spacing w:after="0"/>
              <w:jc w:val="right"/>
            </w:pPr>
            <w:r>
              <w:rPr>
                <w:rFonts w:ascii="consolas" w:hAnsi="consolas" w:eastAsia="consolas" w:cs="consolas"/>
                <w:sz w:val="16"/>
              </w:rPr>
              <w:t>   2,400.0</w:t>
            </w:r>
          </w:p>
        </w:tc>
        <w:tc>
          <w:tcPr>
            <w:tcW w:w="1170" w:type="dxa"/>
          </w:tcPr>
          <w:p>
            <w:pPr>
              <w:spacing w:after="0"/>
              <w:jc w:val="right"/>
            </w:pPr>
            <w:r>
              <w:rPr>
                <w:rFonts w:ascii="consolas" w:hAnsi="consolas" w:eastAsia="consolas" w:cs="consolas"/>
                <w:sz w:val="16"/>
              </w:rPr>
              <w:t>   1,200.0</w:t>
            </w:r>
          </w:p>
        </w:tc>
        <w:tc>
          <w:tcPr>
            <w:tcW w:w="1170" w:type="dxa"/>
          </w:tcPr>
          <w:p>
            <w:pPr>
              <w:spacing w:after="0"/>
              <w:jc w:val="right"/>
            </w:pPr>
            <w:r>
              <w:rPr>
                <w:rFonts w:ascii="consolas" w:hAnsi="consolas" w:eastAsia="consolas" w:cs="consolas"/>
                <w:sz w:val="16"/>
              </w:rPr>
              <w:t>   3,720.0</w:t>
            </w:r>
          </w:p>
        </w:tc>
        <w:tc>
          <w:tcPr>
            <w:tcW w:w="1170" w:type="dxa"/>
          </w:tcPr>
          <w:p>
            <w:pPr>
              <w:spacing w:after="0"/>
              <w:jc w:val="right"/>
            </w:pPr>
            <w:r>
              <w:rPr>
                <w:rFonts w:ascii="consolas" w:hAnsi="consolas" w:eastAsia="consolas" w:cs="consolas"/>
                <w:sz w:val="16"/>
              </w:rPr>
              <w:t>   2,481.3</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6300000.0</w:t>
            </w:r>
          </w:p>
        </w:tc>
        <w:tc>
          <w:tcPr>
            <w:tcW w:w="1170" w:type="dxa"/>
          </w:tcPr>
          <w:p>
            <w:pPr>
              <w:spacing w:after="0"/>
              <w:jc w:val="right"/>
            </w:pPr>
            <w:r>
              <w:rPr>
                <w:rFonts w:ascii="consolas" w:hAnsi="consolas" w:eastAsia="consolas" w:cs="consolas"/>
                <w:sz w:val="16"/>
              </w:rPr>
              <w:t>  19,668.9</w:t>
            </w:r>
          </w:p>
        </w:tc>
        <w:tc>
          <w:tcPr>
            <w:tcW w:w="1170" w:type="dxa"/>
          </w:tcPr>
          <w:p>
            <w:pPr>
              <w:spacing w:after="0"/>
              <w:jc w:val="right"/>
            </w:pPr>
            <w:r>
              <w:rPr>
                <w:rFonts w:ascii="consolas" w:hAnsi="consolas" w:eastAsia="consolas" w:cs="consolas"/>
                <w:sz w:val="16"/>
              </w:rPr>
              <w:t>   9,500.0</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26,000.0</w:t>
            </w:r>
          </w:p>
        </w:tc>
        <w:tc>
          <w:tcPr>
            <w:tcW w:w="1170" w:type="dxa"/>
          </w:tcPr>
          <w:p>
            <w:pPr>
              <w:spacing w:after="0"/>
              <w:jc w:val="right"/>
            </w:pPr>
            <w:r>
              <w:rPr>
                <w:rFonts w:ascii="consolas" w:hAnsi="consolas" w:eastAsia="consolas" w:cs="consolas"/>
                <w:sz w:val="16"/>
              </w:rPr>
              <w:t>  41,704.1</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3000000.0</w:t>
            </w:r>
          </w:p>
        </w:tc>
        <w:tc>
          <w:tcPr>
            <w:tcW w:w="1170" w:type="dxa"/>
          </w:tcPr>
          <w:p>
            <w:pPr>
              <w:spacing w:after="0"/>
              <w:jc w:val="right"/>
            </w:pPr>
            <w:r>
              <w:rPr>
                <w:rFonts w:ascii="consolas" w:hAnsi="consolas" w:eastAsia="consolas" w:cs="consolas"/>
                <w:sz w:val="16"/>
              </w:rPr>
              <w:t>  49,463.0</w:t>
            </w:r>
          </w:p>
        </w:tc>
        <w:tc>
          <w:tcPr>
            <w:tcW w:w="1170" w:type="dxa"/>
          </w:tcPr>
          <w:p>
            <w:pPr>
              <w:spacing w:after="0"/>
              <w:jc w:val="right"/>
            </w:pPr>
            <w:r>
              <w:rPr>
                <w:rFonts w:ascii="consolas" w:hAnsi="consolas" w:eastAsia="consolas" w:cs="consolas"/>
                <w:sz w:val="16"/>
              </w:rPr>
              <w:t>  35,830.0</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80,000.0</w:t>
            </w:r>
          </w:p>
        </w:tc>
        <w:tc>
          <w:tcPr>
            <w:tcW w:w="1170" w:type="dxa"/>
          </w:tcPr>
          <w:p>
            <w:pPr>
              <w:spacing w:after="0"/>
              <w:jc w:val="right"/>
            </w:pPr>
            <w:r>
              <w:rPr>
                <w:rFonts w:ascii="consolas" w:hAnsi="consolas" w:eastAsia="consolas" w:cs="consolas"/>
                <w:sz w:val="16"/>
              </w:rPr>
              <w:t>  61,632.8</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3000000.0</w:t>
            </w:r>
          </w:p>
        </w:tc>
        <w:tc>
          <w:tcPr>
            <w:tcW w:w="1170" w:type="dxa"/>
          </w:tcPr>
          <w:p>
            <w:pPr>
              <w:spacing w:after="0"/>
              <w:jc w:val="right"/>
            </w:pPr>
            <w:r>
              <w:rPr>
                <w:rFonts w:ascii="consolas" w:hAnsi="consolas" w:eastAsia="consolas" w:cs="consolas"/>
                <w:sz w:val="16"/>
              </w:rPr>
              <w:t>  17,549.4</w:t>
            </w:r>
          </w:p>
        </w:tc>
        <w:tc>
          <w:tcPr>
            <w:tcW w:w="1170" w:type="dxa"/>
          </w:tcPr>
          <w:p>
            <w:pPr>
              <w:spacing w:after="0"/>
              <w:jc w:val="right"/>
            </w:pPr>
            <w:r>
              <w:rPr>
                <w:rFonts w:ascii="consolas" w:hAnsi="consolas" w:eastAsia="consolas" w:cs="consolas"/>
                <w:sz w:val="16"/>
              </w:rPr>
              <w:t>   7,070.0</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26,584.0</w:t>
            </w:r>
          </w:p>
        </w:tc>
        <w:tc>
          <w:tcPr>
            <w:tcW w:w="1170" w:type="dxa"/>
          </w:tcPr>
          <w:p>
            <w:pPr>
              <w:spacing w:after="0"/>
              <w:jc w:val="right"/>
            </w:pPr>
            <w:r>
              <w:rPr>
                <w:rFonts w:ascii="consolas" w:hAnsi="consolas" w:eastAsia="consolas" w:cs="consolas"/>
                <w:sz w:val="16"/>
              </w:rPr>
              <w:t>  31,019.6</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-9.0</w:t>
            </w:r>
          </w:p>
        </w:tc>
        <w:tc>
          <w:tcPr>
            <w:tcW w:w="1170" w:type="dxa"/>
            <w:tcBorders>
              <w:bottom w:val="single" w:color="000000"/>
            </w:tcBorders>
          </w:tcPr>
          <w:p>
            <w:pPr>
              <w:spacing w:after="0"/>
              <w:jc w:val="right"/>
            </w:pPr>
            <w:r>
              <w:rPr>
                <w:rFonts w:ascii="consolas" w:hAnsi="consolas" w:eastAsia="consolas" w:cs="consolas"/>
                <w:sz w:val="16"/>
              </w:rPr>
              <w:t>   2.1e+09</w:t>
            </w:r>
          </w:p>
        </w:tc>
        <w:tc>
          <w:tcPr>
            <w:tcW w:w="1170" w:type="dxa"/>
            <w:tcBorders>
              <w:bottom w:val="single" w:color="000000"/>
            </w:tcBorders>
          </w:tcPr>
          <w:p>
            <w:pPr>
              <w:spacing w:after="0"/>
              <w:jc w:val="right"/>
            </w:pPr>
            <w:r>
              <w:rPr>
                <w:rFonts w:ascii="consolas" w:hAnsi="consolas" w:eastAsia="consolas" w:cs="consolas"/>
                <w:sz w:val="16"/>
              </w:rPr>
              <w:t>  80,018.7</w:t>
            </w:r>
          </w:p>
        </w:tc>
        <w:tc>
          <w:tcPr>
            <w:tcW w:w="1170" w:type="dxa"/>
            <w:tcBorders>
              <w:bottom w:val="single" w:color="000000"/>
            </w:tcBorders>
          </w:tcPr>
          <w:p>
            <w:pPr>
              <w:spacing w:after="0"/>
              <w:jc w:val="right"/>
            </w:pPr>
            <w:r>
              <w:rPr>
                <w:rFonts w:ascii="consolas" w:hAnsi="consolas" w:eastAsia="consolas" w:cs="consolas"/>
                <w:sz w:val="16"/>
              </w:rPr>
              <w:t>  23,325.5</w:t>
            </w:r>
          </w:p>
        </w:tc>
        <w:tc>
          <w:tcPr>
            <w:tcW w:w="1170" w:type="dxa"/>
            <w:tcBorders>
              <w:bottom w:val="single" w:color="000000"/>
            </w:tcBorders>
          </w:tcPr>
          <w:p>
            <w:pPr>
              <w:spacing w:after="0"/>
              <w:jc w:val="right"/>
            </w:pPr>
            <w:r>
              <w:rPr>
                <w:rFonts w:ascii="consolas" w:hAnsi="consolas" w:eastAsia="consolas" w:cs="consolas"/>
                <w:sz w:val="16"/>
              </w:rPr>
              <w:t>  10,269.1</w:t>
            </w:r>
          </w:p>
        </w:tc>
        <w:tc>
          <w:tcPr>
            <w:tcW w:w="1170" w:type="dxa"/>
            <w:tcBorders>
              <w:bottom w:val="single" w:color="000000"/>
            </w:tcBorders>
          </w:tcPr>
          <w:p>
            <w:pPr>
              <w:spacing w:after="0"/>
              <w:jc w:val="right"/>
            </w:pPr>
            <w:r>
              <w:rPr>
                <w:rFonts w:ascii="consolas" w:hAnsi="consolas" w:eastAsia="consolas" w:cs="consolas"/>
                <w:sz w:val="16"/>
              </w:rPr>
              <w:t>  36,168.0</w:t>
            </w:r>
          </w:p>
        </w:tc>
        <w:tc>
          <w:tcPr>
            <w:tcW w:w="1170" w:type="dxa"/>
            <w:tcBorders>
              <w:bottom w:val="single" w:color="000000"/>
            </w:tcBorders>
          </w:tcPr>
          <w:p>
            <w:pPr>
              <w:spacing w:after="0"/>
              <w:jc w:val="right"/>
            </w:pPr>
            <w:r>
              <w:rPr>
                <w:rFonts w:ascii="consolas" w:hAnsi="consolas" w:eastAsia="consolas" w:cs="consolas"/>
                <w:sz w:val="16"/>
              </w:rPr>
              <w:t>10487333.1</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-9.0</w:t>
            </w:r>
          </w:p>
        </w:tc>
        <w:tc>
          <w:tcPr>
            <w:tcW w:w="1170" w:type="dxa"/>
            <w:tcBorders>
              <w:top w:val="single" w:color="000000"/>
              <w:bottom w:val="single" w:color="000000"/>
            </w:tcBorders>
          </w:tcPr>
          <w:p>
            <w:pPr>
              <w:spacing w:after="0"/>
              <w:jc w:val="right"/>
            </w:pPr>
            <w:r>
              <w:rPr>
                <w:rFonts w:ascii="consolas" w:hAnsi="consolas" w:eastAsia="consolas" w:cs="consolas"/>
                <w:sz w:val="16"/>
              </w:rPr>
              <w:t>   2.1e+09</w:t>
            </w:r>
          </w:p>
        </w:tc>
        <w:tc>
          <w:tcPr>
            <w:tcW w:w="1170" w:type="dxa"/>
            <w:tcBorders>
              <w:top w:val="single" w:color="000000"/>
              <w:bottom w:val="single" w:color="000000"/>
            </w:tcBorders>
          </w:tcPr>
          <w:p>
            <w:pPr>
              <w:spacing w:after="0"/>
              <w:jc w:val="right"/>
            </w:pPr>
            <w:r>
              <w:rPr>
                <w:rFonts w:ascii="consolas" w:hAnsi="consolas" w:eastAsia="consolas" w:cs="consolas"/>
                <w:sz w:val="16"/>
              </w:rPr>
              <w:t>  24,846.2</w:t>
            </w:r>
          </w:p>
        </w:tc>
        <w:tc>
          <w:tcPr>
            <w:tcW w:w="1170" w:type="dxa"/>
            <w:tcBorders>
              <w:top w:val="single" w:color="000000"/>
              <w:bottom w:val="single" w:color="000000"/>
            </w:tcBorders>
          </w:tcPr>
          <w:p>
            <w:pPr>
              <w:spacing w:after="0"/>
              <w:jc w:val="right"/>
            </w:pPr>
            <w:r>
              <w:rPr>
                <w:rFonts w:ascii="consolas" w:hAnsi="consolas" w:eastAsia="consolas" w:cs="consolas"/>
                <w:sz w:val="16"/>
              </w:rPr>
              <w:t>   8,000.0</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31,280.0</w:t>
            </w:r>
          </w:p>
        </w:tc>
        <w:tc>
          <w:tcPr>
            <w:tcW w:w="1170" w:type="dxa"/>
            <w:tcBorders>
              <w:top w:val="single" w:color="000000"/>
              <w:bottom w:val="single" w:color="000000"/>
            </w:tcBorders>
          </w:tcPr>
          <w:p>
            <w:pPr>
              <w:spacing w:after="0"/>
              <w:jc w:val="right"/>
            </w:pPr>
            <w:r>
              <w:rPr>
                <w:rFonts w:ascii="consolas" w:hAnsi="consolas" w:eastAsia="consolas" w:cs="consolas"/>
                <w:sz w:val="16"/>
              </w:rPr>
              <w:t> 2112155.9</w:t>
            </w:r>
          </w:p>
        </w:tc>
      </w:tr>
    </w:tbl>
    <w:p>
      <w:r>
        <w:t/>
      </w:r>
    </w:p>
    <w:p>
      <w:r>
        <w:t/>
      </w:r>
      <w:r>
        <w:t xml:space="preserve"/>
        <w:br w:type="textWrapping"/>
      </w:r>
    </w:p>
    <w:p>
      <w:pPr>
        <w:shd w:val="solid" w:color="B0C4DE" w:fill=""/>
      </w:pPr>
      <w:r>
        <w:t/>
      </w:r>
      <w:r>
        <w:rPr>
          <w:b w:val="true"/>
          <w:sz w:val="26"/>
        </w:rPr>
        <w:t xml:space="preserve">incjobs_pyn</w:t>
      </w:r>
    </w:p>
    <w:p>
      <w:pPr>
        <w:rPr>
          <w:color w:val="4682B4"/>
        </w:rPr>
      </w:pPr>
      <w:r>
        <w:t/>
      </w:r>
      <w:r>
        <w:rPr>
          <w:rFonts/>
          <w:color w:val="4682B4"/>
        </w:rPr>
        <w:t xml:space="preserve">Individual Labor Earnings (All jobs, prev. year, net)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incjobs_pyn</w:t>
              <w:br w:type="textWrapping"/>
            </w:r>
            <w:r>
              <w:rPr>
                <w:rFonts w:ascii="consolas" w:hAnsi="consolas" w:eastAsia="consolas" w:cs="consolas"/>
                <w:b w:val="true"/>
                <w:sz w:val="18"/>
              </w:rPr>
              <w:t xml:space="preserve">       Label: </w:t>
            </w:r>
            <w:r>
              <w:rPr>
                <w:rFonts w:ascii="consolas" w:hAnsi="consolas" w:eastAsia="consolas" w:cs="consolas"/>
                <w:sz w:val="18"/>
              </w:rPr>
              <w:t xml:space="preserve">Individual Labor Earnings (All jobs, prev. year, net)</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15994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2,828,402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7,723.19       </w:t>
              <w:br w:type="textWrapping"/>
            </w:r>
            <w:r>
              <w:rPr>
                <w:rFonts w:ascii="consolas" w:hAnsi="consolas" w:eastAsia="consolas" w:cs="consolas"/>
                <w:b w:val="true"/>
                <w:sz w:val="18"/>
              </w:rPr>
              <w:t xml:space="preserve">       SD: </w:t>
            </w:r>
            <w:r>
              <w:rPr>
                <w:rFonts w:ascii="consolas" w:hAnsi="consolas" w:eastAsia="consolas" w:cs="consolas"/>
                <w:sz w:val="18"/>
              </w:rPr>
              <w:t xml:space="preserve">22,216.03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117,000.0</w:t>
            </w:r>
          </w:p>
        </w:tc>
        <w:tc>
          <w:tcPr>
            <w:tcW w:w="1170" w:type="dxa"/>
          </w:tcPr>
          <w:p>
            <w:pPr>
              <w:spacing w:after="0"/>
              <w:jc w:val="right"/>
            </w:pPr>
            <w:r>
              <w:rPr>
                <w:rFonts w:ascii="consolas" w:hAnsi="consolas" w:eastAsia="consolas" w:cs="consolas"/>
                <w:sz w:val="16"/>
              </w:rPr>
              <w:t>   2,712.2</w:t>
            </w:r>
          </w:p>
        </w:tc>
        <w:tc>
          <w:tcPr>
            <w:tcW w:w="1170" w:type="dxa"/>
          </w:tcPr>
          <w:p>
            <w:pPr>
              <w:spacing w:after="0"/>
              <w:jc w:val="right"/>
            </w:pPr>
            <w:r>
              <w:rPr>
                <w:rFonts w:ascii="consolas" w:hAnsi="consolas" w:eastAsia="consolas" w:cs="consolas"/>
                <w:sz w:val="16"/>
              </w:rPr>
              <w:t>   2,350.0</w:t>
            </w:r>
          </w:p>
        </w:tc>
        <w:tc>
          <w:tcPr>
            <w:tcW w:w="1170" w:type="dxa"/>
          </w:tcPr>
          <w:p>
            <w:pPr>
              <w:spacing w:after="0"/>
              <w:jc w:val="right"/>
            </w:pPr>
            <w:r>
              <w:rPr>
                <w:rFonts w:ascii="consolas" w:hAnsi="consolas" w:eastAsia="consolas" w:cs="consolas"/>
                <w:sz w:val="16"/>
              </w:rPr>
              <w:t>   1,200.0</w:t>
            </w:r>
          </w:p>
        </w:tc>
        <w:tc>
          <w:tcPr>
            <w:tcW w:w="1170" w:type="dxa"/>
          </w:tcPr>
          <w:p>
            <w:pPr>
              <w:spacing w:after="0"/>
              <w:jc w:val="right"/>
            </w:pPr>
            <w:r>
              <w:rPr>
                <w:rFonts w:ascii="consolas" w:hAnsi="consolas" w:eastAsia="consolas" w:cs="consolas"/>
                <w:sz w:val="16"/>
              </w:rPr>
              <w:t>   3,600.0</w:t>
            </w:r>
          </w:p>
        </w:tc>
        <w:tc>
          <w:tcPr>
            <w:tcW w:w="1170" w:type="dxa"/>
          </w:tcPr>
          <w:p>
            <w:pPr>
              <w:spacing w:after="0"/>
              <w:jc w:val="right"/>
            </w:pPr>
            <w:r>
              <w:rPr>
                <w:rFonts w:ascii="consolas" w:hAnsi="consolas" w:eastAsia="consolas" w:cs="consolas"/>
                <w:sz w:val="16"/>
              </w:rPr>
              <w:t>   2,260.9</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-9.0</w:t>
            </w:r>
          </w:p>
        </w:tc>
        <w:tc>
          <w:tcPr>
            <w:tcW w:w="1170" w:type="dxa"/>
            <w:tcBorders>
              <w:bottom w:val="single" w:color="000000"/>
            </w:tcBorders>
          </w:tcPr>
          <w:p>
            <w:pPr>
              <w:spacing w:after="0"/>
              <w:jc w:val="right"/>
            </w:pPr>
            <w:r>
              <w:rPr>
                <w:rFonts w:ascii="consolas" w:hAnsi="consolas" w:eastAsia="consolas" w:cs="consolas"/>
                <w:sz w:val="16"/>
              </w:rPr>
              <w:t> 3429108.0</w:t>
            </w:r>
          </w:p>
        </w:tc>
        <w:tc>
          <w:tcPr>
            <w:tcW w:w="1170" w:type="dxa"/>
            <w:tcBorders>
              <w:bottom w:val="single" w:color="000000"/>
            </w:tcBorders>
          </w:tcPr>
          <w:p>
            <w:pPr>
              <w:spacing w:after="0"/>
              <w:jc w:val="right"/>
            </w:pPr>
            <w:r>
              <w:rPr>
                <w:rFonts w:ascii="consolas" w:hAnsi="consolas" w:eastAsia="consolas" w:cs="consolas"/>
                <w:sz w:val="16"/>
              </w:rPr>
              <w:t>  18,793.1</w:t>
            </w:r>
          </w:p>
        </w:tc>
        <w:tc>
          <w:tcPr>
            <w:tcW w:w="1170" w:type="dxa"/>
            <w:tcBorders>
              <w:bottom w:val="single" w:color="000000"/>
            </w:tcBorders>
          </w:tcPr>
          <w:p>
            <w:pPr>
              <w:spacing w:after="0"/>
              <w:jc w:val="right"/>
            </w:pPr>
            <w:r>
              <w:rPr>
                <w:rFonts w:ascii="consolas" w:hAnsi="consolas" w:eastAsia="consolas" w:cs="consolas"/>
                <w:sz w:val="16"/>
              </w:rPr>
              <w:t>  17,820.0</w:t>
            </w:r>
          </w:p>
        </w:tc>
        <w:tc>
          <w:tcPr>
            <w:tcW w:w="1170" w:type="dxa"/>
            <w:tcBorders>
              <w:bottom w:val="single" w:color="000000"/>
            </w:tcBorders>
          </w:tcPr>
          <w:p>
            <w:pPr>
              <w:spacing w:after="0"/>
              <w:jc w:val="right"/>
            </w:pPr>
            <w:r>
              <w:rPr>
                <w:rFonts w:ascii="consolas" w:hAnsi="consolas" w:eastAsia="consolas" w:cs="consolas"/>
                <w:sz w:val="16"/>
              </w:rPr>
              <w:t>   9,000.0</w:t>
            </w:r>
          </w:p>
        </w:tc>
        <w:tc>
          <w:tcPr>
            <w:tcW w:w="1170" w:type="dxa"/>
            <w:tcBorders>
              <w:bottom w:val="single" w:color="000000"/>
            </w:tcBorders>
          </w:tcPr>
          <w:p>
            <w:pPr>
              <w:spacing w:after="0"/>
              <w:jc w:val="right"/>
            </w:pPr>
            <w:r>
              <w:rPr>
                <w:rFonts w:ascii="consolas" w:hAnsi="consolas" w:eastAsia="consolas" w:cs="consolas"/>
                <w:sz w:val="16"/>
              </w:rPr>
              <w:t>  26,000.0</w:t>
            </w:r>
          </w:p>
        </w:tc>
        <w:tc>
          <w:tcPr>
            <w:tcW w:w="1170" w:type="dxa"/>
            <w:tcBorders>
              <w:bottom w:val="single" w:color="000000"/>
            </w:tcBorders>
          </w:tcPr>
          <w:p>
            <w:pPr>
              <w:spacing w:after="0"/>
              <w:jc w:val="right"/>
            </w:pPr>
            <w:r>
              <w:rPr>
                <w:rFonts w:ascii="consolas" w:hAnsi="consolas" w:eastAsia="consolas" w:cs="consolas"/>
                <w:sz w:val="16"/>
              </w:rPr>
              <w:t>  37,344.2</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-9.0</w:t>
            </w:r>
          </w:p>
        </w:tc>
        <w:tc>
          <w:tcPr>
            <w:tcW w:w="1170" w:type="dxa"/>
            <w:tcBorders>
              <w:top w:val="single" w:color="000000"/>
              <w:bottom w:val="single" w:color="000000"/>
            </w:tcBorders>
          </w:tcPr>
          <w:p>
            <w:pPr>
              <w:spacing w:after="0"/>
              <w:jc w:val="right"/>
            </w:pPr>
            <w:r>
              <w:rPr>
                <w:rFonts w:ascii="consolas" w:hAnsi="consolas" w:eastAsia="consolas" w:cs="consolas"/>
                <w:sz w:val="16"/>
              </w:rPr>
              <w:t> 3429108.0</w:t>
            </w:r>
          </w:p>
        </w:tc>
        <w:tc>
          <w:tcPr>
            <w:tcW w:w="1170" w:type="dxa"/>
            <w:tcBorders>
              <w:top w:val="single" w:color="000000"/>
              <w:bottom w:val="single" w:color="000000"/>
            </w:tcBorders>
          </w:tcPr>
          <w:p>
            <w:pPr>
              <w:spacing w:after="0"/>
              <w:jc w:val="right"/>
            </w:pPr>
            <w:r>
              <w:rPr>
                <w:rFonts w:ascii="consolas" w:hAnsi="consolas" w:eastAsia="consolas" w:cs="consolas"/>
                <w:sz w:val="16"/>
              </w:rPr>
              <w:t>   7,723.2</w:t>
            </w:r>
          </w:p>
        </w:tc>
        <w:tc>
          <w:tcPr>
            <w:tcW w:w="1170" w:type="dxa"/>
            <w:tcBorders>
              <w:top w:val="single" w:color="000000"/>
              <w:bottom w:val="single" w:color="000000"/>
            </w:tcBorders>
          </w:tcPr>
          <w:p>
            <w:pPr>
              <w:spacing w:after="0"/>
              <w:jc w:val="right"/>
            </w:pPr>
            <w:r>
              <w:rPr>
                <w:rFonts w:ascii="consolas" w:hAnsi="consolas" w:eastAsia="consolas" w:cs="consolas"/>
                <w:sz w:val="16"/>
              </w:rPr>
              <w:t>   3,000.0</w:t>
            </w:r>
          </w:p>
        </w:tc>
        <w:tc>
          <w:tcPr>
            <w:tcW w:w="1170" w:type="dxa"/>
            <w:tcBorders>
              <w:top w:val="single" w:color="000000"/>
              <w:bottom w:val="single" w:color="000000"/>
            </w:tcBorders>
          </w:tcPr>
          <w:p>
            <w:pPr>
              <w:spacing w:after="0"/>
              <w:jc w:val="right"/>
            </w:pPr>
            <w:r>
              <w:rPr>
                <w:rFonts w:ascii="consolas" w:hAnsi="consolas" w:eastAsia="consolas" w:cs="consolas"/>
                <w:sz w:val="16"/>
              </w:rPr>
              <w:t>   1,400.0</w:t>
            </w:r>
          </w:p>
        </w:tc>
        <w:tc>
          <w:tcPr>
            <w:tcW w:w="1170" w:type="dxa"/>
            <w:tcBorders>
              <w:top w:val="single" w:color="000000"/>
              <w:bottom w:val="single" w:color="000000"/>
            </w:tcBorders>
          </w:tcPr>
          <w:p>
            <w:pPr>
              <w:spacing w:after="0"/>
              <w:jc w:val="right"/>
            </w:pPr>
            <w:r>
              <w:rPr>
                <w:rFonts w:ascii="consolas" w:hAnsi="consolas" w:eastAsia="consolas" w:cs="consolas"/>
                <w:sz w:val="16"/>
              </w:rPr>
              <w:t>   8,550.0</w:t>
            </w:r>
          </w:p>
        </w:tc>
        <w:tc>
          <w:tcPr>
            <w:tcW w:w="1170" w:type="dxa"/>
            <w:tcBorders>
              <w:top w:val="single" w:color="000000"/>
              <w:bottom w:val="single" w:color="000000"/>
            </w:tcBorders>
          </w:tcPr>
          <w:p>
            <w:pPr>
              <w:spacing w:after="0"/>
              <w:jc w:val="right"/>
            </w:pPr>
            <w:r>
              <w:rPr>
                <w:rFonts w:ascii="consolas" w:hAnsi="consolas" w:eastAsia="consolas" w:cs="consolas"/>
                <w:sz w:val="16"/>
              </w:rPr>
              <w:t>  22,216.0</w:t>
            </w:r>
          </w:p>
        </w:tc>
      </w:tr>
    </w:tbl>
    <w:p>
      <w:r>
        <w:t/>
      </w:r>
    </w:p>
    <w:p>
      <w:r>
        <w:t/>
      </w:r>
      <w:r>
        <w:t xml:space="preserve"/>
        <w:br w:type="textWrapping"/>
      </w:r>
    </w:p>
    <w:p>
      <w:pPr>
        <w:shd w:val="solid" w:color="B0C4DE" w:fill=""/>
      </w:pPr>
      <w:r>
        <w:t/>
      </w:r>
      <w:r>
        <w:rPr>
          <w:b w:val="true"/>
          <w:sz w:val="26"/>
        </w:rPr>
        <w:t xml:space="preserve">incjobs_cyg</w:t>
      </w:r>
    </w:p>
    <w:p>
      <w:pPr>
        <w:rPr>
          <w:color w:val="4682B4"/>
        </w:rPr>
      </w:pPr>
      <w:r>
        <w:t/>
      </w:r>
      <w:r>
        <w:rPr>
          <w:rFonts/>
          <w:color w:val="4682B4"/>
        </w:rPr>
        <w:t xml:space="preserve">Individual Labor Earnings (All jobs, curr. year, gross)</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incjobs_cyg</w:t>
              <w:br w:type="textWrapping"/>
            </w:r>
            <w:r>
              <w:rPr>
                <w:rFonts w:ascii="consolas" w:hAnsi="consolas" w:eastAsia="consolas" w:cs="consolas"/>
                <w:b w:val="true"/>
                <w:sz w:val="18"/>
              </w:rPr>
              <w:t xml:space="preserve">       Label: </w:t>
            </w:r>
            <w:r>
              <w:rPr>
                <w:rFonts w:ascii="consolas" w:hAnsi="consolas" w:eastAsia="consolas" w:cs="consolas"/>
                <w:sz w:val="18"/>
              </w:rPr>
              <w:t xml:space="preserve">Individual Labor Earnings (All jobs, curr. year, gross)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95449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2,313,529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13,086.93      </w:t>
              <w:br w:type="textWrapping"/>
            </w:r>
            <w:r>
              <w:rPr>
                <w:rFonts w:ascii="consolas" w:hAnsi="consolas" w:eastAsia="consolas" w:cs="consolas"/>
                <w:b w:val="true"/>
                <w:sz w:val="18"/>
              </w:rPr>
              <w:t xml:space="preserve">       SD: </w:t>
            </w:r>
            <w:r>
              <w:rPr>
                <w:rFonts w:ascii="consolas" w:hAnsi="consolas" w:eastAsia="consolas" w:cs="consolas"/>
                <w:sz w:val="18"/>
              </w:rPr>
              <w:t xml:space="preserve">17,907.95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199,992.0</w:t>
            </w:r>
          </w:p>
        </w:tc>
        <w:tc>
          <w:tcPr>
            <w:tcW w:w="1170" w:type="dxa"/>
          </w:tcPr>
          <w:p>
            <w:pPr>
              <w:spacing w:after="0"/>
              <w:jc w:val="right"/>
            </w:pPr>
            <w:r>
              <w:rPr>
                <w:rFonts w:ascii="consolas" w:hAnsi="consolas" w:eastAsia="consolas" w:cs="consolas"/>
                <w:sz w:val="16"/>
              </w:rPr>
              <w:t>  13,086.9</w:t>
            </w:r>
          </w:p>
        </w:tc>
        <w:tc>
          <w:tcPr>
            <w:tcW w:w="1170" w:type="dxa"/>
          </w:tcPr>
          <w:p>
            <w:pPr>
              <w:spacing w:after="0"/>
              <w:jc w:val="right"/>
            </w:pPr>
            <w:r>
              <w:rPr>
                <w:rFonts w:ascii="consolas" w:hAnsi="consolas" w:eastAsia="consolas" w:cs="consolas"/>
                <w:sz w:val="16"/>
              </w:rPr>
              <w:t>   6,500.0</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20,415.7</w:t>
            </w:r>
          </w:p>
        </w:tc>
        <w:tc>
          <w:tcPr>
            <w:tcW w:w="1170" w:type="dxa"/>
          </w:tcPr>
          <w:p>
            <w:pPr>
              <w:spacing w:after="0"/>
              <w:jc w:val="right"/>
            </w:pPr>
            <w:r>
              <w:rPr>
                <w:rFonts w:ascii="consolas" w:hAnsi="consolas" w:eastAsia="consolas" w:cs="consolas"/>
                <w:sz w:val="16"/>
              </w:rPr>
              <w:t>  17,908.0</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199,992.0</w:t>
            </w:r>
          </w:p>
        </w:tc>
        <w:tc>
          <w:tcPr>
            <w:tcW w:w="1170" w:type="dxa"/>
            <w:tcBorders>
              <w:top w:val="single" w:color="000000"/>
              <w:bottom w:val="single" w:color="000000"/>
            </w:tcBorders>
          </w:tcPr>
          <w:p>
            <w:pPr>
              <w:spacing w:after="0"/>
              <w:jc w:val="right"/>
            </w:pPr>
            <w:r>
              <w:rPr>
                <w:rFonts w:ascii="consolas" w:hAnsi="consolas" w:eastAsia="consolas" w:cs="consolas"/>
                <w:sz w:val="16"/>
              </w:rPr>
              <w:t>  13,086.9</w:t>
            </w:r>
          </w:p>
        </w:tc>
        <w:tc>
          <w:tcPr>
            <w:tcW w:w="1170" w:type="dxa"/>
            <w:tcBorders>
              <w:top w:val="single" w:color="000000"/>
              <w:bottom w:val="single" w:color="000000"/>
            </w:tcBorders>
          </w:tcPr>
          <w:p>
            <w:pPr>
              <w:spacing w:after="0"/>
              <w:jc w:val="right"/>
            </w:pPr>
            <w:r>
              <w:rPr>
                <w:rFonts w:ascii="consolas" w:hAnsi="consolas" w:eastAsia="consolas" w:cs="consolas"/>
                <w:sz w:val="16"/>
              </w:rPr>
              <w:t>   6,500.0</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20,415.7</w:t>
            </w:r>
          </w:p>
        </w:tc>
        <w:tc>
          <w:tcPr>
            <w:tcW w:w="1170" w:type="dxa"/>
            <w:tcBorders>
              <w:top w:val="single" w:color="000000"/>
              <w:bottom w:val="single" w:color="000000"/>
            </w:tcBorders>
          </w:tcPr>
          <w:p>
            <w:pPr>
              <w:spacing w:after="0"/>
              <w:jc w:val="right"/>
            </w:pPr>
            <w:r>
              <w:rPr>
                <w:rFonts w:ascii="consolas" w:hAnsi="consolas" w:eastAsia="consolas" w:cs="consolas"/>
                <w:sz w:val="16"/>
              </w:rPr>
              <w:t>  17,908.0</w:t>
            </w:r>
          </w:p>
        </w:tc>
      </w:tr>
    </w:tbl>
    <w:p>
      <w:r>
        <w:t/>
      </w:r>
    </w:p>
    <w:p>
      <w:r>
        <w:t/>
      </w:r>
      <w:r>
        <w:t xml:space="preserve"/>
        <w:br w:type="textWrapping"/>
      </w:r>
    </w:p>
    <w:p>
      <w:pPr>
        <w:shd w:val="solid" w:color="B0C4DE" w:fill=""/>
      </w:pPr>
      <w:r>
        <w:t/>
      </w:r>
      <w:r>
        <w:rPr>
          <w:b w:val="true"/>
          <w:sz w:val="26"/>
        </w:rPr>
        <w:t xml:space="preserve">incjobs_mn</w:t>
      </w:r>
    </w:p>
    <w:p>
      <w:pPr>
        <w:rPr>
          <w:color w:val="4682B4"/>
        </w:rPr>
      </w:pPr>
      <w:r>
        <w:t/>
      </w:r>
      <w:r>
        <w:rPr>
          <w:rFonts/>
          <w:color w:val="4682B4"/>
        </w:rPr>
        <w:t xml:space="preserve">Individual Labor Earnings (All jobs, month, net)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incjobs_mn</w:t>
              <w:br w:type="textWrapping"/>
            </w:r>
            <w:r>
              <w:rPr>
                <w:rFonts w:ascii="consolas" w:hAnsi="consolas" w:eastAsia="consolas" w:cs="consolas"/>
                <w:b w:val="true"/>
                <w:sz w:val="18"/>
              </w:rPr>
              <w:t xml:space="preserve">       Label: </w:t>
            </w:r>
            <w:r>
              <w:rPr>
                <w:rFonts w:ascii="consolas" w:hAnsi="consolas" w:eastAsia="consolas" w:cs="consolas"/>
                <w:sz w:val="18"/>
              </w:rPr>
              <w:t xml:space="preserve">Individual Labor Earnings (All jobs, month, net)</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4562</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2,974,657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1,740.45       </w:t>
              <w:br w:type="textWrapping"/>
            </w:r>
            <w:r>
              <w:rPr>
                <w:rFonts w:ascii="consolas" w:hAnsi="consolas" w:eastAsia="consolas" w:cs="consolas"/>
                <w:b w:val="true"/>
                <w:sz w:val="18"/>
              </w:rPr>
              <w:t xml:space="preserve">       SD: </w:t>
            </w:r>
            <w:r>
              <w:rPr>
                <w:rFonts w:ascii="consolas" w:hAnsi="consolas" w:eastAsia="consolas" w:cs="consolas"/>
                <w:sz w:val="18"/>
              </w:rPr>
              <w:t xml:space="preserve">4,079.38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0.0</w:t>
            </w:r>
          </w:p>
        </w:tc>
        <w:tc>
          <w:tcPr>
            <w:tcW w:w="1170" w:type="dxa"/>
            <w:tcBorders>
              <w:bottom w:val="single" w:color="000000"/>
            </w:tcBorders>
          </w:tcPr>
          <w:p>
            <w:pPr>
              <w:spacing w:after="0"/>
              <w:jc w:val="right"/>
            </w:pPr>
            <w:r>
              <w:rPr>
                <w:rFonts w:ascii="consolas" w:hAnsi="consolas" w:eastAsia="consolas" w:cs="consolas"/>
                <w:sz w:val="16"/>
              </w:rPr>
              <w:t> 346,998.0</w:t>
            </w:r>
          </w:p>
        </w:tc>
        <w:tc>
          <w:tcPr>
            <w:tcW w:w="1170" w:type="dxa"/>
            <w:tcBorders>
              <w:bottom w:val="single" w:color="000000"/>
            </w:tcBorders>
          </w:tcPr>
          <w:p>
            <w:pPr>
              <w:spacing w:after="0"/>
              <w:jc w:val="right"/>
            </w:pPr>
            <w:r>
              <w:rPr>
                <w:rFonts w:ascii="consolas" w:hAnsi="consolas" w:eastAsia="consolas" w:cs="consolas"/>
                <w:sz w:val="16"/>
              </w:rPr>
              <w:t>   1,740.4</w:t>
            </w:r>
          </w:p>
        </w:tc>
        <w:tc>
          <w:tcPr>
            <w:tcW w:w="1170" w:type="dxa"/>
            <w:tcBorders>
              <w:bottom w:val="single" w:color="000000"/>
            </w:tcBorders>
          </w:tcPr>
          <w:p>
            <w:pPr>
              <w:spacing w:after="0"/>
              <w:jc w:val="right"/>
            </w:pPr>
            <w:r>
              <w:rPr>
                <w:rFonts w:ascii="consolas" w:hAnsi="consolas" w:eastAsia="consolas" w:cs="consolas"/>
                <w:sz w:val="16"/>
              </w:rPr>
              <w:t>   1,600.0</w:t>
            </w:r>
          </w:p>
        </w:tc>
        <w:tc>
          <w:tcPr>
            <w:tcW w:w="1170" w:type="dxa"/>
            <w:tcBorders>
              <w:bottom w:val="single" w:color="000000"/>
            </w:tcBorders>
          </w:tcPr>
          <w:p>
            <w:pPr>
              <w:spacing w:after="0"/>
              <w:jc w:val="right"/>
            </w:pPr>
            <w:r>
              <w:rPr>
                <w:rFonts w:ascii="consolas" w:hAnsi="consolas" w:eastAsia="consolas" w:cs="consolas"/>
                <w:sz w:val="16"/>
              </w:rPr>
              <w:t>     882.0</w:t>
            </w:r>
          </w:p>
        </w:tc>
        <w:tc>
          <w:tcPr>
            <w:tcW w:w="1170" w:type="dxa"/>
            <w:tcBorders>
              <w:bottom w:val="single" w:color="000000"/>
            </w:tcBorders>
          </w:tcPr>
          <w:p>
            <w:pPr>
              <w:spacing w:after="0"/>
              <w:jc w:val="right"/>
            </w:pPr>
            <w:r>
              <w:rPr>
                <w:rFonts w:ascii="consolas" w:hAnsi="consolas" w:eastAsia="consolas" w:cs="consolas"/>
                <w:sz w:val="16"/>
              </w:rPr>
              <w:t>   2,250.0</w:t>
            </w:r>
          </w:p>
        </w:tc>
        <w:tc>
          <w:tcPr>
            <w:tcW w:w="1170" w:type="dxa"/>
            <w:tcBorders>
              <w:bottom w:val="single" w:color="000000"/>
            </w:tcBorders>
          </w:tcPr>
          <w:p>
            <w:pPr>
              <w:spacing w:after="0"/>
              <w:jc w:val="right"/>
            </w:pPr>
            <w:r>
              <w:rPr>
                <w:rFonts w:ascii="consolas" w:hAnsi="consolas" w:eastAsia="consolas" w:cs="consolas"/>
                <w:sz w:val="16"/>
              </w:rPr>
              <w:t>   4,079.4</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346,998.0</w:t>
            </w:r>
          </w:p>
        </w:tc>
        <w:tc>
          <w:tcPr>
            <w:tcW w:w="1170" w:type="dxa"/>
            <w:tcBorders>
              <w:top w:val="single" w:color="000000"/>
              <w:bottom w:val="single" w:color="000000"/>
            </w:tcBorders>
          </w:tcPr>
          <w:p>
            <w:pPr>
              <w:spacing w:after="0"/>
              <w:jc w:val="right"/>
            </w:pPr>
            <w:r>
              <w:rPr>
                <w:rFonts w:ascii="consolas" w:hAnsi="consolas" w:eastAsia="consolas" w:cs="consolas"/>
                <w:sz w:val="16"/>
              </w:rPr>
              <w:t>   1,740.4</w:t>
            </w:r>
          </w:p>
        </w:tc>
        <w:tc>
          <w:tcPr>
            <w:tcW w:w="1170" w:type="dxa"/>
            <w:tcBorders>
              <w:top w:val="single" w:color="000000"/>
              <w:bottom w:val="single" w:color="000000"/>
            </w:tcBorders>
          </w:tcPr>
          <w:p>
            <w:pPr>
              <w:spacing w:after="0"/>
              <w:jc w:val="right"/>
            </w:pPr>
            <w:r>
              <w:rPr>
                <w:rFonts w:ascii="consolas" w:hAnsi="consolas" w:eastAsia="consolas" w:cs="consolas"/>
                <w:sz w:val="16"/>
              </w:rPr>
              <w:t>   1,600.0</w:t>
            </w:r>
          </w:p>
        </w:tc>
        <w:tc>
          <w:tcPr>
            <w:tcW w:w="1170" w:type="dxa"/>
            <w:tcBorders>
              <w:top w:val="single" w:color="000000"/>
              <w:bottom w:val="single" w:color="000000"/>
            </w:tcBorders>
          </w:tcPr>
          <w:p>
            <w:pPr>
              <w:spacing w:after="0"/>
              <w:jc w:val="right"/>
            </w:pPr>
            <w:r>
              <w:rPr>
                <w:rFonts w:ascii="consolas" w:hAnsi="consolas" w:eastAsia="consolas" w:cs="consolas"/>
                <w:sz w:val="16"/>
              </w:rPr>
              <w:t>     882.0</w:t>
            </w:r>
          </w:p>
        </w:tc>
        <w:tc>
          <w:tcPr>
            <w:tcW w:w="1170" w:type="dxa"/>
            <w:tcBorders>
              <w:top w:val="single" w:color="000000"/>
              <w:bottom w:val="single" w:color="000000"/>
            </w:tcBorders>
          </w:tcPr>
          <w:p>
            <w:pPr>
              <w:spacing w:after="0"/>
              <w:jc w:val="right"/>
            </w:pPr>
            <w:r>
              <w:rPr>
                <w:rFonts w:ascii="consolas" w:hAnsi="consolas" w:eastAsia="consolas" w:cs="consolas"/>
                <w:sz w:val="16"/>
              </w:rPr>
              <w:t>   2,250.0</w:t>
            </w:r>
          </w:p>
        </w:tc>
        <w:tc>
          <w:tcPr>
            <w:tcW w:w="1170" w:type="dxa"/>
            <w:tcBorders>
              <w:top w:val="single" w:color="000000"/>
              <w:bottom w:val="single" w:color="000000"/>
            </w:tcBorders>
          </w:tcPr>
          <w:p>
            <w:pPr>
              <w:spacing w:after="0"/>
              <w:jc w:val="right"/>
            </w:pPr>
            <w:r>
              <w:rPr>
                <w:rFonts w:ascii="consolas" w:hAnsi="consolas" w:eastAsia="consolas" w:cs="consolas"/>
                <w:sz w:val="16"/>
              </w:rPr>
              <w:t>   4,079.4</w:t>
            </w:r>
          </w:p>
        </w:tc>
      </w:tr>
    </w:tbl>
    <w:p>
      <w:r>
        <w:t/>
      </w:r>
    </w:p>
    <w:p>
      <w:r>
        <w:t/>
      </w:r>
      <w:r>
        <w:t xml:space="preserve"/>
        <w:br w:type="textWrapping"/>
      </w:r>
    </w:p>
    <w:p>
      <w:pPr>
        <w:shd w:val="solid" w:color="B0C4DE" w:fill=""/>
      </w:pPr>
      <w:r>
        <w:t/>
      </w:r>
      <w:r>
        <w:rPr>
          <w:b w:val="true"/>
          <w:sz w:val="26"/>
        </w:rPr>
        <w:t xml:space="preserve">incjobs_mg</w:t>
      </w:r>
    </w:p>
    <w:p>
      <w:pPr>
        <w:rPr>
          <w:color w:val="4682B4"/>
        </w:rPr>
      </w:pPr>
      <w:r>
        <w:t/>
      </w:r>
      <w:r>
        <w:rPr>
          <w:rFonts/>
          <w:color w:val="4682B4"/>
        </w:rPr>
        <w:t xml:space="preserve">Individual Labor Earnings (All jobs, month, gross)</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incjobs_mg</w:t>
              <w:br w:type="textWrapping"/>
            </w:r>
            <w:r>
              <w:rPr>
                <w:rFonts w:ascii="consolas" w:hAnsi="consolas" w:eastAsia="consolas" w:cs="consolas"/>
                <w:b w:val="true"/>
                <w:sz w:val="18"/>
              </w:rPr>
              <w:t xml:space="preserve">       Label: </w:t>
            </w:r>
            <w:r>
              <w:rPr>
                <w:rFonts w:ascii="consolas" w:hAnsi="consolas" w:eastAsia="consolas" w:cs="consolas"/>
                <w:sz w:val="18"/>
              </w:rPr>
              <w:t xml:space="preserve">Individual Labor Earnings (All jobs, month, gross)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95614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2,313,529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1,090.58       </w:t>
              <w:br w:type="textWrapping"/>
            </w:r>
            <w:r>
              <w:rPr>
                <w:rFonts w:ascii="consolas" w:hAnsi="consolas" w:eastAsia="consolas" w:cs="consolas"/>
                <w:b w:val="true"/>
                <w:sz w:val="18"/>
              </w:rPr>
              <w:t xml:space="preserve">       SD: </w:t>
            </w:r>
            <w:r>
              <w:rPr>
                <w:rFonts w:ascii="consolas" w:hAnsi="consolas" w:eastAsia="consolas" w:cs="consolas"/>
                <w:sz w:val="18"/>
              </w:rPr>
              <w:t xml:space="preserve">1,492.33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16,666.0</w:t>
            </w:r>
          </w:p>
        </w:tc>
        <w:tc>
          <w:tcPr>
            <w:tcW w:w="1170" w:type="dxa"/>
          </w:tcPr>
          <w:p>
            <w:pPr>
              <w:spacing w:after="0"/>
              <w:jc w:val="right"/>
            </w:pPr>
            <w:r>
              <w:rPr>
                <w:rFonts w:ascii="consolas" w:hAnsi="consolas" w:eastAsia="consolas" w:cs="consolas"/>
                <w:sz w:val="16"/>
              </w:rPr>
              <w:t>   1,090.6</w:t>
            </w:r>
          </w:p>
        </w:tc>
        <w:tc>
          <w:tcPr>
            <w:tcW w:w="1170" w:type="dxa"/>
          </w:tcPr>
          <w:p>
            <w:pPr>
              <w:spacing w:after="0"/>
              <w:jc w:val="right"/>
            </w:pPr>
            <w:r>
              <w:rPr>
                <w:rFonts w:ascii="consolas" w:hAnsi="consolas" w:eastAsia="consolas" w:cs="consolas"/>
                <w:sz w:val="16"/>
              </w:rPr>
              <w:t>     541.7</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1,701.3</w:t>
            </w:r>
          </w:p>
        </w:tc>
        <w:tc>
          <w:tcPr>
            <w:tcW w:w="1170" w:type="dxa"/>
          </w:tcPr>
          <w:p>
            <w:pPr>
              <w:spacing w:after="0"/>
              <w:jc w:val="right"/>
            </w:pPr>
            <w:r>
              <w:rPr>
                <w:rFonts w:ascii="consolas" w:hAnsi="consolas" w:eastAsia="consolas" w:cs="consolas"/>
                <w:sz w:val="16"/>
              </w:rPr>
              <w:t>   1,492.3</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16,666.0</w:t>
            </w:r>
          </w:p>
        </w:tc>
        <w:tc>
          <w:tcPr>
            <w:tcW w:w="1170" w:type="dxa"/>
            <w:tcBorders>
              <w:top w:val="single" w:color="000000"/>
              <w:bottom w:val="single" w:color="000000"/>
            </w:tcBorders>
          </w:tcPr>
          <w:p>
            <w:pPr>
              <w:spacing w:after="0"/>
              <w:jc w:val="right"/>
            </w:pPr>
            <w:r>
              <w:rPr>
                <w:rFonts w:ascii="consolas" w:hAnsi="consolas" w:eastAsia="consolas" w:cs="consolas"/>
                <w:sz w:val="16"/>
              </w:rPr>
              <w:t>   1,090.6</w:t>
            </w:r>
          </w:p>
        </w:tc>
        <w:tc>
          <w:tcPr>
            <w:tcW w:w="1170" w:type="dxa"/>
            <w:tcBorders>
              <w:top w:val="single" w:color="000000"/>
              <w:bottom w:val="single" w:color="000000"/>
            </w:tcBorders>
          </w:tcPr>
          <w:p>
            <w:pPr>
              <w:spacing w:after="0"/>
              <w:jc w:val="right"/>
            </w:pPr>
            <w:r>
              <w:rPr>
                <w:rFonts w:ascii="consolas" w:hAnsi="consolas" w:eastAsia="consolas" w:cs="consolas"/>
                <w:sz w:val="16"/>
              </w:rPr>
              <w:t>     541.7</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1,701.3</w:t>
            </w:r>
          </w:p>
        </w:tc>
        <w:tc>
          <w:tcPr>
            <w:tcW w:w="1170" w:type="dxa"/>
            <w:tcBorders>
              <w:top w:val="single" w:color="000000"/>
              <w:bottom w:val="single" w:color="000000"/>
            </w:tcBorders>
          </w:tcPr>
          <w:p>
            <w:pPr>
              <w:spacing w:after="0"/>
              <w:jc w:val="right"/>
            </w:pPr>
            <w:r>
              <w:rPr>
                <w:rFonts w:ascii="consolas" w:hAnsi="consolas" w:eastAsia="consolas" w:cs="consolas"/>
                <w:sz w:val="16"/>
              </w:rPr>
              <w:t>   1,492.3</w:t>
            </w:r>
          </w:p>
        </w:tc>
      </w:tr>
    </w:tbl>
    <w:p>
      <w:r>
        <w:t/>
      </w:r>
    </w:p>
    <w:p>
      <w:r>
        <w:t/>
      </w:r>
      <w:r>
        <w:t xml:space="preserve"/>
        <w:br w:type="textWrapping"/>
      </w:r>
    </w:p>
    <w:p>
      <w:pPr>
        <w:shd w:val="solid" w:color="B0C4DE" w:fill=""/>
      </w:pPr>
      <w:r>
        <w:t/>
      </w:r>
      <w:r>
        <w:rPr>
          <w:b w:val="true"/>
          <w:sz w:val="26"/>
        </w:rPr>
        <w:t xml:space="preserve">incjob1_pyg</w:t>
      </w:r>
    </w:p>
    <w:p>
      <w:pPr>
        <w:rPr>
          <w:color w:val="4682B4"/>
        </w:rPr>
      </w:pPr>
      <w:r>
        <w:t/>
      </w:r>
      <w:r>
        <w:rPr>
          <w:rFonts/>
          <w:color w:val="4682B4"/>
        </w:rPr>
        <w:t xml:space="preserve">Salary from main job (prev. year, gross)</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incjob1_pyg</w:t>
              <w:br w:type="textWrapping"/>
            </w:r>
            <w:r>
              <w:rPr>
                <w:rFonts w:ascii="consolas" w:hAnsi="consolas" w:eastAsia="consolas" w:cs="consolas"/>
                <w:b w:val="true"/>
                <w:sz w:val="18"/>
              </w:rPr>
              <w:t xml:space="preserve">       Label: </w:t>
            </w:r>
            <w:r>
              <w:rPr>
                <w:rFonts w:ascii="consolas" w:hAnsi="consolas" w:eastAsia="consolas" w:cs="consolas"/>
                <w:sz w:val="18"/>
              </w:rPr>
              <w:t xml:space="preserve">Salary from main job (prev. year, gross)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25831</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2,319,218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13,783.19      </w:t>
              <w:br w:type="textWrapping"/>
            </w:r>
            <w:r>
              <w:rPr>
                <w:rFonts w:ascii="consolas" w:hAnsi="consolas" w:eastAsia="consolas" w:cs="consolas"/>
                <w:b w:val="true"/>
                <w:sz w:val="18"/>
              </w:rPr>
              <w:t xml:space="preserve">       SD: </w:t>
            </w:r>
            <w:r>
              <w:rPr>
                <w:rFonts w:ascii="consolas" w:hAnsi="consolas" w:eastAsia="consolas" w:cs="consolas"/>
                <w:sz w:val="18"/>
              </w:rPr>
              <w:t xml:space="preserve">21,235.05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1556516.0</w:t>
            </w:r>
          </w:p>
        </w:tc>
        <w:tc>
          <w:tcPr>
            <w:tcW w:w="1170" w:type="dxa"/>
          </w:tcPr>
          <w:p>
            <w:pPr>
              <w:spacing w:after="0"/>
              <w:jc w:val="right"/>
            </w:pPr>
            <w:r>
              <w:rPr>
                <w:rFonts w:ascii="consolas" w:hAnsi="consolas" w:eastAsia="consolas" w:cs="consolas"/>
                <w:sz w:val="16"/>
              </w:rPr>
              <w:t>  13,783.2</w:t>
            </w:r>
          </w:p>
        </w:tc>
        <w:tc>
          <w:tcPr>
            <w:tcW w:w="1170" w:type="dxa"/>
          </w:tcPr>
          <w:p>
            <w:pPr>
              <w:spacing w:after="0"/>
              <w:jc w:val="right"/>
            </w:pPr>
            <w:r>
              <w:rPr>
                <w:rFonts w:ascii="consolas" w:hAnsi="consolas" w:eastAsia="consolas" w:cs="consolas"/>
                <w:sz w:val="16"/>
              </w:rPr>
              <w:t>   3,313.0</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22,800.0</w:t>
            </w:r>
          </w:p>
        </w:tc>
        <w:tc>
          <w:tcPr>
            <w:tcW w:w="1170" w:type="dxa"/>
          </w:tcPr>
          <w:p>
            <w:pPr>
              <w:spacing w:after="0"/>
              <w:jc w:val="right"/>
            </w:pPr>
            <w:r>
              <w:rPr>
                <w:rFonts w:ascii="consolas" w:hAnsi="consolas" w:eastAsia="consolas" w:cs="consolas"/>
                <w:sz w:val="16"/>
              </w:rPr>
              <w:t>  21,235.1</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1556516.0</w:t>
            </w:r>
          </w:p>
        </w:tc>
        <w:tc>
          <w:tcPr>
            <w:tcW w:w="1170" w:type="dxa"/>
            <w:tcBorders>
              <w:top w:val="single" w:color="000000"/>
              <w:bottom w:val="single" w:color="000000"/>
            </w:tcBorders>
          </w:tcPr>
          <w:p>
            <w:pPr>
              <w:spacing w:after="0"/>
              <w:jc w:val="right"/>
            </w:pPr>
            <w:r>
              <w:rPr>
                <w:rFonts w:ascii="consolas" w:hAnsi="consolas" w:eastAsia="consolas" w:cs="consolas"/>
                <w:sz w:val="16"/>
              </w:rPr>
              <w:t>  13,783.2</w:t>
            </w:r>
          </w:p>
        </w:tc>
        <w:tc>
          <w:tcPr>
            <w:tcW w:w="1170" w:type="dxa"/>
            <w:tcBorders>
              <w:top w:val="single" w:color="000000"/>
              <w:bottom w:val="single" w:color="000000"/>
            </w:tcBorders>
          </w:tcPr>
          <w:p>
            <w:pPr>
              <w:spacing w:after="0"/>
              <w:jc w:val="right"/>
            </w:pPr>
            <w:r>
              <w:rPr>
                <w:rFonts w:ascii="consolas" w:hAnsi="consolas" w:eastAsia="consolas" w:cs="consolas"/>
                <w:sz w:val="16"/>
              </w:rPr>
              <w:t>   3,313.0</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22,800.0</w:t>
            </w:r>
          </w:p>
        </w:tc>
        <w:tc>
          <w:tcPr>
            <w:tcW w:w="1170" w:type="dxa"/>
            <w:tcBorders>
              <w:top w:val="single" w:color="000000"/>
              <w:bottom w:val="single" w:color="000000"/>
            </w:tcBorders>
          </w:tcPr>
          <w:p>
            <w:pPr>
              <w:spacing w:after="0"/>
              <w:jc w:val="right"/>
            </w:pPr>
            <w:r>
              <w:rPr>
                <w:rFonts w:ascii="consolas" w:hAnsi="consolas" w:eastAsia="consolas" w:cs="consolas"/>
                <w:sz w:val="16"/>
              </w:rPr>
              <w:t>  21,235.1</w:t>
            </w:r>
          </w:p>
        </w:tc>
      </w:tr>
    </w:tbl>
    <w:p>
      <w:r>
        <w:t/>
      </w:r>
    </w:p>
    <w:p>
      <w:r>
        <w:t/>
      </w:r>
      <w:r>
        <w:t xml:space="preserve"/>
        <w:br w:type="textWrapping"/>
      </w:r>
    </w:p>
    <w:p>
      <w:pPr>
        <w:shd w:val="solid" w:color="B0C4DE" w:fill=""/>
      </w:pPr>
      <w:r>
        <w:t/>
      </w:r>
      <w:r>
        <w:rPr>
          <w:b w:val="true"/>
          <w:sz w:val="26"/>
        </w:rPr>
        <w:t xml:space="preserve">incjob1_cyn</w:t>
      </w:r>
    </w:p>
    <w:p>
      <w:pPr>
        <w:rPr>
          <w:color w:val="4682B4"/>
        </w:rPr>
      </w:pPr>
      <w:r>
        <w:t/>
      </w:r>
      <w:r>
        <w:rPr>
          <w:rFonts/>
          <w:color w:val="4682B4"/>
        </w:rPr>
        <w:t xml:space="preserve">Salary from main job (curr. year, net)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incjob1_cyn</w:t>
              <w:br w:type="textWrapping"/>
            </w:r>
            <w:r>
              <w:rPr>
                <w:rFonts w:ascii="consolas" w:hAnsi="consolas" w:eastAsia="consolas" w:cs="consolas"/>
                <w:b w:val="true"/>
                <w:sz w:val="18"/>
              </w:rPr>
              <w:t xml:space="preserve">       Label: </w:t>
            </w:r>
            <w:r>
              <w:rPr>
                <w:rFonts w:ascii="consolas" w:hAnsi="consolas" w:eastAsia="consolas" w:cs="consolas"/>
                <w:sz w:val="18"/>
              </w:rPr>
              <w:t xml:space="preserve">Salary from main job (curr. year, net)</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51910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2,508,284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11,824.43      </w:t>
              <w:br w:type="textWrapping"/>
            </w:r>
            <w:r>
              <w:rPr>
                <w:rFonts w:ascii="consolas" w:hAnsi="consolas" w:eastAsia="consolas" w:cs="consolas"/>
                <w:b w:val="true"/>
                <w:sz w:val="18"/>
              </w:rPr>
              <w:t xml:space="preserve">       SD: </w:t>
            </w:r>
            <w:r>
              <w:rPr>
                <w:rFonts w:ascii="consolas" w:hAnsi="consolas" w:eastAsia="consolas" w:cs="consolas"/>
                <w:sz w:val="18"/>
              </w:rPr>
              <w:t xml:space="preserve">11,178.02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360,000.0</w:t>
            </w:r>
          </w:p>
        </w:tc>
        <w:tc>
          <w:tcPr>
            <w:tcW w:w="1170" w:type="dxa"/>
          </w:tcPr>
          <w:p>
            <w:pPr>
              <w:spacing w:after="0"/>
              <w:jc w:val="right"/>
            </w:pPr>
            <w:r>
              <w:rPr>
                <w:rFonts w:ascii="consolas" w:hAnsi="consolas" w:eastAsia="consolas" w:cs="consolas"/>
                <w:sz w:val="16"/>
              </w:rPr>
              <w:t>   2,735.4</w:t>
            </w:r>
          </w:p>
        </w:tc>
        <w:tc>
          <w:tcPr>
            <w:tcW w:w="1170" w:type="dxa"/>
          </w:tcPr>
          <w:p>
            <w:pPr>
              <w:spacing w:after="0"/>
              <w:jc w:val="right"/>
            </w:pPr>
            <w:r>
              <w:rPr>
                <w:rFonts w:ascii="consolas" w:hAnsi="consolas" w:eastAsia="consolas" w:cs="consolas"/>
                <w:sz w:val="16"/>
              </w:rPr>
              <w:t>   2,400.0</w:t>
            </w:r>
          </w:p>
        </w:tc>
        <w:tc>
          <w:tcPr>
            <w:tcW w:w="1170" w:type="dxa"/>
          </w:tcPr>
          <w:p>
            <w:pPr>
              <w:spacing w:after="0"/>
              <w:jc w:val="right"/>
            </w:pPr>
            <w:r>
              <w:rPr>
                <w:rFonts w:ascii="consolas" w:hAnsi="consolas" w:eastAsia="consolas" w:cs="consolas"/>
                <w:sz w:val="16"/>
              </w:rPr>
              <w:t>   1,200.0</w:t>
            </w:r>
          </w:p>
        </w:tc>
        <w:tc>
          <w:tcPr>
            <w:tcW w:w="1170" w:type="dxa"/>
          </w:tcPr>
          <w:p>
            <w:pPr>
              <w:spacing w:after="0"/>
              <w:jc w:val="right"/>
            </w:pPr>
            <w:r>
              <w:rPr>
                <w:rFonts w:ascii="consolas" w:hAnsi="consolas" w:eastAsia="consolas" w:cs="consolas"/>
                <w:sz w:val="16"/>
              </w:rPr>
              <w:t>   3,600.0</w:t>
            </w:r>
          </w:p>
        </w:tc>
        <w:tc>
          <w:tcPr>
            <w:tcW w:w="1170" w:type="dxa"/>
          </w:tcPr>
          <w:p>
            <w:pPr>
              <w:spacing w:after="0"/>
              <w:jc w:val="right"/>
            </w:pPr>
            <w:r>
              <w:rPr>
                <w:rFonts w:ascii="consolas" w:hAnsi="consolas" w:eastAsia="consolas" w:cs="consolas"/>
                <w:sz w:val="16"/>
              </w:rPr>
              <w:t>   2,497.0</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198,000.0</w:t>
            </w:r>
          </w:p>
        </w:tc>
        <w:tc>
          <w:tcPr>
            <w:tcW w:w="1170" w:type="dxa"/>
          </w:tcPr>
          <w:p>
            <w:pPr>
              <w:spacing w:after="0"/>
              <w:jc w:val="right"/>
            </w:pPr>
            <w:r>
              <w:rPr>
                <w:rFonts w:ascii="consolas" w:hAnsi="consolas" w:eastAsia="consolas" w:cs="consolas"/>
                <w:sz w:val="16"/>
              </w:rPr>
              <w:t>  16,666.0</w:t>
            </w:r>
          </w:p>
        </w:tc>
        <w:tc>
          <w:tcPr>
            <w:tcW w:w="1170" w:type="dxa"/>
          </w:tcPr>
          <w:p>
            <w:pPr>
              <w:spacing w:after="0"/>
              <w:jc w:val="right"/>
            </w:pPr>
            <w:r>
              <w:rPr>
                <w:rFonts w:ascii="consolas" w:hAnsi="consolas" w:eastAsia="consolas" w:cs="consolas"/>
                <w:sz w:val="16"/>
              </w:rPr>
              <w:t>  14,400.0</w:t>
            </w:r>
          </w:p>
        </w:tc>
        <w:tc>
          <w:tcPr>
            <w:tcW w:w="1170" w:type="dxa"/>
          </w:tcPr>
          <w:p>
            <w:pPr>
              <w:spacing w:after="0"/>
              <w:jc w:val="right"/>
            </w:pPr>
            <w:r>
              <w:rPr>
                <w:rFonts w:ascii="consolas" w:hAnsi="consolas" w:eastAsia="consolas" w:cs="consolas"/>
                <w:sz w:val="16"/>
              </w:rPr>
              <w:t>   9,100.0</w:t>
            </w:r>
          </w:p>
        </w:tc>
        <w:tc>
          <w:tcPr>
            <w:tcW w:w="1170" w:type="dxa"/>
          </w:tcPr>
          <w:p>
            <w:pPr>
              <w:spacing w:after="0"/>
              <w:jc w:val="right"/>
            </w:pPr>
            <w:r>
              <w:rPr>
                <w:rFonts w:ascii="consolas" w:hAnsi="consolas" w:eastAsia="consolas" w:cs="consolas"/>
                <w:sz w:val="16"/>
              </w:rPr>
              <w:t>  21,600.0</w:t>
            </w:r>
          </w:p>
        </w:tc>
        <w:tc>
          <w:tcPr>
            <w:tcW w:w="1170" w:type="dxa"/>
          </w:tcPr>
          <w:p>
            <w:pPr>
              <w:spacing w:after="0"/>
              <w:jc w:val="right"/>
            </w:pPr>
            <w:r>
              <w:rPr>
                <w:rFonts w:ascii="consolas" w:hAnsi="consolas" w:eastAsia="consolas" w:cs="consolas"/>
                <w:sz w:val="16"/>
              </w:rPr>
              <w:t>  10,988.1</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360,000.0</w:t>
            </w:r>
          </w:p>
        </w:tc>
        <w:tc>
          <w:tcPr>
            <w:tcW w:w="1170" w:type="dxa"/>
            <w:tcBorders>
              <w:top w:val="single" w:color="000000"/>
              <w:bottom w:val="single" w:color="000000"/>
            </w:tcBorders>
          </w:tcPr>
          <w:p>
            <w:pPr>
              <w:spacing w:after="0"/>
              <w:jc w:val="right"/>
            </w:pPr>
            <w:r>
              <w:rPr>
                <w:rFonts w:ascii="consolas" w:hAnsi="consolas" w:eastAsia="consolas" w:cs="consolas"/>
                <w:sz w:val="16"/>
              </w:rPr>
              <w:t>  11,824.4</w:t>
            </w:r>
          </w:p>
        </w:tc>
        <w:tc>
          <w:tcPr>
            <w:tcW w:w="1170" w:type="dxa"/>
            <w:tcBorders>
              <w:top w:val="single" w:color="000000"/>
              <w:bottom w:val="single" w:color="000000"/>
            </w:tcBorders>
          </w:tcPr>
          <w:p>
            <w:pPr>
              <w:spacing w:after="0"/>
              <w:jc w:val="right"/>
            </w:pPr>
            <w:r>
              <w:rPr>
                <w:rFonts w:ascii="consolas" w:hAnsi="consolas" w:eastAsia="consolas" w:cs="consolas"/>
                <w:sz w:val="16"/>
              </w:rPr>
              <w:t>   9,000.0</w:t>
            </w:r>
          </w:p>
        </w:tc>
        <w:tc>
          <w:tcPr>
            <w:tcW w:w="1170" w:type="dxa"/>
            <w:tcBorders>
              <w:top w:val="single" w:color="000000"/>
              <w:bottom w:val="single" w:color="000000"/>
            </w:tcBorders>
          </w:tcPr>
          <w:p>
            <w:pPr>
              <w:spacing w:after="0"/>
              <w:jc w:val="right"/>
            </w:pPr>
            <w:r>
              <w:rPr>
                <w:rFonts w:ascii="consolas" w:hAnsi="consolas" w:eastAsia="consolas" w:cs="consolas"/>
                <w:sz w:val="16"/>
              </w:rPr>
              <w:t>   3,000.0</w:t>
            </w:r>
          </w:p>
        </w:tc>
        <w:tc>
          <w:tcPr>
            <w:tcW w:w="1170" w:type="dxa"/>
            <w:tcBorders>
              <w:top w:val="single" w:color="000000"/>
              <w:bottom w:val="single" w:color="000000"/>
            </w:tcBorders>
          </w:tcPr>
          <w:p>
            <w:pPr>
              <w:spacing w:after="0"/>
              <w:jc w:val="right"/>
            </w:pPr>
            <w:r>
              <w:rPr>
                <w:rFonts w:ascii="consolas" w:hAnsi="consolas" w:eastAsia="consolas" w:cs="consolas"/>
                <w:sz w:val="16"/>
              </w:rPr>
              <w:t>  17,400.0</w:t>
            </w:r>
          </w:p>
        </w:tc>
        <w:tc>
          <w:tcPr>
            <w:tcW w:w="1170" w:type="dxa"/>
            <w:tcBorders>
              <w:top w:val="single" w:color="000000"/>
              <w:bottom w:val="single" w:color="000000"/>
            </w:tcBorders>
          </w:tcPr>
          <w:p>
            <w:pPr>
              <w:spacing w:after="0"/>
              <w:jc w:val="right"/>
            </w:pPr>
            <w:r>
              <w:rPr>
                <w:rFonts w:ascii="consolas" w:hAnsi="consolas" w:eastAsia="consolas" w:cs="consolas"/>
                <w:sz w:val="16"/>
              </w:rPr>
              <w:t>  11,178.0</w:t>
            </w:r>
          </w:p>
        </w:tc>
      </w:tr>
    </w:tbl>
    <w:p>
      <w:r>
        <w:t/>
      </w:r>
    </w:p>
    <w:p>
      <w:r>
        <w:t/>
      </w:r>
      <w:r>
        <w:t xml:space="preserve"/>
        <w:br w:type="textWrapping"/>
      </w:r>
    </w:p>
    <w:p>
      <w:pPr>
        <w:shd w:val="solid" w:color="B0C4DE" w:fill=""/>
      </w:pPr>
      <w:r>
        <w:t/>
      </w:r>
      <w:r>
        <w:rPr>
          <w:b w:val="true"/>
          <w:sz w:val="26"/>
        </w:rPr>
        <w:t xml:space="preserve">incjob1_cyg</w:t>
      </w:r>
    </w:p>
    <w:p>
      <w:pPr>
        <w:rPr>
          <w:color w:val="4682B4"/>
        </w:rPr>
      </w:pPr>
      <w:r>
        <w:t/>
      </w:r>
      <w:r>
        <w:rPr>
          <w:rFonts/>
          <w:color w:val="4682B4"/>
        </w:rPr>
        <w:t xml:space="preserve">Salary from main job (curr. year, gross)</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incjob1_cyg</w:t>
              <w:br w:type="textWrapping"/>
            </w:r>
            <w:r>
              <w:rPr>
                <w:rFonts w:ascii="consolas" w:hAnsi="consolas" w:eastAsia="consolas" w:cs="consolas"/>
                <w:b w:val="true"/>
                <w:sz w:val="18"/>
              </w:rPr>
              <w:t xml:space="preserve">       Label: </w:t>
            </w:r>
            <w:r>
              <w:rPr>
                <w:rFonts w:ascii="consolas" w:hAnsi="consolas" w:eastAsia="consolas" w:cs="consolas"/>
                <w:sz w:val="18"/>
              </w:rPr>
              <w:t xml:space="preserve">Salary from main job (curr. year, gross)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62022</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2,708,477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22,279.24      </w:t>
              <w:br w:type="textWrapping"/>
            </w:r>
            <w:r>
              <w:rPr>
                <w:rFonts w:ascii="consolas" w:hAnsi="consolas" w:eastAsia="consolas" w:cs="consolas"/>
                <w:b w:val="true"/>
                <w:sz w:val="18"/>
              </w:rPr>
              <w:t xml:space="preserve">       SD: </w:t>
            </w:r>
            <w:r>
              <w:rPr>
                <w:rFonts w:ascii="consolas" w:hAnsi="consolas" w:eastAsia="consolas" w:cs="consolas"/>
                <w:sz w:val="18"/>
              </w:rPr>
              <w:t xml:space="preserve">16,965.09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180,000.0</w:t>
            </w:r>
          </w:p>
        </w:tc>
        <w:tc>
          <w:tcPr>
            <w:tcW w:w="1170" w:type="dxa"/>
          </w:tcPr>
          <w:p>
            <w:pPr>
              <w:spacing w:after="0"/>
              <w:jc w:val="right"/>
            </w:pPr>
            <w:r>
              <w:rPr>
                <w:rFonts w:ascii="consolas" w:hAnsi="consolas" w:eastAsia="consolas" w:cs="consolas"/>
                <w:sz w:val="16"/>
              </w:rPr>
              <w:t>  22,279.2</w:t>
            </w:r>
          </w:p>
        </w:tc>
        <w:tc>
          <w:tcPr>
            <w:tcW w:w="1170" w:type="dxa"/>
          </w:tcPr>
          <w:p>
            <w:pPr>
              <w:spacing w:after="0"/>
              <w:jc w:val="right"/>
            </w:pPr>
            <w:r>
              <w:rPr>
                <w:rFonts w:ascii="consolas" w:hAnsi="consolas" w:eastAsia="consolas" w:cs="consolas"/>
                <w:sz w:val="16"/>
              </w:rPr>
              <w:t>  18,133.7</w:t>
            </w:r>
          </w:p>
        </w:tc>
        <w:tc>
          <w:tcPr>
            <w:tcW w:w="1170" w:type="dxa"/>
          </w:tcPr>
          <w:p>
            <w:pPr>
              <w:spacing w:after="0"/>
              <w:jc w:val="right"/>
            </w:pPr>
            <w:r>
              <w:rPr>
                <w:rFonts w:ascii="consolas" w:hAnsi="consolas" w:eastAsia="consolas" w:cs="consolas"/>
                <w:sz w:val="16"/>
              </w:rPr>
              <w:t>  10,796.3</w:t>
            </w:r>
          </w:p>
        </w:tc>
        <w:tc>
          <w:tcPr>
            <w:tcW w:w="1170" w:type="dxa"/>
          </w:tcPr>
          <w:p>
            <w:pPr>
              <w:spacing w:after="0"/>
              <w:jc w:val="right"/>
            </w:pPr>
            <w:r>
              <w:rPr>
                <w:rFonts w:ascii="consolas" w:hAnsi="consolas" w:eastAsia="consolas" w:cs="consolas"/>
                <w:sz w:val="16"/>
              </w:rPr>
              <w:t>  29,000.0</w:t>
            </w:r>
          </w:p>
        </w:tc>
        <w:tc>
          <w:tcPr>
            <w:tcW w:w="1170" w:type="dxa"/>
          </w:tcPr>
          <w:p>
            <w:pPr>
              <w:spacing w:after="0"/>
              <w:jc w:val="right"/>
            </w:pPr>
            <w:r>
              <w:rPr>
                <w:rFonts w:ascii="consolas" w:hAnsi="consolas" w:eastAsia="consolas" w:cs="consolas"/>
                <w:sz w:val="16"/>
              </w:rPr>
              <w:t>  16,965.1</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180,000.0</w:t>
            </w:r>
          </w:p>
        </w:tc>
        <w:tc>
          <w:tcPr>
            <w:tcW w:w="1170" w:type="dxa"/>
            <w:tcBorders>
              <w:top w:val="single" w:color="000000"/>
              <w:bottom w:val="single" w:color="000000"/>
            </w:tcBorders>
          </w:tcPr>
          <w:p>
            <w:pPr>
              <w:spacing w:after="0"/>
              <w:jc w:val="right"/>
            </w:pPr>
            <w:r>
              <w:rPr>
                <w:rFonts w:ascii="consolas" w:hAnsi="consolas" w:eastAsia="consolas" w:cs="consolas"/>
                <w:sz w:val="16"/>
              </w:rPr>
              <w:t>  22,279.2</w:t>
            </w:r>
          </w:p>
        </w:tc>
        <w:tc>
          <w:tcPr>
            <w:tcW w:w="1170" w:type="dxa"/>
            <w:tcBorders>
              <w:top w:val="single" w:color="000000"/>
              <w:bottom w:val="single" w:color="000000"/>
            </w:tcBorders>
          </w:tcPr>
          <w:p>
            <w:pPr>
              <w:spacing w:after="0"/>
              <w:jc w:val="right"/>
            </w:pPr>
            <w:r>
              <w:rPr>
                <w:rFonts w:ascii="consolas" w:hAnsi="consolas" w:eastAsia="consolas" w:cs="consolas"/>
                <w:sz w:val="16"/>
              </w:rPr>
              <w:t>  18,133.7</w:t>
            </w:r>
          </w:p>
        </w:tc>
        <w:tc>
          <w:tcPr>
            <w:tcW w:w="1170" w:type="dxa"/>
            <w:tcBorders>
              <w:top w:val="single" w:color="000000"/>
              <w:bottom w:val="single" w:color="000000"/>
            </w:tcBorders>
          </w:tcPr>
          <w:p>
            <w:pPr>
              <w:spacing w:after="0"/>
              <w:jc w:val="right"/>
            </w:pPr>
            <w:r>
              <w:rPr>
                <w:rFonts w:ascii="consolas" w:hAnsi="consolas" w:eastAsia="consolas" w:cs="consolas"/>
                <w:sz w:val="16"/>
              </w:rPr>
              <w:t>  10,796.3</w:t>
            </w:r>
          </w:p>
        </w:tc>
        <w:tc>
          <w:tcPr>
            <w:tcW w:w="1170" w:type="dxa"/>
            <w:tcBorders>
              <w:top w:val="single" w:color="000000"/>
              <w:bottom w:val="single" w:color="000000"/>
            </w:tcBorders>
          </w:tcPr>
          <w:p>
            <w:pPr>
              <w:spacing w:after="0"/>
              <w:jc w:val="right"/>
            </w:pPr>
            <w:r>
              <w:rPr>
                <w:rFonts w:ascii="consolas" w:hAnsi="consolas" w:eastAsia="consolas" w:cs="consolas"/>
                <w:sz w:val="16"/>
              </w:rPr>
              <w:t>  29,000.0</w:t>
            </w:r>
          </w:p>
        </w:tc>
        <w:tc>
          <w:tcPr>
            <w:tcW w:w="1170" w:type="dxa"/>
            <w:tcBorders>
              <w:top w:val="single" w:color="000000"/>
              <w:bottom w:val="single" w:color="000000"/>
            </w:tcBorders>
          </w:tcPr>
          <w:p>
            <w:pPr>
              <w:spacing w:after="0"/>
              <w:jc w:val="right"/>
            </w:pPr>
            <w:r>
              <w:rPr>
                <w:rFonts w:ascii="consolas" w:hAnsi="consolas" w:eastAsia="consolas" w:cs="consolas"/>
                <w:sz w:val="16"/>
              </w:rPr>
              <w:t>  16,965.1</w:t>
            </w:r>
          </w:p>
        </w:tc>
      </w:tr>
    </w:tbl>
    <w:p>
      <w:r>
        <w:t/>
      </w:r>
    </w:p>
    <w:p>
      <w:r>
        <w:t/>
      </w:r>
      <w:r>
        <w:t xml:space="preserve"/>
        <w:br w:type="textWrapping"/>
      </w:r>
    </w:p>
    <w:p>
      <w:pPr>
        <w:shd w:val="solid" w:color="B0C4DE" w:fill=""/>
      </w:pPr>
      <w:r>
        <w:t/>
      </w:r>
      <w:r>
        <w:rPr>
          <w:b w:val="true"/>
          <w:sz w:val="26"/>
        </w:rPr>
        <w:t xml:space="preserve">incjob1_mg</w:t>
      </w:r>
    </w:p>
    <w:p>
      <w:pPr>
        <w:rPr>
          <w:color w:val="4682B4"/>
        </w:rPr>
      </w:pPr>
      <w:r>
        <w:t/>
      </w:r>
      <w:r>
        <w:rPr>
          <w:rFonts/>
          <w:color w:val="4682B4"/>
        </w:rPr>
        <w:t xml:space="preserve">Salary from main job (month, gross) [local currency]</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incjob1_mg</w:t>
              <w:br w:type="textWrapping"/>
            </w:r>
            <w:r>
              <w:rPr>
                <w:rFonts w:ascii="consolas" w:hAnsi="consolas" w:eastAsia="consolas" w:cs="consolas"/>
                <w:b w:val="true"/>
                <w:sz w:val="18"/>
              </w:rPr>
              <w:t xml:space="preserve">       Label: </w:t>
            </w:r>
            <w:r>
              <w:rPr>
                <w:rFonts w:ascii="consolas" w:hAnsi="consolas" w:eastAsia="consolas" w:cs="consolas"/>
                <w:sz w:val="18"/>
              </w:rPr>
              <w:t xml:space="preserve">Salary from main job (month, gross) [local currency]</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73207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1,691,540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1,754.04       </w:t>
              <w:br w:type="textWrapping"/>
            </w:r>
            <w:r>
              <w:rPr>
                <w:rFonts w:ascii="consolas" w:hAnsi="consolas" w:eastAsia="consolas" w:cs="consolas"/>
                <w:b w:val="true"/>
                <w:sz w:val="18"/>
              </w:rPr>
              <w:t xml:space="preserve">       SD: </w:t>
            </w:r>
            <w:r>
              <w:rPr>
                <w:rFonts w:ascii="consolas" w:hAnsi="consolas" w:eastAsia="consolas" w:cs="consolas"/>
                <w:sz w:val="18"/>
              </w:rPr>
              <w:t xml:space="preserve">3,502.69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0.0</w:t>
            </w:r>
          </w:p>
        </w:tc>
        <w:tc>
          <w:tcPr>
            <w:tcW w:w="1170" w:type="dxa"/>
            <w:tcBorders>
              <w:top w:val="single" w:color="000000"/>
            </w:tcBorders>
          </w:tcPr>
          <w:p>
            <w:pPr>
              <w:spacing w:after="0"/>
              <w:jc w:val="right"/>
            </w:pPr>
            <w:r>
              <w:rPr>
                <w:rFonts w:ascii="consolas" w:hAnsi="consolas" w:eastAsia="consolas" w:cs="consolas"/>
                <w:sz w:val="16"/>
              </w:rPr>
              <w:t>  59,350.2</w:t>
            </w:r>
          </w:p>
        </w:tc>
        <w:tc>
          <w:tcPr>
            <w:tcW w:w="1170" w:type="dxa"/>
            <w:tcBorders>
              <w:top w:val="single" w:color="000000"/>
            </w:tcBorders>
          </w:tcPr>
          <w:p>
            <w:pPr>
              <w:spacing w:after="0"/>
              <w:jc w:val="right"/>
            </w:pPr>
            <w:r>
              <w:rPr>
                <w:rFonts w:ascii="consolas" w:hAnsi="consolas" w:eastAsia="consolas" w:cs="consolas"/>
                <w:sz w:val="16"/>
              </w:rPr>
              <w:t>   2,639.9</w:t>
            </w:r>
          </w:p>
        </w:tc>
        <w:tc>
          <w:tcPr>
            <w:tcW w:w="1170" w:type="dxa"/>
            <w:tcBorders>
              <w:top w:val="single" w:color="000000"/>
            </w:tcBorders>
          </w:tcPr>
          <w:p>
            <w:pPr>
              <w:spacing w:after="0"/>
              <w:jc w:val="right"/>
            </w:pPr>
            <w:r>
              <w:rPr>
                <w:rFonts w:ascii="consolas" w:hAnsi="consolas" w:eastAsia="consolas" w:cs="consolas"/>
                <w:sz w:val="16"/>
              </w:rPr>
              <w:t>   1,600.2</w:t>
            </w:r>
          </w:p>
        </w:tc>
        <w:tc>
          <w:tcPr>
            <w:tcW w:w="1170" w:type="dxa"/>
            <w:tcBorders>
              <w:top w:val="single" w:color="000000"/>
            </w:tcBorders>
          </w:tcPr>
          <w:p>
            <w:pPr>
              <w:spacing w:after="0"/>
              <w:jc w:val="right"/>
            </w:pPr>
            <w:r>
              <w:rPr>
                <w:rFonts w:ascii="consolas" w:hAnsi="consolas" w:eastAsia="consolas" w:cs="consolas"/>
                <w:sz w:val="16"/>
              </w:rPr>
              <w:t>       0.0</w:t>
            </w:r>
          </w:p>
        </w:tc>
        <w:tc>
          <w:tcPr>
            <w:tcW w:w="1170" w:type="dxa"/>
            <w:tcBorders>
              <w:top w:val="single" w:color="000000"/>
            </w:tcBorders>
          </w:tcPr>
          <w:p>
            <w:pPr>
              <w:spacing w:after="0"/>
              <w:jc w:val="right"/>
            </w:pPr>
            <w:r>
              <w:rPr>
                <w:rFonts w:ascii="consolas" w:hAnsi="consolas" w:eastAsia="consolas" w:cs="consolas"/>
                <w:sz w:val="16"/>
              </w:rPr>
              <w:t>   4,200.0</w:t>
            </w:r>
          </w:p>
        </w:tc>
        <w:tc>
          <w:tcPr>
            <w:tcW w:w="1170" w:type="dxa"/>
            <w:tcBorders>
              <w:top w:val="single" w:color="000000"/>
            </w:tcBorders>
          </w:tcPr>
          <w:p>
            <w:pPr>
              <w:spacing w:after="0"/>
              <w:jc w:val="right"/>
            </w:pPr>
            <w:r>
              <w:rPr>
                <w:rFonts w:ascii="consolas" w:hAnsi="consolas" w:eastAsia="consolas" w:cs="consolas"/>
                <w:sz w:val="16"/>
              </w:rPr>
              <w:t>   3,502.2</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1008504.0</w:t>
            </w:r>
          </w:p>
        </w:tc>
        <w:tc>
          <w:tcPr>
            <w:tcW w:w="1170" w:type="dxa"/>
          </w:tcPr>
          <w:p>
            <w:pPr>
              <w:spacing w:after="0"/>
              <w:jc w:val="right"/>
            </w:pPr>
            <w:r>
              <w:rPr>
                <w:rFonts w:ascii="consolas" w:hAnsi="consolas" w:eastAsia="consolas" w:cs="consolas"/>
                <w:sz w:val="16"/>
              </w:rPr>
              <w:t>   1,531.0</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2,016.0</w:t>
            </w:r>
          </w:p>
        </w:tc>
        <w:tc>
          <w:tcPr>
            <w:tcW w:w="1170" w:type="dxa"/>
          </w:tcPr>
          <w:p>
            <w:pPr>
              <w:spacing w:after="0"/>
              <w:jc w:val="right"/>
            </w:pPr>
            <w:r>
              <w:rPr>
                <w:rFonts w:ascii="consolas" w:hAnsi="consolas" w:eastAsia="consolas" w:cs="consolas"/>
                <w:sz w:val="16"/>
              </w:rPr>
              <w:t>   4,459.6</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2700000.0</w:t>
            </w:r>
          </w:p>
        </w:tc>
        <w:tc>
          <w:tcPr>
            <w:tcW w:w="1170" w:type="dxa"/>
          </w:tcPr>
          <w:p>
            <w:pPr>
              <w:spacing w:after="0"/>
              <w:jc w:val="right"/>
            </w:pPr>
            <w:r>
              <w:rPr>
                <w:rFonts w:ascii="consolas" w:hAnsi="consolas" w:eastAsia="consolas" w:cs="consolas"/>
                <w:sz w:val="16"/>
              </w:rPr>
              <w:t>   1,456.6</w:t>
            </w:r>
          </w:p>
        </w:tc>
        <w:tc>
          <w:tcPr>
            <w:tcW w:w="1170" w:type="dxa"/>
          </w:tcPr>
          <w:p>
            <w:pPr>
              <w:spacing w:after="0"/>
              <w:jc w:val="right"/>
            </w:pPr>
            <w:r>
              <w:rPr>
                <w:rFonts w:ascii="consolas" w:hAnsi="consolas" w:eastAsia="consolas" w:cs="consolas"/>
                <w:sz w:val="16"/>
              </w:rPr>
              <w:t>     749.0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2,280.0</w:t>
            </w:r>
          </w:p>
        </w:tc>
        <w:tc>
          <w:tcPr>
            <w:tcW w:w="1170" w:type="dxa"/>
          </w:tcPr>
          <w:p>
            <w:pPr>
              <w:spacing w:after="0"/>
              <w:jc w:val="right"/>
            </w:pPr>
            <w:r>
              <w:rPr>
                <w:rFonts w:ascii="consolas" w:hAnsi="consolas" w:eastAsia="consolas" w:cs="consolas"/>
                <w:sz w:val="16"/>
              </w:rPr>
              <w:t>   3,787.4</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15,000.0</w:t>
            </w:r>
          </w:p>
        </w:tc>
        <w:tc>
          <w:tcPr>
            <w:tcW w:w="1170" w:type="dxa"/>
          </w:tcPr>
          <w:p>
            <w:pPr>
              <w:spacing w:after="0"/>
              <w:jc w:val="right"/>
            </w:pPr>
            <w:r>
              <w:rPr>
                <w:rFonts w:ascii="consolas" w:hAnsi="consolas" w:eastAsia="consolas" w:cs="consolas"/>
                <w:sz w:val="16"/>
              </w:rPr>
              <w:t>   1,856.6</w:t>
            </w:r>
          </w:p>
        </w:tc>
        <w:tc>
          <w:tcPr>
            <w:tcW w:w="1170" w:type="dxa"/>
          </w:tcPr>
          <w:p>
            <w:pPr>
              <w:spacing w:after="0"/>
              <w:jc w:val="right"/>
            </w:pPr>
            <w:r>
              <w:rPr>
                <w:rFonts w:ascii="consolas" w:hAnsi="consolas" w:eastAsia="consolas" w:cs="consolas"/>
                <w:sz w:val="16"/>
              </w:rPr>
              <w:t>   1,511.1</w:t>
            </w:r>
          </w:p>
        </w:tc>
        <w:tc>
          <w:tcPr>
            <w:tcW w:w="1170" w:type="dxa"/>
          </w:tcPr>
          <w:p>
            <w:pPr>
              <w:spacing w:after="0"/>
              <w:jc w:val="right"/>
            </w:pPr>
            <w:r>
              <w:rPr>
                <w:rFonts w:ascii="consolas" w:hAnsi="consolas" w:eastAsia="consolas" w:cs="consolas"/>
                <w:sz w:val="16"/>
              </w:rPr>
              <w:t>     899.7</w:t>
            </w:r>
          </w:p>
        </w:tc>
        <w:tc>
          <w:tcPr>
            <w:tcW w:w="1170" w:type="dxa"/>
          </w:tcPr>
          <w:p>
            <w:pPr>
              <w:spacing w:after="0"/>
              <w:jc w:val="right"/>
            </w:pPr>
            <w:r>
              <w:rPr>
                <w:rFonts w:ascii="consolas" w:hAnsi="consolas" w:eastAsia="consolas" w:cs="consolas"/>
                <w:sz w:val="16"/>
              </w:rPr>
              <w:t>   2,416.7</w:t>
            </w:r>
          </w:p>
        </w:tc>
        <w:tc>
          <w:tcPr>
            <w:tcW w:w="1170" w:type="dxa"/>
          </w:tcPr>
          <w:p>
            <w:pPr>
              <w:spacing w:after="0"/>
              <w:jc w:val="right"/>
            </w:pPr>
            <w:r>
              <w:rPr>
                <w:rFonts w:ascii="consolas" w:hAnsi="consolas" w:eastAsia="consolas" w:cs="consolas"/>
                <w:sz w:val="16"/>
              </w:rPr>
              <w:t>   1,413.8</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-2.0</w:t>
            </w:r>
          </w:p>
        </w:tc>
        <w:tc>
          <w:tcPr>
            <w:tcW w:w="1170" w:type="dxa"/>
            <w:tcBorders>
              <w:top w:val="single" w:color="000000"/>
              <w:bottom w:val="single" w:color="000000"/>
            </w:tcBorders>
          </w:tcPr>
          <w:p>
            <w:pPr>
              <w:spacing w:after="0"/>
              <w:jc w:val="right"/>
            </w:pPr>
            <w:r>
              <w:rPr>
                <w:rFonts w:ascii="consolas" w:hAnsi="consolas" w:eastAsia="consolas" w:cs="consolas"/>
                <w:sz w:val="16"/>
              </w:rPr>
              <w:t> 2700000.0</w:t>
            </w:r>
          </w:p>
        </w:tc>
        <w:tc>
          <w:tcPr>
            <w:tcW w:w="1170" w:type="dxa"/>
            <w:tcBorders>
              <w:top w:val="single" w:color="000000"/>
              <w:bottom w:val="single" w:color="000000"/>
            </w:tcBorders>
          </w:tcPr>
          <w:p>
            <w:pPr>
              <w:spacing w:after="0"/>
              <w:jc w:val="right"/>
            </w:pPr>
            <w:r>
              <w:rPr>
                <w:rFonts w:ascii="consolas" w:hAnsi="consolas" w:eastAsia="consolas" w:cs="consolas"/>
                <w:sz w:val="16"/>
              </w:rPr>
              <w:t>   1,754.0</w:t>
            </w:r>
          </w:p>
        </w:tc>
        <w:tc>
          <w:tcPr>
            <w:tcW w:w="1170" w:type="dxa"/>
            <w:tcBorders>
              <w:top w:val="single" w:color="000000"/>
              <w:bottom w:val="single" w:color="000000"/>
            </w:tcBorders>
          </w:tcPr>
          <w:p>
            <w:pPr>
              <w:spacing w:after="0"/>
              <w:jc w:val="right"/>
            </w:pPr>
            <w:r>
              <w:rPr>
                <w:rFonts w:ascii="consolas" w:hAnsi="consolas" w:eastAsia="consolas" w:cs="consolas"/>
                <w:sz w:val="16"/>
              </w:rPr>
              <w:t>   1,083.3</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2,505.0</w:t>
            </w:r>
          </w:p>
        </w:tc>
        <w:tc>
          <w:tcPr>
            <w:tcW w:w="1170" w:type="dxa"/>
            <w:tcBorders>
              <w:top w:val="single" w:color="000000"/>
              <w:bottom w:val="single" w:color="000000"/>
            </w:tcBorders>
          </w:tcPr>
          <w:p>
            <w:pPr>
              <w:spacing w:after="0"/>
              <w:jc w:val="right"/>
            </w:pPr>
            <w:r>
              <w:rPr>
                <w:rFonts w:ascii="consolas" w:hAnsi="consolas" w:eastAsia="consolas" w:cs="consolas"/>
                <w:sz w:val="16"/>
              </w:rPr>
              <w:t>   3,502.7</w:t>
            </w:r>
          </w:p>
        </w:tc>
      </w:tr>
    </w:tbl>
    <w:p>
      <w:r>
        <w:t/>
      </w:r>
    </w:p>
    <w:p>
      <w:r>
        <w:t/>
      </w:r>
      <w:r>
        <w:t xml:space="preserve"/>
        <w:br w:type="textWrapping"/>
      </w:r>
    </w:p>
    <w:p>
      <w:pPr>
        <w:shd w:val="solid" w:color="B0C4DE" w:fill=""/>
      </w:pPr>
      <w:r>
        <w:t/>
      </w:r>
      <w:r>
        <w:rPr>
          <w:b w:val="true"/>
          <w:sz w:val="26"/>
        </w:rPr>
        <w:t xml:space="preserve">incjob1_mn</w:t>
      </w:r>
    </w:p>
    <w:p>
      <w:pPr>
        <w:rPr>
          <w:color w:val="4682B4"/>
        </w:rPr>
      </w:pPr>
      <w:r>
        <w:t/>
      </w:r>
      <w:r>
        <w:rPr>
          <w:rFonts/>
          <w:color w:val="4682B4"/>
        </w:rPr>
        <w:t xml:space="preserve">Salary from main job (month, net)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incjob1_mn</w:t>
              <w:br w:type="textWrapping"/>
            </w:r>
            <w:r>
              <w:rPr>
                <w:rFonts w:ascii="consolas" w:hAnsi="consolas" w:eastAsia="consolas" w:cs="consolas"/>
                <w:b w:val="true"/>
                <w:sz w:val="18"/>
              </w:rPr>
              <w:t xml:space="preserve">       Label: </w:t>
            </w:r>
            <w:r>
              <w:rPr>
                <w:rFonts w:ascii="consolas" w:hAnsi="consolas" w:eastAsia="consolas" w:cs="consolas"/>
                <w:sz w:val="18"/>
              </w:rPr>
              <w:t xml:space="preserve">Salary from main job (month, net)</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53768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2,023,126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967.30         </w:t>
              <w:br w:type="textWrapping"/>
            </w:r>
            <w:r>
              <w:rPr>
                <w:rFonts w:ascii="consolas" w:hAnsi="consolas" w:eastAsia="consolas" w:cs="consolas"/>
                <w:b w:val="true"/>
                <w:sz w:val="18"/>
              </w:rPr>
              <w:t xml:space="preserve">       SD: </w:t>
            </w:r>
            <w:r>
              <w:rPr>
                <w:rFonts w:ascii="consolas" w:hAnsi="consolas" w:eastAsia="consolas" w:cs="consolas"/>
                <w:sz w:val="18"/>
              </w:rPr>
              <w:t xml:space="preserve">1,893.65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30,000.0</w:t>
            </w:r>
          </w:p>
        </w:tc>
        <w:tc>
          <w:tcPr>
            <w:tcW w:w="1170" w:type="dxa"/>
          </w:tcPr>
          <w:p>
            <w:pPr>
              <w:spacing w:after="0"/>
              <w:jc w:val="right"/>
            </w:pPr>
            <w:r>
              <w:rPr>
                <w:rFonts w:ascii="consolas" w:hAnsi="consolas" w:eastAsia="consolas" w:cs="consolas"/>
                <w:sz w:val="16"/>
              </w:rPr>
              <w:t>     227.7</w:t>
            </w:r>
          </w:p>
        </w:tc>
        <w:tc>
          <w:tcPr>
            <w:tcW w:w="1170" w:type="dxa"/>
          </w:tcPr>
          <w:p>
            <w:pPr>
              <w:spacing w:after="0"/>
              <w:jc w:val="right"/>
            </w:pPr>
            <w:r>
              <w:rPr>
                <w:rFonts w:ascii="consolas" w:hAnsi="consolas" w:eastAsia="consolas" w:cs="consolas"/>
                <w:sz w:val="16"/>
              </w:rPr>
              <w:t>     200.0</w:t>
            </w:r>
          </w:p>
        </w:tc>
        <w:tc>
          <w:tcPr>
            <w:tcW w:w="1170" w:type="dxa"/>
          </w:tcPr>
          <w:p>
            <w:pPr>
              <w:spacing w:after="0"/>
              <w:jc w:val="right"/>
            </w:pPr>
            <w:r>
              <w:rPr>
                <w:rFonts w:ascii="consolas" w:hAnsi="consolas" w:eastAsia="consolas" w:cs="consolas"/>
                <w:sz w:val="16"/>
              </w:rPr>
              <w:t>     100.0</w:t>
            </w:r>
          </w:p>
        </w:tc>
        <w:tc>
          <w:tcPr>
            <w:tcW w:w="1170" w:type="dxa"/>
          </w:tcPr>
          <w:p>
            <w:pPr>
              <w:spacing w:after="0"/>
              <w:jc w:val="right"/>
            </w:pPr>
            <w:r>
              <w:rPr>
                <w:rFonts w:ascii="consolas" w:hAnsi="consolas" w:eastAsia="consolas" w:cs="consolas"/>
                <w:sz w:val="16"/>
              </w:rPr>
              <w:t>     300.0</w:t>
            </w:r>
          </w:p>
        </w:tc>
        <w:tc>
          <w:tcPr>
            <w:tcW w:w="1170" w:type="dxa"/>
          </w:tcPr>
          <w:p>
            <w:pPr>
              <w:spacing w:after="0"/>
              <w:jc w:val="right"/>
            </w:pPr>
            <w:r>
              <w:rPr>
                <w:rFonts w:ascii="consolas" w:hAnsi="consolas" w:eastAsia="consolas" w:cs="consolas"/>
                <w:sz w:val="16"/>
              </w:rPr>
              <w:t>     208.1</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1700000.0</w:t>
            </w:r>
          </w:p>
        </w:tc>
        <w:tc>
          <w:tcPr>
            <w:tcW w:w="1170" w:type="dxa"/>
          </w:tcPr>
          <w:p>
            <w:pPr>
              <w:spacing w:after="0"/>
              <w:jc w:val="right"/>
            </w:pPr>
            <w:r>
              <w:rPr>
                <w:rFonts w:ascii="consolas" w:hAnsi="consolas" w:eastAsia="consolas" w:cs="consolas"/>
                <w:sz w:val="16"/>
              </w:rPr>
              <w:t>     954.8</w:t>
            </w:r>
          </w:p>
        </w:tc>
        <w:tc>
          <w:tcPr>
            <w:tcW w:w="1170" w:type="dxa"/>
          </w:tcPr>
          <w:p>
            <w:pPr>
              <w:spacing w:after="0"/>
              <w:jc w:val="right"/>
            </w:pPr>
            <w:r>
              <w:rPr>
                <w:rFonts w:ascii="consolas" w:hAnsi="consolas" w:eastAsia="consolas" w:cs="consolas"/>
                <w:sz w:val="16"/>
              </w:rPr>
              <w:t>     511.0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1,500.0</w:t>
            </w:r>
          </w:p>
        </w:tc>
        <w:tc>
          <w:tcPr>
            <w:tcW w:w="1170" w:type="dxa"/>
          </w:tcPr>
          <w:p>
            <w:pPr>
              <w:spacing w:after="0"/>
              <w:jc w:val="right"/>
            </w:pPr>
            <w:r>
              <w:rPr>
                <w:rFonts w:ascii="consolas" w:hAnsi="consolas" w:eastAsia="consolas" w:cs="consolas"/>
                <w:sz w:val="16"/>
              </w:rPr>
              <w:t>   2,348.3</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16,500.0</w:t>
            </w:r>
          </w:p>
        </w:tc>
        <w:tc>
          <w:tcPr>
            <w:tcW w:w="1170" w:type="dxa"/>
          </w:tcPr>
          <w:p>
            <w:pPr>
              <w:spacing w:after="0"/>
              <w:jc w:val="right"/>
            </w:pPr>
            <w:r>
              <w:rPr>
                <w:rFonts w:ascii="consolas" w:hAnsi="consolas" w:eastAsia="consolas" w:cs="consolas"/>
                <w:sz w:val="16"/>
              </w:rPr>
              <w:t>   1,388.8</w:t>
            </w:r>
          </w:p>
        </w:tc>
        <w:tc>
          <w:tcPr>
            <w:tcW w:w="1170" w:type="dxa"/>
          </w:tcPr>
          <w:p>
            <w:pPr>
              <w:spacing w:after="0"/>
              <w:jc w:val="right"/>
            </w:pPr>
            <w:r>
              <w:rPr>
                <w:rFonts w:ascii="consolas" w:hAnsi="consolas" w:eastAsia="consolas" w:cs="consolas"/>
                <w:sz w:val="16"/>
              </w:rPr>
              <w:t>   1,200.0</w:t>
            </w:r>
          </w:p>
        </w:tc>
        <w:tc>
          <w:tcPr>
            <w:tcW w:w="1170" w:type="dxa"/>
          </w:tcPr>
          <w:p>
            <w:pPr>
              <w:spacing w:after="0"/>
              <w:jc w:val="right"/>
            </w:pPr>
            <w:r>
              <w:rPr>
                <w:rFonts w:ascii="consolas" w:hAnsi="consolas" w:eastAsia="consolas" w:cs="consolas"/>
                <w:sz w:val="16"/>
              </w:rPr>
              <w:t>     758.3</w:t>
            </w:r>
          </w:p>
        </w:tc>
        <w:tc>
          <w:tcPr>
            <w:tcW w:w="1170" w:type="dxa"/>
          </w:tcPr>
          <w:p>
            <w:pPr>
              <w:spacing w:after="0"/>
              <w:jc w:val="right"/>
            </w:pPr>
            <w:r>
              <w:rPr>
                <w:rFonts w:ascii="consolas" w:hAnsi="consolas" w:eastAsia="consolas" w:cs="consolas"/>
                <w:sz w:val="16"/>
              </w:rPr>
              <w:t>   1,800.0</w:t>
            </w:r>
          </w:p>
        </w:tc>
        <w:tc>
          <w:tcPr>
            <w:tcW w:w="1170" w:type="dxa"/>
          </w:tcPr>
          <w:p>
            <w:pPr>
              <w:spacing w:after="0"/>
              <w:jc w:val="right"/>
            </w:pPr>
            <w:r>
              <w:rPr>
                <w:rFonts w:ascii="consolas" w:hAnsi="consolas" w:eastAsia="consolas" w:cs="consolas"/>
                <w:sz w:val="16"/>
              </w:rPr>
              <w:t>     915.7</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-2.0</w:t>
            </w:r>
          </w:p>
        </w:tc>
        <w:tc>
          <w:tcPr>
            <w:tcW w:w="1170" w:type="dxa"/>
            <w:tcBorders>
              <w:top w:val="single" w:color="000000"/>
              <w:bottom w:val="single" w:color="000000"/>
            </w:tcBorders>
          </w:tcPr>
          <w:p>
            <w:pPr>
              <w:spacing w:after="0"/>
              <w:jc w:val="right"/>
            </w:pPr>
            <w:r>
              <w:rPr>
                <w:rFonts w:ascii="consolas" w:hAnsi="consolas" w:eastAsia="consolas" w:cs="consolas"/>
                <w:sz w:val="16"/>
              </w:rPr>
              <w:t> 1700000.0</w:t>
            </w:r>
          </w:p>
        </w:tc>
        <w:tc>
          <w:tcPr>
            <w:tcW w:w="1170" w:type="dxa"/>
            <w:tcBorders>
              <w:top w:val="single" w:color="000000"/>
              <w:bottom w:val="single" w:color="000000"/>
            </w:tcBorders>
          </w:tcPr>
          <w:p>
            <w:pPr>
              <w:spacing w:after="0"/>
              <w:jc w:val="right"/>
            </w:pPr>
            <w:r>
              <w:rPr>
                <w:rFonts w:ascii="consolas" w:hAnsi="consolas" w:eastAsia="consolas" w:cs="consolas"/>
                <w:sz w:val="16"/>
              </w:rPr>
              <w:t>     967.3</w:t>
            </w:r>
          </w:p>
        </w:tc>
        <w:tc>
          <w:tcPr>
            <w:tcW w:w="1170" w:type="dxa"/>
            <w:tcBorders>
              <w:top w:val="single" w:color="000000"/>
              <w:bottom w:val="single" w:color="000000"/>
            </w:tcBorders>
          </w:tcPr>
          <w:p>
            <w:pPr>
              <w:spacing w:after="0"/>
              <w:jc w:val="right"/>
            </w:pPr>
            <w:r>
              <w:rPr>
                <w:rFonts w:ascii="consolas" w:hAnsi="consolas" w:eastAsia="consolas" w:cs="consolas"/>
                <w:sz w:val="16"/>
              </w:rPr>
              <w:t>     640.0</w:t>
            </w:r>
          </w:p>
        </w:tc>
        <w:tc>
          <w:tcPr>
            <w:tcW w:w="1170" w:type="dxa"/>
            <w:tcBorders>
              <w:top w:val="single" w:color="000000"/>
              <w:bottom w:val="single" w:color="000000"/>
            </w:tcBorders>
          </w:tcPr>
          <w:p>
            <w:pPr>
              <w:spacing w:after="0"/>
              <w:jc w:val="right"/>
            </w:pPr>
            <w:r>
              <w:rPr>
                <w:rFonts w:ascii="consolas" w:hAnsi="consolas" w:eastAsia="consolas" w:cs="consolas"/>
                <w:sz w:val="16"/>
              </w:rPr>
              <w:t>      50.0</w:t>
            </w:r>
          </w:p>
        </w:tc>
        <w:tc>
          <w:tcPr>
            <w:tcW w:w="1170" w:type="dxa"/>
            <w:tcBorders>
              <w:top w:val="single" w:color="000000"/>
              <w:bottom w:val="single" w:color="000000"/>
            </w:tcBorders>
          </w:tcPr>
          <w:p>
            <w:pPr>
              <w:spacing w:after="0"/>
              <w:jc w:val="right"/>
            </w:pPr>
            <w:r>
              <w:rPr>
                <w:rFonts w:ascii="consolas" w:hAnsi="consolas" w:eastAsia="consolas" w:cs="consolas"/>
                <w:sz w:val="16"/>
              </w:rPr>
              <w:t>   1,500.0</w:t>
            </w:r>
          </w:p>
        </w:tc>
        <w:tc>
          <w:tcPr>
            <w:tcW w:w="1170" w:type="dxa"/>
            <w:tcBorders>
              <w:top w:val="single" w:color="000000"/>
              <w:bottom w:val="single" w:color="000000"/>
            </w:tcBorders>
          </w:tcPr>
          <w:p>
            <w:pPr>
              <w:spacing w:after="0"/>
              <w:jc w:val="right"/>
            </w:pPr>
            <w:r>
              <w:rPr>
                <w:rFonts w:ascii="consolas" w:hAnsi="consolas" w:eastAsia="consolas" w:cs="consolas"/>
                <w:sz w:val="16"/>
              </w:rPr>
              <w:t>   1,893.6</w:t>
            </w:r>
          </w:p>
        </w:tc>
      </w:tr>
    </w:tbl>
    <w:p>
      <w:r>
        <w:t/>
      </w:r>
    </w:p>
    <w:p>
      <w:r>
        <w:t/>
      </w:r>
      <w:r>
        <w:t xml:space="preserve"/>
        <w:br w:type="textWrapping"/>
      </w:r>
    </w:p>
    <w:p>
      <w:pPr>
        <w:shd w:val="solid" w:color="B0C4DE" w:fill=""/>
      </w:pPr>
      <w:r>
        <w:t/>
      </w:r>
      <w:r>
        <w:rPr>
          <w:b w:val="true"/>
          <w:sz w:val="26"/>
        </w:rPr>
        <w:t xml:space="preserve">incjob1_hg</w:t>
      </w:r>
    </w:p>
    <w:p>
      <w:pPr>
        <w:rPr>
          <w:color w:val="4682B4"/>
        </w:rPr>
      </w:pPr>
      <w:r>
        <w:t/>
      </w:r>
      <w:r>
        <w:rPr>
          <w:rFonts/>
          <w:color w:val="4682B4"/>
        </w:rPr>
        <w:t xml:space="preserve">Salary from main job (per hour, gross)</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incjob1_hg</w:t>
              <w:br w:type="textWrapping"/>
            </w:r>
            <w:r>
              <w:rPr>
                <w:rFonts w:ascii="consolas" w:hAnsi="consolas" w:eastAsia="consolas" w:cs="consolas"/>
                <w:b w:val="true"/>
                <w:sz w:val="18"/>
              </w:rPr>
              <w:t xml:space="preserve">       Label: </w:t>
            </w:r>
            <w:r>
              <w:rPr>
                <w:rFonts w:ascii="consolas" w:hAnsi="consolas" w:eastAsia="consolas" w:cs="consolas"/>
                <w:sz w:val="18"/>
              </w:rPr>
              <w:t xml:space="preserve">Salary from main job (per hour, gross)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9348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2,611,827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10.27          </w:t>
              <w:br w:type="textWrapping"/>
            </w:r>
            <w:r>
              <w:rPr>
                <w:rFonts w:ascii="consolas" w:hAnsi="consolas" w:eastAsia="consolas" w:cs="consolas"/>
                <w:b w:val="true"/>
                <w:sz w:val="18"/>
              </w:rPr>
              <w:t xml:space="preserve">       SD: </w:t>
            </w:r>
            <w:r>
              <w:rPr>
                <w:rFonts w:ascii="consolas" w:hAnsi="consolas" w:eastAsia="consolas" w:cs="consolas"/>
                <w:sz w:val="18"/>
              </w:rPr>
              <w:t xml:space="preserve">19.82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1,405.9</w:t>
            </w:r>
          </w:p>
        </w:tc>
        <w:tc>
          <w:tcPr>
            <w:tcW w:w="1170" w:type="dxa"/>
          </w:tcPr>
          <w:p>
            <w:pPr>
              <w:spacing w:after="0"/>
              <w:jc w:val="right"/>
            </w:pPr>
            <w:r>
              <w:rPr>
                <w:rFonts w:ascii="consolas" w:hAnsi="consolas" w:eastAsia="consolas" w:cs="consolas"/>
                <w:sz w:val="16"/>
              </w:rPr>
              <w:t>      10.3</w:t>
            </w:r>
          </w:p>
        </w:tc>
        <w:tc>
          <w:tcPr>
            <w:tcW w:w="1170" w:type="dxa"/>
          </w:tcPr>
          <w:p>
            <w:pPr>
              <w:spacing w:after="0"/>
              <w:jc w:val="right"/>
            </w:pPr>
            <w:r>
              <w:rPr>
                <w:rFonts w:ascii="consolas" w:hAnsi="consolas" w:eastAsia="consolas" w:cs="consolas"/>
                <w:sz w:val="16"/>
              </w:rPr>
              <w:t>       5.6</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13.5</w:t>
            </w:r>
          </w:p>
        </w:tc>
        <w:tc>
          <w:tcPr>
            <w:tcW w:w="1170" w:type="dxa"/>
          </w:tcPr>
          <w:p>
            <w:pPr>
              <w:spacing w:after="0"/>
              <w:jc w:val="right"/>
            </w:pPr>
            <w:r>
              <w:rPr>
                <w:rFonts w:ascii="consolas" w:hAnsi="consolas" w:eastAsia="consolas" w:cs="consolas"/>
                <w:sz w:val="16"/>
              </w:rPr>
              <w:t>      19.8</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-1.0</w:t>
            </w:r>
          </w:p>
        </w:tc>
        <w:tc>
          <w:tcPr>
            <w:tcW w:w="1170" w:type="dxa"/>
            <w:tcBorders>
              <w:top w:val="single" w:color="000000"/>
              <w:bottom w:val="single" w:color="000000"/>
            </w:tcBorders>
          </w:tcPr>
          <w:p>
            <w:pPr>
              <w:spacing w:after="0"/>
              <w:jc w:val="right"/>
            </w:pPr>
            <w:r>
              <w:rPr>
                <w:rFonts w:ascii="consolas" w:hAnsi="consolas" w:eastAsia="consolas" w:cs="consolas"/>
                <w:sz w:val="16"/>
              </w:rPr>
              <w:t>   1,405.9</w:t>
            </w:r>
          </w:p>
        </w:tc>
        <w:tc>
          <w:tcPr>
            <w:tcW w:w="1170" w:type="dxa"/>
            <w:tcBorders>
              <w:top w:val="single" w:color="000000"/>
              <w:bottom w:val="single" w:color="000000"/>
            </w:tcBorders>
          </w:tcPr>
          <w:p>
            <w:pPr>
              <w:spacing w:after="0"/>
              <w:jc w:val="right"/>
            </w:pPr>
            <w:r>
              <w:rPr>
                <w:rFonts w:ascii="consolas" w:hAnsi="consolas" w:eastAsia="consolas" w:cs="consolas"/>
                <w:sz w:val="16"/>
              </w:rPr>
              <w:t>      10.3</w:t>
            </w:r>
          </w:p>
        </w:tc>
        <w:tc>
          <w:tcPr>
            <w:tcW w:w="1170" w:type="dxa"/>
            <w:tcBorders>
              <w:top w:val="single" w:color="000000"/>
              <w:bottom w:val="single" w:color="000000"/>
            </w:tcBorders>
          </w:tcPr>
          <w:p>
            <w:pPr>
              <w:spacing w:after="0"/>
              <w:jc w:val="right"/>
            </w:pPr>
            <w:r>
              <w:rPr>
                <w:rFonts w:ascii="consolas" w:hAnsi="consolas" w:eastAsia="consolas" w:cs="consolas"/>
                <w:sz w:val="16"/>
              </w:rPr>
              <w:t>       5.6</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13.5</w:t>
            </w:r>
          </w:p>
        </w:tc>
        <w:tc>
          <w:tcPr>
            <w:tcW w:w="1170" w:type="dxa"/>
            <w:tcBorders>
              <w:top w:val="single" w:color="000000"/>
              <w:bottom w:val="single" w:color="000000"/>
            </w:tcBorders>
          </w:tcPr>
          <w:p>
            <w:pPr>
              <w:spacing w:after="0"/>
              <w:jc w:val="right"/>
            </w:pPr>
            <w:r>
              <w:rPr>
                <w:rFonts w:ascii="consolas" w:hAnsi="consolas" w:eastAsia="consolas" w:cs="consolas"/>
                <w:sz w:val="16"/>
              </w:rPr>
              <w:t>      19.8</w:t>
            </w:r>
          </w:p>
        </w:tc>
      </w:tr>
    </w:tbl>
    <w:p>
      <w:r>
        <w:t/>
      </w:r>
    </w:p>
    <w:p>
      <w:r>
        <w:t/>
      </w:r>
      <w:r>
        <w:t xml:space="preserve"/>
        <w:br w:type="textWrapping"/>
      </w:r>
    </w:p>
    <w:p>
      <w:r>
        <w:br w:type="page"/>
      </w:r>
    </w:p>
    <w:p>
      <w:pPr>
        <w:pStyle w:val="Heading1"/>
      </w:pPr>
      <w:r>
        <w:t/>
      </w:r>
      <w:r>
        <w:t xml:space="preserve"/>
      </w:r>
      <w:r>
        <w:rPr>
          <w:b w:val="true"/>
          <w:sz w:val="30"/>
        </w:rPr>
        <w:t xml:space="preserve">Household income</w:t>
      </w:r>
    </w:p>
    <w:p>
      <w:r>
        <w:t/>
      </w:r>
    </w:p>
    <w:p>
      <w:r>
        <w:t/>
      </w:r>
      <w:r>
        <w:t xml:space="preserve"/>
      </w:r>
      <w:r>
        <w:t xml:space="preserve">Depending on the type of monthly household income in the original data, information is provided in two versions: </w:t>
      </w:r>
      <w:r>
        <w:t xml:space="preserve">	</w:t>
      </w:r>
      <w:r>
        <w:t xml:space="preserve">	o	Gross - all the income earned prior to any withholding for taxes or other deductions (</w:t>
      </w:r>
      <w:r>
        <w:rPr>
          <w:i w:val="true"/>
        </w:rPr>
        <w:t xml:space="preserve">hhinc_pre*</w:t>
      </w:r>
      <w:r>
        <w:t xml:space="preserve">)</w:t>
      </w:r>
      <w:r>
        <w:t xml:space="preserve">	</w:t>
      </w:r>
      <w:r>
        <w:t xml:space="preserve">	o	Net - net adjusted disposable income after taxes and transfers (</w:t>
      </w:r>
      <w:r>
        <w:rPr>
          <w:i w:val="true"/>
        </w:rPr>
        <w:t xml:space="preserve">hhinc_post*</w:t>
      </w:r>
      <w:r>
        <w:t xml:space="preserve">)</w:t>
      </w:r>
    </w:p>
    <w:p>
      <w:r>
        <w:t/>
      </w:r>
      <w:r>
        <w:t xml:space="preserve"/>
      </w:r>
      <w:r>
        <w:t xml:space="preserve">For some countries, the income variables are taken from the CNEF files: Australia, Switzerland and Germany.</w:t>
      </w:r>
      <w:r>
        <w:t xml:space="preserve">Please take into account differences in coding of the missing values between countries. Some datasets (PSID since 1994, HILDA, UK) provide a negative household income indicating a loss or debit, but they also code MV with negative. In other datasets, values below zero indicate MV. </w:t>
      </w:r>
    </w:p>
    <w:p>
      <w:r>
        <w:t/>
      </w:r>
      <w:r>
        <w:t xml:space="preserve"/>
      </w:r>
      <w:r>
        <w:t xml:space="preserve">All values are in local currencies. </w:t>
      </w:r>
    </w:p>
    <w:p>
      <w:r>
        <w:t/>
      </w:r>
      <w:r>
        <w:t xml:space="preserve"/>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hhinc_pypre</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hhinc_pypost</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Borders>
              <w:bottom w:val="single" w:color="000000"/>
            </w:tcBorders>
          </w:tcPr>
          <w:p>
            <w:pPr>
              <w:spacing w:after="0"/>
              <w:jc w:val="left"/>
            </w:pPr>
            <w:r>
              <w:rPr>
                <w:rFonts w:ascii="consolas" w:hAnsi="consolas" w:eastAsia="consolas" w:cs="consolas"/>
                <w:sz w:val="16"/>
              </w:rPr>
              <w:t xml:space="preserve">hhinc_pypost_eq</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r>
    </w:tbl>
    <w:p>
      <w:r>
        <w:t/>
      </w:r>
    </w:p>
    <w:p>
      <w:pPr>
        <w:shd w:val="solid" w:color="B0C4DE" w:fill=""/>
      </w:pPr>
      <w:r>
        <w:t/>
      </w:r>
      <w:r>
        <w:rPr>
          <w:b w:val="true"/>
          <w:sz w:val="26"/>
        </w:rPr>
        <w:t xml:space="preserve">hhinc_pypre</w:t>
      </w:r>
    </w:p>
    <w:p>
      <w:pPr>
        <w:rPr>
          <w:color w:val="4682B4"/>
        </w:rPr>
      </w:pPr>
      <w:r>
        <w:t/>
      </w:r>
      <w:r>
        <w:rPr>
          <w:rFonts/>
          <w:color w:val="4682B4"/>
        </w:rPr>
        <w:t xml:space="preserve">HH income(prev. month, pre)</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hhinc_pypre</w:t>
              <w:br w:type="textWrapping"/>
            </w:r>
            <w:r>
              <w:rPr>
                <w:rFonts w:ascii="consolas" w:hAnsi="consolas" w:eastAsia="consolas" w:cs="consolas"/>
                <w:b w:val="true"/>
                <w:sz w:val="18"/>
              </w:rPr>
              <w:t xml:space="preserve">       Label: </w:t>
            </w:r>
            <w:r>
              <w:rPr>
                <w:rFonts w:ascii="consolas" w:hAnsi="consolas" w:eastAsia="consolas" w:cs="consolas"/>
                <w:sz w:val="18"/>
              </w:rPr>
              <w:t xml:space="preserve">HH income(prev. month, pre)</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491501</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948,261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40,296.11      </w:t>
              <w:br w:type="textWrapping"/>
            </w:r>
            <w:r>
              <w:rPr>
                <w:rFonts w:ascii="consolas" w:hAnsi="consolas" w:eastAsia="consolas" w:cs="consolas"/>
                <w:b w:val="true"/>
                <w:sz w:val="18"/>
              </w:rPr>
              <w:t xml:space="preserve">       SD: </w:t>
            </w:r>
            <w:r>
              <w:rPr>
                <w:rFonts w:ascii="consolas" w:hAnsi="consolas" w:eastAsia="consolas" w:cs="consolas"/>
                <w:sz w:val="18"/>
              </w:rPr>
              <w:t xml:space="preserve">90,247.18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-2432846.0</w:t>
            </w:r>
          </w:p>
        </w:tc>
        <w:tc>
          <w:tcPr>
            <w:tcW w:w="1170" w:type="dxa"/>
            <w:tcBorders>
              <w:top w:val="single" w:color="000000"/>
            </w:tcBorders>
          </w:tcPr>
          <w:p>
            <w:pPr>
              <w:spacing w:after="0"/>
              <w:jc w:val="right"/>
            </w:pPr>
            <w:r>
              <w:rPr>
                <w:rFonts w:ascii="consolas" w:hAnsi="consolas" w:eastAsia="consolas" w:cs="consolas"/>
                <w:sz w:val="16"/>
              </w:rPr>
              <w:t> 1428416.0</w:t>
            </w:r>
          </w:p>
        </w:tc>
        <w:tc>
          <w:tcPr>
            <w:tcW w:w="1170" w:type="dxa"/>
            <w:tcBorders>
              <w:top w:val="single" w:color="000000"/>
            </w:tcBorders>
          </w:tcPr>
          <w:p>
            <w:pPr>
              <w:spacing w:after="0"/>
              <w:jc w:val="right"/>
            </w:pPr>
            <w:r>
              <w:rPr>
                <w:rFonts w:ascii="consolas" w:hAnsi="consolas" w:eastAsia="consolas" w:cs="consolas"/>
                <w:sz w:val="16"/>
              </w:rPr>
              <w:t>  92,288.7</w:t>
            </w:r>
          </w:p>
        </w:tc>
        <w:tc>
          <w:tcPr>
            <w:tcW w:w="1170" w:type="dxa"/>
            <w:tcBorders>
              <w:top w:val="single" w:color="000000"/>
            </w:tcBorders>
          </w:tcPr>
          <w:p>
            <w:pPr>
              <w:spacing w:after="0"/>
              <w:jc w:val="right"/>
            </w:pPr>
            <w:r>
              <w:rPr>
                <w:rFonts w:ascii="consolas" w:hAnsi="consolas" w:eastAsia="consolas" w:cs="consolas"/>
                <w:sz w:val="16"/>
              </w:rPr>
              <w:t>  73,727.5</w:t>
            </w:r>
          </w:p>
        </w:tc>
        <w:tc>
          <w:tcPr>
            <w:tcW w:w="1170" w:type="dxa"/>
            <w:tcBorders>
              <w:top w:val="single" w:color="000000"/>
            </w:tcBorders>
          </w:tcPr>
          <w:p>
            <w:pPr>
              <w:spacing w:after="0"/>
              <w:jc w:val="right"/>
            </w:pPr>
            <w:r>
              <w:rPr>
                <w:rFonts w:ascii="consolas" w:hAnsi="consolas" w:eastAsia="consolas" w:cs="consolas"/>
                <w:sz w:val="16"/>
              </w:rPr>
              <w:t>  28,000.0</w:t>
            </w:r>
          </w:p>
        </w:tc>
        <w:tc>
          <w:tcPr>
            <w:tcW w:w="1170" w:type="dxa"/>
            <w:tcBorders>
              <w:top w:val="single" w:color="000000"/>
            </w:tcBorders>
          </w:tcPr>
          <w:p>
            <w:pPr>
              <w:spacing w:after="0"/>
              <w:jc w:val="right"/>
            </w:pPr>
            <w:r>
              <w:rPr>
                <w:rFonts w:ascii="consolas" w:hAnsi="consolas" w:eastAsia="consolas" w:cs="consolas"/>
                <w:sz w:val="16"/>
              </w:rPr>
              <w:t> 129,400.0</w:t>
            </w:r>
          </w:p>
        </w:tc>
        <w:tc>
          <w:tcPr>
            <w:tcW w:w="1170" w:type="dxa"/>
            <w:tcBorders>
              <w:top w:val="single" w:color="000000"/>
            </w:tcBorders>
          </w:tcPr>
          <w:p>
            <w:pPr>
              <w:spacing w:after="0"/>
              <w:jc w:val="right"/>
            </w:pPr>
            <w:r>
              <w:rPr>
                <w:rFonts w:ascii="consolas" w:hAnsi="consolas" w:eastAsia="consolas" w:cs="consolas"/>
                <w:sz w:val="16"/>
              </w:rPr>
              <w:t>  99,508.5</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30697540.0</w:t>
            </w:r>
          </w:p>
        </w:tc>
        <w:tc>
          <w:tcPr>
            <w:tcW w:w="1170" w:type="dxa"/>
          </w:tcPr>
          <w:p>
            <w:pPr>
              <w:spacing w:after="0"/>
              <w:jc w:val="right"/>
            </w:pPr>
            <w:r>
              <w:rPr>
                <w:rFonts w:ascii="consolas" w:hAnsi="consolas" w:eastAsia="consolas" w:cs="consolas"/>
                <w:sz w:val="16"/>
              </w:rPr>
              <w:t> 122,445.0</w:t>
            </w:r>
          </w:p>
        </w:tc>
        <w:tc>
          <w:tcPr>
            <w:tcW w:w="1170" w:type="dxa"/>
          </w:tcPr>
          <w:p>
            <w:pPr>
              <w:spacing w:after="0"/>
              <w:jc w:val="right"/>
            </w:pPr>
            <w:r>
              <w:rPr>
                <w:rFonts w:ascii="consolas" w:hAnsi="consolas" w:eastAsia="consolas" w:cs="consolas"/>
                <w:sz w:val="16"/>
              </w:rPr>
              <w:t> 107,279.9</w:t>
            </w:r>
          </w:p>
        </w:tc>
        <w:tc>
          <w:tcPr>
            <w:tcW w:w="1170" w:type="dxa"/>
          </w:tcPr>
          <w:p>
            <w:pPr>
              <w:spacing w:after="0"/>
              <w:jc w:val="right"/>
            </w:pPr>
            <w:r>
              <w:rPr>
                <w:rFonts w:ascii="consolas" w:hAnsi="consolas" w:eastAsia="consolas" w:cs="consolas"/>
                <w:sz w:val="16"/>
              </w:rPr>
              <w:t>  42,574.9</w:t>
            </w:r>
          </w:p>
        </w:tc>
        <w:tc>
          <w:tcPr>
            <w:tcW w:w="1170" w:type="dxa"/>
          </w:tcPr>
          <w:p>
            <w:pPr>
              <w:spacing w:after="0"/>
              <w:jc w:val="right"/>
            </w:pPr>
            <w:r>
              <w:rPr>
                <w:rFonts w:ascii="consolas" w:hAnsi="consolas" w:eastAsia="consolas" w:cs="consolas"/>
                <w:sz w:val="16"/>
              </w:rPr>
              <w:t> 168,315.9</w:t>
            </w:r>
          </w:p>
        </w:tc>
        <w:tc>
          <w:tcPr>
            <w:tcW w:w="1170" w:type="dxa"/>
          </w:tcPr>
          <w:p>
            <w:pPr>
              <w:spacing w:after="0"/>
              <w:jc w:val="right"/>
            </w:pPr>
            <w:r>
              <w:rPr>
                <w:rFonts w:ascii="consolas" w:hAnsi="consolas" w:eastAsia="consolas" w:cs="consolas"/>
                <w:sz w:val="16"/>
              </w:rPr>
              <w:t> 204,368.8</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10952850.0</w:t>
            </w:r>
          </w:p>
        </w:tc>
        <w:tc>
          <w:tcPr>
            <w:tcW w:w="1170" w:type="dxa"/>
          </w:tcPr>
          <w:p>
            <w:pPr>
              <w:spacing w:after="0"/>
              <w:jc w:val="right"/>
            </w:pPr>
            <w:r>
              <w:rPr>
                <w:rFonts w:ascii="consolas" w:hAnsi="consolas" w:eastAsia="consolas" w:cs="consolas"/>
                <w:sz w:val="16"/>
              </w:rPr>
              <w:t>  40,645.9</w:t>
            </w:r>
          </w:p>
        </w:tc>
        <w:tc>
          <w:tcPr>
            <w:tcW w:w="1170" w:type="dxa"/>
          </w:tcPr>
          <w:p>
            <w:pPr>
              <w:spacing w:after="0"/>
              <w:jc w:val="right"/>
            </w:pPr>
            <w:r>
              <w:rPr>
                <w:rFonts w:ascii="consolas" w:hAnsi="consolas" w:eastAsia="consolas" w:cs="consolas"/>
                <w:sz w:val="16"/>
              </w:rPr>
              <w:t>  30,856.0</w:t>
            </w:r>
          </w:p>
        </w:tc>
        <w:tc>
          <w:tcPr>
            <w:tcW w:w="1170" w:type="dxa"/>
          </w:tcPr>
          <w:p>
            <w:pPr>
              <w:spacing w:after="0"/>
              <w:jc w:val="right"/>
            </w:pPr>
            <w:r>
              <w:rPr>
                <w:rFonts w:ascii="consolas" w:hAnsi="consolas" w:eastAsia="consolas" w:cs="consolas"/>
                <w:sz w:val="16"/>
              </w:rPr>
              <w:t>   5,650.0</w:t>
            </w:r>
          </w:p>
        </w:tc>
        <w:tc>
          <w:tcPr>
            <w:tcW w:w="1170" w:type="dxa"/>
          </w:tcPr>
          <w:p>
            <w:pPr>
              <w:spacing w:after="0"/>
              <w:jc w:val="right"/>
            </w:pPr>
            <w:r>
              <w:rPr>
                <w:rFonts w:ascii="consolas" w:hAnsi="consolas" w:eastAsia="consolas" w:cs="consolas"/>
                <w:sz w:val="16"/>
              </w:rPr>
              <w:t>  56,625.0</w:t>
            </w:r>
          </w:p>
        </w:tc>
        <w:tc>
          <w:tcPr>
            <w:tcW w:w="1170" w:type="dxa"/>
          </w:tcPr>
          <w:p>
            <w:pPr>
              <w:spacing w:after="0"/>
              <w:jc w:val="right"/>
            </w:pPr>
            <w:r>
              <w:rPr>
                <w:rFonts w:ascii="consolas" w:hAnsi="consolas" w:eastAsia="consolas" w:cs="consolas"/>
                <w:sz w:val="16"/>
              </w:rPr>
              <w:t>  60,628.3</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-51,784.4</w:t>
            </w:r>
          </w:p>
        </w:tc>
        <w:tc>
          <w:tcPr>
            <w:tcW w:w="1170" w:type="dxa"/>
          </w:tcPr>
          <w:p>
            <w:pPr>
              <w:spacing w:after="0"/>
              <w:jc w:val="right"/>
            </w:pPr>
            <w:r>
              <w:rPr>
                <w:rFonts w:ascii="consolas" w:hAnsi="consolas" w:eastAsia="consolas" w:cs="consolas"/>
                <w:sz w:val="16"/>
              </w:rPr>
              <w:t> 1387727.2</w:t>
            </w:r>
          </w:p>
        </w:tc>
        <w:tc>
          <w:tcPr>
            <w:tcW w:w="1170" w:type="dxa"/>
          </w:tcPr>
          <w:p>
            <w:pPr>
              <w:spacing w:after="0"/>
              <w:jc w:val="right"/>
            </w:pPr>
            <w:r>
              <w:rPr>
                <w:rFonts w:ascii="consolas" w:hAnsi="consolas" w:eastAsia="consolas" w:cs="consolas"/>
                <w:sz w:val="16"/>
              </w:rPr>
              <w:t>   3,486.2</w:t>
            </w:r>
          </w:p>
        </w:tc>
        <w:tc>
          <w:tcPr>
            <w:tcW w:w="1170" w:type="dxa"/>
          </w:tcPr>
          <w:p>
            <w:pPr>
              <w:spacing w:after="0"/>
              <w:jc w:val="right"/>
            </w:pPr>
            <w:r>
              <w:rPr>
                <w:rFonts w:ascii="consolas" w:hAnsi="consolas" w:eastAsia="consolas" w:cs="consolas"/>
                <w:sz w:val="16"/>
              </w:rPr>
              <w:t>   2,796.6</w:t>
            </w:r>
          </w:p>
        </w:tc>
        <w:tc>
          <w:tcPr>
            <w:tcW w:w="1170" w:type="dxa"/>
          </w:tcPr>
          <w:p>
            <w:pPr>
              <w:spacing w:after="0"/>
              <w:jc w:val="right"/>
            </w:pPr>
            <w:r>
              <w:rPr>
                <w:rFonts w:ascii="consolas" w:hAnsi="consolas" w:eastAsia="consolas" w:cs="consolas"/>
                <w:sz w:val="16"/>
              </w:rPr>
              <w:t>   1,615.3</w:t>
            </w:r>
          </w:p>
        </w:tc>
        <w:tc>
          <w:tcPr>
            <w:tcW w:w="1170" w:type="dxa"/>
          </w:tcPr>
          <w:p>
            <w:pPr>
              <w:spacing w:after="0"/>
              <w:jc w:val="right"/>
            </w:pPr>
            <w:r>
              <w:rPr>
                <w:rFonts w:ascii="consolas" w:hAnsi="consolas" w:eastAsia="consolas" w:cs="consolas"/>
                <w:sz w:val="16"/>
              </w:rPr>
              <w:t>   4,570.0</w:t>
            </w:r>
          </w:p>
        </w:tc>
        <w:tc>
          <w:tcPr>
            <w:tcW w:w="1170" w:type="dxa"/>
          </w:tcPr>
          <w:p>
            <w:pPr>
              <w:spacing w:after="0"/>
              <w:jc w:val="right"/>
            </w:pPr>
            <w:r>
              <w:rPr>
                <w:rFonts w:ascii="consolas" w:hAnsi="consolas" w:eastAsia="consolas" w:cs="consolas"/>
                <w:sz w:val="16"/>
              </w:rPr>
              <w:t>   5,207.2</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0.0</w:t>
            </w:r>
          </w:p>
        </w:tc>
        <w:tc>
          <w:tcPr>
            <w:tcW w:w="1170" w:type="dxa"/>
            <w:tcBorders>
              <w:bottom w:val="single" w:color="000000"/>
            </w:tcBorders>
          </w:tcPr>
          <w:p>
            <w:pPr>
              <w:spacing w:after="0"/>
              <w:jc w:val="right"/>
            </w:pPr>
            <w:r>
              <w:rPr>
                <w:rFonts w:ascii="consolas" w:hAnsi="consolas" w:eastAsia="consolas" w:cs="consolas"/>
                <w:sz w:val="16"/>
              </w:rPr>
              <w:t> 3911100.0</w:t>
            </w:r>
          </w:p>
        </w:tc>
        <w:tc>
          <w:tcPr>
            <w:tcW w:w="1170" w:type="dxa"/>
            <w:tcBorders>
              <w:bottom w:val="single" w:color="000000"/>
            </w:tcBorders>
          </w:tcPr>
          <w:p>
            <w:pPr>
              <w:spacing w:after="0"/>
              <w:jc w:val="right"/>
            </w:pPr>
            <w:r>
              <w:rPr>
                <w:rFonts w:ascii="consolas" w:hAnsi="consolas" w:eastAsia="consolas" w:cs="consolas"/>
                <w:sz w:val="16"/>
              </w:rPr>
              <w:t>   4,941.4</w:t>
            </w:r>
          </w:p>
        </w:tc>
        <w:tc>
          <w:tcPr>
            <w:tcW w:w="1170" w:type="dxa"/>
            <w:tcBorders>
              <w:bottom w:val="single" w:color="000000"/>
            </w:tcBorders>
          </w:tcPr>
          <w:p>
            <w:pPr>
              <w:spacing w:after="0"/>
              <w:jc w:val="right"/>
            </w:pPr>
            <w:r>
              <w:rPr>
                <w:rFonts w:ascii="consolas" w:hAnsi="consolas" w:eastAsia="consolas" w:cs="consolas"/>
                <w:sz w:val="16"/>
              </w:rPr>
              <w:t>   4,000.0</w:t>
            </w:r>
          </w:p>
        </w:tc>
        <w:tc>
          <w:tcPr>
            <w:tcW w:w="1170" w:type="dxa"/>
            <w:tcBorders>
              <w:bottom w:val="single" w:color="000000"/>
            </w:tcBorders>
          </w:tcPr>
          <w:p>
            <w:pPr>
              <w:spacing w:after="0"/>
              <w:jc w:val="right"/>
            </w:pPr>
            <w:r>
              <w:rPr>
                <w:rFonts w:ascii="consolas" w:hAnsi="consolas" w:eastAsia="consolas" w:cs="consolas"/>
                <w:sz w:val="16"/>
              </w:rPr>
              <w:t>   2,600.0</w:t>
            </w:r>
          </w:p>
        </w:tc>
        <w:tc>
          <w:tcPr>
            <w:tcW w:w="1170" w:type="dxa"/>
            <w:tcBorders>
              <w:bottom w:val="single" w:color="000000"/>
            </w:tcBorders>
          </w:tcPr>
          <w:p>
            <w:pPr>
              <w:spacing w:after="0"/>
              <w:jc w:val="right"/>
            </w:pPr>
            <w:r>
              <w:rPr>
                <w:rFonts w:ascii="consolas" w:hAnsi="consolas" w:eastAsia="consolas" w:cs="consolas"/>
                <w:sz w:val="16"/>
              </w:rPr>
              <w:t>   5,820.9</w:t>
            </w:r>
          </w:p>
        </w:tc>
        <w:tc>
          <w:tcPr>
            <w:tcW w:w="1170" w:type="dxa"/>
            <w:tcBorders>
              <w:bottom w:val="single" w:color="000000"/>
            </w:tcBorders>
          </w:tcPr>
          <w:p>
            <w:pPr>
              <w:spacing w:after="0"/>
              <w:jc w:val="right"/>
            </w:pPr>
            <w:r>
              <w:rPr>
                <w:rFonts w:ascii="consolas" w:hAnsi="consolas" w:eastAsia="consolas" w:cs="consolas"/>
                <w:sz w:val="16"/>
              </w:rPr>
              <w:t>  20,922.8</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-2432846.0</w:t>
            </w:r>
          </w:p>
        </w:tc>
        <w:tc>
          <w:tcPr>
            <w:tcW w:w="1170" w:type="dxa"/>
            <w:tcBorders>
              <w:top w:val="single" w:color="000000"/>
              <w:bottom w:val="single" w:color="000000"/>
            </w:tcBorders>
          </w:tcPr>
          <w:p>
            <w:pPr>
              <w:spacing w:after="0"/>
              <w:jc w:val="right"/>
            </w:pPr>
            <w:r>
              <w:rPr>
                <w:rFonts w:ascii="consolas" w:hAnsi="consolas" w:eastAsia="consolas" w:cs="consolas"/>
                <w:sz w:val="16"/>
              </w:rPr>
              <w:t>30697540.0</w:t>
            </w:r>
          </w:p>
        </w:tc>
        <w:tc>
          <w:tcPr>
            <w:tcW w:w="1170" w:type="dxa"/>
            <w:tcBorders>
              <w:top w:val="single" w:color="000000"/>
              <w:bottom w:val="single" w:color="000000"/>
            </w:tcBorders>
          </w:tcPr>
          <w:p>
            <w:pPr>
              <w:spacing w:after="0"/>
              <w:jc w:val="right"/>
            </w:pPr>
            <w:r>
              <w:rPr>
                <w:rFonts w:ascii="consolas" w:hAnsi="consolas" w:eastAsia="consolas" w:cs="consolas"/>
                <w:sz w:val="16"/>
              </w:rPr>
              <w:t>  40,296.1</w:t>
            </w:r>
          </w:p>
        </w:tc>
        <w:tc>
          <w:tcPr>
            <w:tcW w:w="1170" w:type="dxa"/>
            <w:tcBorders>
              <w:top w:val="single" w:color="000000"/>
              <w:bottom w:val="single" w:color="000000"/>
            </w:tcBorders>
          </w:tcPr>
          <w:p>
            <w:pPr>
              <w:spacing w:after="0"/>
              <w:jc w:val="right"/>
            </w:pPr>
            <w:r>
              <w:rPr>
                <w:rFonts w:ascii="consolas" w:hAnsi="consolas" w:eastAsia="consolas" w:cs="consolas"/>
                <w:sz w:val="16"/>
              </w:rPr>
              <w:t>   7,264.9</w:t>
            </w:r>
          </w:p>
        </w:tc>
        <w:tc>
          <w:tcPr>
            <w:tcW w:w="1170" w:type="dxa"/>
            <w:tcBorders>
              <w:top w:val="single" w:color="000000"/>
              <w:bottom w:val="single" w:color="000000"/>
            </w:tcBorders>
          </w:tcPr>
          <w:p>
            <w:pPr>
              <w:spacing w:after="0"/>
              <w:jc w:val="right"/>
            </w:pPr>
            <w:r>
              <w:rPr>
                <w:rFonts w:ascii="consolas" w:hAnsi="consolas" w:eastAsia="consolas" w:cs="consolas"/>
                <w:sz w:val="16"/>
              </w:rPr>
              <w:t>   2,231.6</w:t>
            </w:r>
          </w:p>
        </w:tc>
        <w:tc>
          <w:tcPr>
            <w:tcW w:w="1170" w:type="dxa"/>
            <w:tcBorders>
              <w:top w:val="single" w:color="000000"/>
              <w:bottom w:val="single" w:color="000000"/>
            </w:tcBorders>
          </w:tcPr>
          <w:p>
            <w:pPr>
              <w:spacing w:after="0"/>
              <w:jc w:val="right"/>
            </w:pPr>
            <w:r>
              <w:rPr>
                <w:rFonts w:ascii="consolas" w:hAnsi="consolas" w:eastAsia="consolas" w:cs="consolas"/>
                <w:sz w:val="16"/>
              </w:rPr>
              <w:t>  53,627.0</w:t>
            </w:r>
          </w:p>
        </w:tc>
        <w:tc>
          <w:tcPr>
            <w:tcW w:w="1170" w:type="dxa"/>
            <w:tcBorders>
              <w:top w:val="single" w:color="000000"/>
              <w:bottom w:val="single" w:color="000000"/>
            </w:tcBorders>
          </w:tcPr>
          <w:p>
            <w:pPr>
              <w:spacing w:after="0"/>
              <w:jc w:val="right"/>
            </w:pPr>
            <w:r>
              <w:rPr>
                <w:rFonts w:ascii="consolas" w:hAnsi="consolas" w:eastAsia="consolas" w:cs="consolas"/>
                <w:sz w:val="16"/>
              </w:rPr>
              <w:t>  90,247.2</w:t>
            </w:r>
          </w:p>
        </w:tc>
      </w:tr>
    </w:tbl>
    <w:p>
      <w:r>
        <w:t/>
      </w:r>
    </w:p>
    <w:p>
      <w:r>
        <w:t/>
      </w:r>
      <w:r>
        <w:t xml:space="preserve"/>
        <w:br w:type="textWrapping"/>
      </w:r>
    </w:p>
    <w:p>
      <w:pPr>
        <w:shd w:val="solid" w:color="B0C4DE" w:fill=""/>
      </w:pPr>
      <w:r>
        <w:t/>
      </w:r>
      <w:r>
        <w:rPr>
          <w:b w:val="true"/>
          <w:sz w:val="26"/>
        </w:rPr>
        <w:t xml:space="preserve">hhinc_pypost</w:t>
      </w:r>
    </w:p>
    <w:p>
      <w:pPr>
        <w:rPr>
          <w:color w:val="4682B4"/>
        </w:rPr>
      </w:pPr>
      <w:r>
        <w:t/>
      </w:r>
      <w:r>
        <w:rPr>
          <w:rFonts/>
          <w:color w:val="4682B4"/>
        </w:rPr>
        <w:t xml:space="preserve">HH income(prev. month, post)</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hhinc_pypost</w:t>
              <w:br w:type="textWrapping"/>
            </w:r>
            <w:r>
              <w:rPr>
                <w:rFonts w:ascii="consolas" w:hAnsi="consolas" w:eastAsia="consolas" w:cs="consolas"/>
                <w:b w:val="true"/>
                <w:sz w:val="18"/>
              </w:rPr>
              <w:t xml:space="preserve">       Label: </w:t>
            </w:r>
            <w:r>
              <w:rPr>
                <w:rFonts w:ascii="consolas" w:hAnsi="consolas" w:eastAsia="consolas" w:cs="consolas"/>
                <w:sz w:val="18"/>
              </w:rPr>
              <w:t xml:space="preserve">HH income(prev. month, post)</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449539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313,610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35,059.20      </w:t>
              <w:br w:type="textWrapping"/>
            </w:r>
            <w:r>
              <w:rPr>
                <w:rFonts w:ascii="consolas" w:hAnsi="consolas" w:eastAsia="consolas" w:cs="consolas"/>
                <w:b w:val="true"/>
                <w:sz w:val="18"/>
              </w:rPr>
              <w:t xml:space="preserve">       SD: </w:t>
            </w:r>
            <w:r>
              <w:rPr>
                <w:rFonts w:ascii="consolas" w:hAnsi="consolas" w:eastAsia="consolas" w:cs="consolas"/>
                <w:sz w:val="18"/>
              </w:rPr>
              <w:t xml:space="preserve">62,876.53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-2431482.0</w:t>
            </w:r>
          </w:p>
        </w:tc>
        <w:tc>
          <w:tcPr>
            <w:tcW w:w="1170" w:type="dxa"/>
            <w:tcBorders>
              <w:top w:val="single" w:color="000000"/>
            </w:tcBorders>
          </w:tcPr>
          <w:p>
            <w:pPr>
              <w:spacing w:after="0"/>
              <w:jc w:val="right"/>
            </w:pPr>
            <w:r>
              <w:rPr>
                <w:rFonts w:ascii="consolas" w:hAnsi="consolas" w:eastAsia="consolas" w:cs="consolas"/>
                <w:sz w:val="16"/>
              </w:rPr>
              <w:t> 1012846.0</w:t>
            </w:r>
          </w:p>
        </w:tc>
        <w:tc>
          <w:tcPr>
            <w:tcW w:w="1170" w:type="dxa"/>
            <w:tcBorders>
              <w:top w:val="single" w:color="000000"/>
            </w:tcBorders>
          </w:tcPr>
          <w:p>
            <w:pPr>
              <w:spacing w:after="0"/>
              <w:jc w:val="right"/>
            </w:pPr>
            <w:r>
              <w:rPr>
                <w:rFonts w:ascii="consolas" w:hAnsi="consolas" w:eastAsia="consolas" w:cs="consolas"/>
                <w:sz w:val="16"/>
              </w:rPr>
              <w:t>  82,974.9</w:t>
            </w:r>
          </w:p>
        </w:tc>
        <w:tc>
          <w:tcPr>
            <w:tcW w:w="1170" w:type="dxa"/>
            <w:tcBorders>
              <w:top w:val="single" w:color="000000"/>
            </w:tcBorders>
          </w:tcPr>
          <w:p>
            <w:pPr>
              <w:spacing w:after="0"/>
              <w:jc w:val="right"/>
            </w:pPr>
            <w:r>
              <w:rPr>
                <w:rFonts w:ascii="consolas" w:hAnsi="consolas" w:eastAsia="consolas" w:cs="consolas"/>
                <w:sz w:val="16"/>
              </w:rPr>
              <w:t>  70,323.0</w:t>
            </w:r>
          </w:p>
        </w:tc>
        <w:tc>
          <w:tcPr>
            <w:tcW w:w="1170" w:type="dxa"/>
            <w:tcBorders>
              <w:top w:val="single" w:color="000000"/>
            </w:tcBorders>
          </w:tcPr>
          <w:p>
            <w:pPr>
              <w:spacing w:after="0"/>
              <w:jc w:val="right"/>
            </w:pPr>
            <w:r>
              <w:rPr>
                <w:rFonts w:ascii="consolas" w:hAnsi="consolas" w:eastAsia="consolas" w:cs="consolas"/>
                <w:sz w:val="16"/>
              </w:rPr>
              <w:t>  40,584.0</w:t>
            </w:r>
          </w:p>
        </w:tc>
        <w:tc>
          <w:tcPr>
            <w:tcW w:w="1170" w:type="dxa"/>
            <w:tcBorders>
              <w:top w:val="single" w:color="000000"/>
            </w:tcBorders>
          </w:tcPr>
          <w:p>
            <w:pPr>
              <w:spacing w:after="0"/>
              <w:jc w:val="right"/>
            </w:pPr>
            <w:r>
              <w:rPr>
                <w:rFonts w:ascii="consolas" w:hAnsi="consolas" w:eastAsia="consolas" w:cs="consolas"/>
                <w:sz w:val="16"/>
              </w:rPr>
              <w:t> 108,624.0</w:t>
            </w:r>
          </w:p>
        </w:tc>
        <w:tc>
          <w:tcPr>
            <w:tcW w:w="1170" w:type="dxa"/>
            <w:tcBorders>
              <w:top w:val="single" w:color="000000"/>
            </w:tcBorders>
          </w:tcPr>
          <w:p>
            <w:pPr>
              <w:spacing w:after="0"/>
              <w:jc w:val="right"/>
            </w:pPr>
            <w:r>
              <w:rPr>
                <w:rFonts w:ascii="consolas" w:hAnsi="consolas" w:eastAsia="consolas" w:cs="consolas"/>
                <w:sz w:val="16"/>
              </w:rPr>
              <w:t>  65,938.0</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810,480.0</w:t>
            </w:r>
          </w:p>
        </w:tc>
        <w:tc>
          <w:tcPr>
            <w:tcW w:w="1170" w:type="dxa"/>
          </w:tcPr>
          <w:p>
            <w:pPr>
              <w:spacing w:after="0"/>
              <w:jc w:val="right"/>
            </w:pPr>
            <w:r>
              <w:rPr>
                <w:rFonts w:ascii="consolas" w:hAnsi="consolas" w:eastAsia="consolas" w:cs="consolas"/>
                <w:sz w:val="16"/>
              </w:rPr>
              <w:t>   4,355.7</w:t>
            </w:r>
          </w:p>
        </w:tc>
        <w:tc>
          <w:tcPr>
            <w:tcW w:w="1170" w:type="dxa"/>
          </w:tcPr>
          <w:p>
            <w:pPr>
              <w:spacing w:after="0"/>
              <w:jc w:val="right"/>
            </w:pPr>
            <w:r>
              <w:rPr>
                <w:rFonts w:ascii="consolas" w:hAnsi="consolas" w:eastAsia="consolas" w:cs="consolas"/>
                <w:sz w:val="16"/>
              </w:rPr>
              <w:t>   3,480.0</w:t>
            </w:r>
          </w:p>
        </w:tc>
        <w:tc>
          <w:tcPr>
            <w:tcW w:w="1170" w:type="dxa"/>
          </w:tcPr>
          <w:p>
            <w:pPr>
              <w:spacing w:after="0"/>
              <w:jc w:val="right"/>
            </w:pPr>
            <w:r>
              <w:rPr>
                <w:rFonts w:ascii="consolas" w:hAnsi="consolas" w:eastAsia="consolas" w:cs="consolas"/>
                <w:sz w:val="16"/>
              </w:rPr>
              <w:t>   1,800.0</w:t>
            </w:r>
          </w:p>
        </w:tc>
        <w:tc>
          <w:tcPr>
            <w:tcW w:w="1170" w:type="dxa"/>
          </w:tcPr>
          <w:p>
            <w:pPr>
              <w:spacing w:after="0"/>
              <w:jc w:val="right"/>
            </w:pPr>
            <w:r>
              <w:rPr>
                <w:rFonts w:ascii="consolas" w:hAnsi="consolas" w:eastAsia="consolas" w:cs="consolas"/>
                <w:sz w:val="16"/>
              </w:rPr>
              <w:t>   5,764.0</w:t>
            </w:r>
          </w:p>
        </w:tc>
        <w:tc>
          <w:tcPr>
            <w:tcW w:w="1170" w:type="dxa"/>
          </w:tcPr>
          <w:p>
            <w:pPr>
              <w:spacing w:after="0"/>
              <w:jc w:val="right"/>
            </w:pPr>
            <w:r>
              <w:rPr>
                <w:rFonts w:ascii="consolas" w:hAnsi="consolas" w:eastAsia="consolas" w:cs="consolas"/>
                <w:sz w:val="16"/>
              </w:rPr>
              <w:t>   4,884.7</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-971,399.0</w:t>
            </w:r>
          </w:p>
        </w:tc>
        <w:tc>
          <w:tcPr>
            <w:tcW w:w="1170" w:type="dxa"/>
          </w:tcPr>
          <w:p>
            <w:pPr>
              <w:spacing w:after="0"/>
              <w:jc w:val="right"/>
            </w:pPr>
            <w:r>
              <w:rPr>
                <w:rFonts w:ascii="consolas" w:hAnsi="consolas" w:eastAsia="consolas" w:cs="consolas"/>
                <w:sz w:val="16"/>
              </w:rPr>
              <w:t> 6317099.0</w:t>
            </w:r>
          </w:p>
        </w:tc>
        <w:tc>
          <w:tcPr>
            <w:tcW w:w="1170" w:type="dxa"/>
          </w:tcPr>
          <w:p>
            <w:pPr>
              <w:spacing w:after="0"/>
              <w:jc w:val="right"/>
            </w:pPr>
            <w:r>
              <w:rPr>
                <w:rFonts w:ascii="consolas" w:hAnsi="consolas" w:eastAsia="consolas" w:cs="consolas"/>
                <w:sz w:val="16"/>
              </w:rPr>
              <w:t>  45,280.3</w:t>
            </w:r>
          </w:p>
        </w:tc>
        <w:tc>
          <w:tcPr>
            <w:tcW w:w="1170" w:type="dxa"/>
          </w:tcPr>
          <w:p>
            <w:pPr>
              <w:spacing w:after="0"/>
              <w:jc w:val="right"/>
            </w:pPr>
            <w:r>
              <w:rPr>
                <w:rFonts w:ascii="consolas" w:hAnsi="consolas" w:eastAsia="consolas" w:cs="consolas"/>
                <w:sz w:val="16"/>
              </w:rPr>
              <w:t>  27,400.0</w:t>
            </w:r>
          </w:p>
        </w:tc>
        <w:tc>
          <w:tcPr>
            <w:tcW w:w="1170" w:type="dxa"/>
          </w:tcPr>
          <w:p>
            <w:pPr>
              <w:spacing w:after="0"/>
              <w:jc w:val="right"/>
            </w:pPr>
            <w:r>
              <w:rPr>
                <w:rFonts w:ascii="consolas" w:hAnsi="consolas" w:eastAsia="consolas" w:cs="consolas"/>
                <w:sz w:val="16"/>
              </w:rPr>
              <w:t>  11,900.0</w:t>
            </w:r>
          </w:p>
        </w:tc>
        <w:tc>
          <w:tcPr>
            <w:tcW w:w="1170" w:type="dxa"/>
          </w:tcPr>
          <w:p>
            <w:pPr>
              <w:spacing w:after="0"/>
              <w:jc w:val="right"/>
            </w:pPr>
            <w:r>
              <w:rPr>
                <w:rFonts w:ascii="consolas" w:hAnsi="consolas" w:eastAsia="consolas" w:cs="consolas"/>
                <w:sz w:val="16"/>
              </w:rPr>
              <w:t>  56,300.0</w:t>
            </w:r>
          </w:p>
        </w:tc>
        <w:tc>
          <w:tcPr>
            <w:tcW w:w="1170" w:type="dxa"/>
          </w:tcPr>
          <w:p>
            <w:pPr>
              <w:spacing w:after="0"/>
              <w:jc w:val="right"/>
            </w:pPr>
            <w:r>
              <w:rPr>
                <w:rFonts w:ascii="consolas" w:hAnsi="consolas" w:eastAsia="consolas" w:cs="consolas"/>
                <w:sz w:val="16"/>
              </w:rPr>
              <w:t>  72,736.4</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19491720.0</w:t>
            </w:r>
          </w:p>
        </w:tc>
        <w:tc>
          <w:tcPr>
            <w:tcW w:w="1170" w:type="dxa"/>
          </w:tcPr>
          <w:p>
            <w:pPr>
              <w:spacing w:after="0"/>
              <w:jc w:val="right"/>
            </w:pPr>
            <w:r>
              <w:rPr>
                <w:rFonts w:ascii="consolas" w:hAnsi="consolas" w:eastAsia="consolas" w:cs="consolas"/>
                <w:sz w:val="16"/>
              </w:rPr>
              <w:t>  98,084.7</w:t>
            </w:r>
          </w:p>
        </w:tc>
        <w:tc>
          <w:tcPr>
            <w:tcW w:w="1170" w:type="dxa"/>
          </w:tcPr>
          <w:p>
            <w:pPr>
              <w:spacing w:after="0"/>
              <w:jc w:val="right"/>
            </w:pPr>
            <w:r>
              <w:rPr>
                <w:rFonts w:ascii="consolas" w:hAnsi="consolas" w:eastAsia="consolas" w:cs="consolas"/>
                <w:sz w:val="16"/>
              </w:rPr>
              <w:t>  86,001.1</w:t>
            </w:r>
          </w:p>
        </w:tc>
        <w:tc>
          <w:tcPr>
            <w:tcW w:w="1170" w:type="dxa"/>
          </w:tcPr>
          <w:p>
            <w:pPr>
              <w:spacing w:after="0"/>
              <w:jc w:val="right"/>
            </w:pPr>
            <w:r>
              <w:rPr>
                <w:rFonts w:ascii="consolas" w:hAnsi="consolas" w:eastAsia="consolas" w:cs="consolas"/>
                <w:sz w:val="16"/>
              </w:rPr>
              <w:t>  53,974.2</w:t>
            </w:r>
          </w:p>
        </w:tc>
        <w:tc>
          <w:tcPr>
            <w:tcW w:w="1170" w:type="dxa"/>
          </w:tcPr>
          <w:p>
            <w:pPr>
              <w:spacing w:after="0"/>
              <w:jc w:val="right"/>
            </w:pPr>
            <w:r>
              <w:rPr>
                <w:rFonts w:ascii="consolas" w:hAnsi="consolas" w:eastAsia="consolas" w:cs="consolas"/>
                <w:sz w:val="16"/>
              </w:rPr>
              <w:t> 123,511.5</w:t>
            </w:r>
          </w:p>
        </w:tc>
        <w:tc>
          <w:tcPr>
            <w:tcW w:w="1170" w:type="dxa"/>
          </w:tcPr>
          <w:p>
            <w:pPr>
              <w:spacing w:after="0"/>
              <w:jc w:val="right"/>
            </w:pPr>
            <w:r>
              <w:rPr>
                <w:rFonts w:ascii="consolas" w:hAnsi="consolas" w:eastAsia="consolas" w:cs="consolas"/>
                <w:sz w:val="16"/>
              </w:rPr>
              <w:t> 131,773.6</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8061738.0</w:t>
            </w:r>
          </w:p>
        </w:tc>
        <w:tc>
          <w:tcPr>
            <w:tcW w:w="1170" w:type="dxa"/>
          </w:tcPr>
          <w:p>
            <w:pPr>
              <w:spacing w:after="0"/>
              <w:jc w:val="right"/>
            </w:pPr>
            <w:r>
              <w:rPr>
                <w:rFonts w:ascii="consolas" w:hAnsi="consolas" w:eastAsia="consolas" w:cs="consolas"/>
                <w:sz w:val="16"/>
              </w:rPr>
              <w:t>  35,402.7</w:t>
            </w:r>
          </w:p>
        </w:tc>
        <w:tc>
          <w:tcPr>
            <w:tcW w:w="1170" w:type="dxa"/>
          </w:tcPr>
          <w:p>
            <w:pPr>
              <w:spacing w:after="0"/>
              <w:jc w:val="right"/>
            </w:pPr>
            <w:r>
              <w:rPr>
                <w:rFonts w:ascii="consolas" w:hAnsi="consolas" w:eastAsia="consolas" w:cs="consolas"/>
                <w:sz w:val="16"/>
              </w:rPr>
              <w:t>  29,450.0</w:t>
            </w:r>
          </w:p>
        </w:tc>
        <w:tc>
          <w:tcPr>
            <w:tcW w:w="1170" w:type="dxa"/>
          </w:tcPr>
          <w:p>
            <w:pPr>
              <w:spacing w:after="0"/>
              <w:jc w:val="right"/>
            </w:pPr>
            <w:r>
              <w:rPr>
                <w:rFonts w:ascii="consolas" w:hAnsi="consolas" w:eastAsia="consolas" w:cs="consolas"/>
                <w:sz w:val="16"/>
              </w:rPr>
              <w:t>  18,389.0</w:t>
            </w:r>
          </w:p>
        </w:tc>
        <w:tc>
          <w:tcPr>
            <w:tcW w:w="1170" w:type="dxa"/>
          </w:tcPr>
          <w:p>
            <w:pPr>
              <w:spacing w:after="0"/>
              <w:jc w:val="right"/>
            </w:pPr>
            <w:r>
              <w:rPr>
                <w:rFonts w:ascii="consolas" w:hAnsi="consolas" w:eastAsia="consolas" w:cs="consolas"/>
                <w:sz w:val="16"/>
              </w:rPr>
              <w:t>  45,018.5</w:t>
            </w:r>
          </w:p>
        </w:tc>
        <w:tc>
          <w:tcPr>
            <w:tcW w:w="1170" w:type="dxa"/>
          </w:tcPr>
          <w:p>
            <w:pPr>
              <w:spacing w:after="0"/>
              <w:jc w:val="right"/>
            </w:pPr>
            <w:r>
              <w:rPr>
                <w:rFonts w:ascii="consolas" w:hAnsi="consolas" w:eastAsia="consolas" w:cs="consolas"/>
                <w:sz w:val="16"/>
              </w:rPr>
              <w:t>  38,190.2</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-51,971.5</w:t>
            </w:r>
          </w:p>
        </w:tc>
        <w:tc>
          <w:tcPr>
            <w:tcW w:w="1170" w:type="dxa"/>
          </w:tcPr>
          <w:p>
            <w:pPr>
              <w:spacing w:after="0"/>
              <w:jc w:val="right"/>
            </w:pPr>
            <w:r>
              <w:rPr>
                <w:rFonts w:ascii="consolas" w:hAnsi="consolas" w:eastAsia="consolas" w:cs="consolas"/>
                <w:sz w:val="16"/>
              </w:rPr>
              <w:t> 786,460.2</w:t>
            </w:r>
          </w:p>
        </w:tc>
        <w:tc>
          <w:tcPr>
            <w:tcW w:w="1170" w:type="dxa"/>
          </w:tcPr>
          <w:p>
            <w:pPr>
              <w:spacing w:after="0"/>
              <w:jc w:val="right"/>
            </w:pPr>
            <w:r>
              <w:rPr>
                <w:rFonts w:ascii="consolas" w:hAnsi="consolas" w:eastAsia="consolas" w:cs="consolas"/>
                <w:sz w:val="16"/>
              </w:rPr>
              <w:t>   3,340.5</w:t>
            </w:r>
          </w:p>
        </w:tc>
        <w:tc>
          <w:tcPr>
            <w:tcW w:w="1170" w:type="dxa"/>
          </w:tcPr>
          <w:p>
            <w:pPr>
              <w:spacing w:after="0"/>
              <w:jc w:val="right"/>
            </w:pPr>
            <w:r>
              <w:rPr>
                <w:rFonts w:ascii="consolas" w:hAnsi="consolas" w:eastAsia="consolas" w:cs="consolas"/>
                <w:sz w:val="16"/>
              </w:rPr>
              <w:t>   2,793.4</w:t>
            </w:r>
          </w:p>
        </w:tc>
        <w:tc>
          <w:tcPr>
            <w:tcW w:w="1170" w:type="dxa"/>
          </w:tcPr>
          <w:p>
            <w:pPr>
              <w:spacing w:after="0"/>
              <w:jc w:val="right"/>
            </w:pPr>
            <w:r>
              <w:rPr>
                <w:rFonts w:ascii="consolas" w:hAnsi="consolas" w:eastAsia="consolas" w:cs="consolas"/>
                <w:sz w:val="16"/>
              </w:rPr>
              <w:t>   1,765.9</w:t>
            </w:r>
          </w:p>
        </w:tc>
        <w:tc>
          <w:tcPr>
            <w:tcW w:w="1170" w:type="dxa"/>
          </w:tcPr>
          <w:p>
            <w:pPr>
              <w:spacing w:after="0"/>
              <w:jc w:val="right"/>
            </w:pPr>
            <w:r>
              <w:rPr>
                <w:rFonts w:ascii="consolas" w:hAnsi="consolas" w:eastAsia="consolas" w:cs="consolas"/>
                <w:sz w:val="16"/>
              </w:rPr>
              <w:t>   4,177.1</w:t>
            </w:r>
          </w:p>
        </w:tc>
        <w:tc>
          <w:tcPr>
            <w:tcW w:w="1170" w:type="dxa"/>
          </w:tcPr>
          <w:p>
            <w:pPr>
              <w:spacing w:after="0"/>
              <w:jc w:val="right"/>
            </w:pPr>
            <w:r>
              <w:rPr>
                <w:rFonts w:ascii="consolas" w:hAnsi="consolas" w:eastAsia="consolas" w:cs="consolas"/>
                <w:sz w:val="16"/>
              </w:rPr>
              <w:t>   4,994.2</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0.0</w:t>
            </w:r>
          </w:p>
        </w:tc>
        <w:tc>
          <w:tcPr>
            <w:tcW w:w="1170" w:type="dxa"/>
            <w:tcBorders>
              <w:bottom w:val="single" w:color="000000"/>
            </w:tcBorders>
          </w:tcPr>
          <w:p>
            <w:pPr>
              <w:spacing w:after="0"/>
              <w:jc w:val="right"/>
            </w:pPr>
            <w:r>
              <w:rPr>
                <w:rFonts w:ascii="consolas" w:hAnsi="consolas" w:eastAsia="consolas" w:cs="consolas"/>
                <w:sz w:val="16"/>
              </w:rPr>
              <w:t> 346,998.0</w:t>
            </w:r>
          </w:p>
        </w:tc>
        <w:tc>
          <w:tcPr>
            <w:tcW w:w="1170" w:type="dxa"/>
            <w:tcBorders>
              <w:bottom w:val="single" w:color="000000"/>
            </w:tcBorders>
          </w:tcPr>
          <w:p>
            <w:pPr>
              <w:spacing w:after="0"/>
              <w:jc w:val="right"/>
            </w:pPr>
            <w:r>
              <w:rPr>
                <w:rFonts w:ascii="consolas" w:hAnsi="consolas" w:eastAsia="consolas" w:cs="consolas"/>
                <w:sz w:val="16"/>
              </w:rPr>
              <w:t>   3,293.7</w:t>
            </w:r>
          </w:p>
        </w:tc>
        <w:tc>
          <w:tcPr>
            <w:tcW w:w="1170" w:type="dxa"/>
            <w:tcBorders>
              <w:bottom w:val="single" w:color="000000"/>
            </w:tcBorders>
          </w:tcPr>
          <w:p>
            <w:pPr>
              <w:spacing w:after="0"/>
              <w:jc w:val="right"/>
            </w:pPr>
            <w:r>
              <w:rPr>
                <w:rFonts w:ascii="consolas" w:hAnsi="consolas" w:eastAsia="consolas" w:cs="consolas"/>
                <w:sz w:val="16"/>
              </w:rPr>
              <w:t>   2,900.0</w:t>
            </w:r>
          </w:p>
        </w:tc>
        <w:tc>
          <w:tcPr>
            <w:tcW w:w="1170" w:type="dxa"/>
            <w:tcBorders>
              <w:bottom w:val="single" w:color="000000"/>
            </w:tcBorders>
          </w:tcPr>
          <w:p>
            <w:pPr>
              <w:spacing w:after="0"/>
              <w:jc w:val="right"/>
            </w:pPr>
            <w:r>
              <w:rPr>
                <w:rFonts w:ascii="consolas" w:hAnsi="consolas" w:eastAsia="consolas" w:cs="consolas"/>
                <w:sz w:val="16"/>
              </w:rPr>
              <w:t>   2,000.0</w:t>
            </w:r>
          </w:p>
        </w:tc>
        <w:tc>
          <w:tcPr>
            <w:tcW w:w="1170" w:type="dxa"/>
            <w:tcBorders>
              <w:bottom w:val="single" w:color="000000"/>
            </w:tcBorders>
          </w:tcPr>
          <w:p>
            <w:pPr>
              <w:spacing w:after="0"/>
              <w:jc w:val="right"/>
            </w:pPr>
            <w:r>
              <w:rPr>
                <w:rFonts w:ascii="consolas" w:hAnsi="consolas" w:eastAsia="consolas" w:cs="consolas"/>
                <w:sz w:val="16"/>
              </w:rPr>
              <w:t>   4,000.0</w:t>
            </w:r>
          </w:p>
        </w:tc>
        <w:tc>
          <w:tcPr>
            <w:tcW w:w="1170" w:type="dxa"/>
            <w:tcBorders>
              <w:bottom w:val="single" w:color="000000"/>
            </w:tcBorders>
          </w:tcPr>
          <w:p>
            <w:pPr>
              <w:spacing w:after="0"/>
              <w:jc w:val="right"/>
            </w:pPr>
            <w:r>
              <w:rPr>
                <w:rFonts w:ascii="consolas" w:hAnsi="consolas" w:eastAsia="consolas" w:cs="consolas"/>
                <w:sz w:val="16"/>
              </w:rPr>
              <w:t>   4,897.3</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-2431482.0</w:t>
            </w:r>
          </w:p>
        </w:tc>
        <w:tc>
          <w:tcPr>
            <w:tcW w:w="1170" w:type="dxa"/>
            <w:tcBorders>
              <w:top w:val="single" w:color="000000"/>
              <w:bottom w:val="single" w:color="000000"/>
            </w:tcBorders>
          </w:tcPr>
          <w:p>
            <w:pPr>
              <w:spacing w:after="0"/>
              <w:jc w:val="right"/>
            </w:pPr>
            <w:r>
              <w:rPr>
                <w:rFonts w:ascii="consolas" w:hAnsi="consolas" w:eastAsia="consolas" w:cs="consolas"/>
                <w:sz w:val="16"/>
              </w:rPr>
              <w:t>19491720.0</w:t>
            </w:r>
          </w:p>
        </w:tc>
        <w:tc>
          <w:tcPr>
            <w:tcW w:w="1170" w:type="dxa"/>
            <w:tcBorders>
              <w:top w:val="single" w:color="000000"/>
              <w:bottom w:val="single" w:color="000000"/>
            </w:tcBorders>
          </w:tcPr>
          <w:p>
            <w:pPr>
              <w:spacing w:after="0"/>
              <w:jc w:val="right"/>
            </w:pPr>
            <w:r>
              <w:rPr>
                <w:rFonts w:ascii="consolas" w:hAnsi="consolas" w:eastAsia="consolas" w:cs="consolas"/>
                <w:sz w:val="16"/>
              </w:rPr>
              <w:t>  35,059.2</w:t>
            </w:r>
          </w:p>
        </w:tc>
        <w:tc>
          <w:tcPr>
            <w:tcW w:w="1170" w:type="dxa"/>
            <w:tcBorders>
              <w:top w:val="single" w:color="000000"/>
              <w:bottom w:val="single" w:color="000000"/>
            </w:tcBorders>
          </w:tcPr>
          <w:p>
            <w:pPr>
              <w:spacing w:after="0"/>
              <w:jc w:val="right"/>
            </w:pPr>
            <w:r>
              <w:rPr>
                <w:rFonts w:ascii="consolas" w:hAnsi="consolas" w:eastAsia="consolas" w:cs="consolas"/>
                <w:sz w:val="16"/>
              </w:rPr>
              <w:t>  17,562.0</w:t>
            </w:r>
          </w:p>
        </w:tc>
        <w:tc>
          <w:tcPr>
            <w:tcW w:w="1170" w:type="dxa"/>
            <w:tcBorders>
              <w:top w:val="single" w:color="000000"/>
              <w:bottom w:val="single" w:color="000000"/>
            </w:tcBorders>
          </w:tcPr>
          <w:p>
            <w:pPr>
              <w:spacing w:after="0"/>
              <w:jc w:val="right"/>
            </w:pPr>
            <w:r>
              <w:rPr>
                <w:rFonts w:ascii="consolas" w:hAnsi="consolas" w:eastAsia="consolas" w:cs="consolas"/>
                <w:sz w:val="16"/>
              </w:rPr>
              <w:t>   3,540.0</w:t>
            </w:r>
          </w:p>
        </w:tc>
        <w:tc>
          <w:tcPr>
            <w:tcW w:w="1170" w:type="dxa"/>
            <w:tcBorders>
              <w:top w:val="single" w:color="000000"/>
              <w:bottom w:val="single" w:color="000000"/>
            </w:tcBorders>
          </w:tcPr>
          <w:p>
            <w:pPr>
              <w:spacing w:after="0"/>
              <w:jc w:val="right"/>
            </w:pPr>
            <w:r>
              <w:rPr>
                <w:rFonts w:ascii="consolas" w:hAnsi="consolas" w:eastAsia="consolas" w:cs="consolas"/>
                <w:sz w:val="16"/>
              </w:rPr>
              <w:t>  46,880.8</w:t>
            </w:r>
          </w:p>
        </w:tc>
        <w:tc>
          <w:tcPr>
            <w:tcW w:w="1170" w:type="dxa"/>
            <w:tcBorders>
              <w:top w:val="single" w:color="000000"/>
              <w:bottom w:val="single" w:color="000000"/>
            </w:tcBorders>
          </w:tcPr>
          <w:p>
            <w:pPr>
              <w:spacing w:after="0"/>
              <w:jc w:val="right"/>
            </w:pPr>
            <w:r>
              <w:rPr>
                <w:rFonts w:ascii="consolas" w:hAnsi="consolas" w:eastAsia="consolas" w:cs="consolas"/>
                <w:sz w:val="16"/>
              </w:rPr>
              <w:t>  62,876.5</w:t>
            </w:r>
          </w:p>
        </w:tc>
      </w:tr>
    </w:tbl>
    <w:p>
      <w:r>
        <w:t/>
      </w:r>
    </w:p>
    <w:p>
      <w:r>
        <w:t/>
      </w:r>
      <w:r>
        <w:t xml:space="preserve"/>
        <w:br w:type="textWrapping"/>
      </w:r>
    </w:p>
    <w:p>
      <w:pPr>
        <w:shd w:val="solid" w:color="B0C4DE" w:fill=""/>
      </w:pPr>
      <w:r>
        <w:t/>
      </w:r>
      <w:r>
        <w:rPr>
          <w:b w:val="true"/>
          <w:sz w:val="26"/>
        </w:rPr>
        <w:t xml:space="preserve">hhinc_pypost_eq</w:t>
      </w:r>
    </w:p>
    <w:p>
      <w:pPr>
        <w:rPr>
          <w:color w:val="4682B4"/>
        </w:rPr>
      </w:pPr>
      <w:r>
        <w:t/>
      </w:r>
      <w:r>
        <w:rPr>
          <w:rFonts/>
          <w:color w:val="4682B4"/>
        </w:rPr>
        <w:t xml:space="preserve">HH income(prev. month, post, equivalized)</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hhinc_pypost_eq</w:t>
              <w:br w:type="textWrapping"/>
            </w:r>
            <w:r>
              <w:rPr>
                <w:rFonts w:ascii="consolas" w:hAnsi="consolas" w:eastAsia="consolas" w:cs="consolas"/>
                <w:b w:val="true"/>
                <w:sz w:val="18"/>
              </w:rPr>
              <w:t xml:space="preserve">       Label: </w:t>
            </w:r>
            <w:r>
              <w:rPr>
                <w:rFonts w:ascii="consolas" w:hAnsi="consolas" w:eastAsia="consolas" w:cs="consolas"/>
                <w:sz w:val="18"/>
              </w:rPr>
              <w:t xml:space="preserve">HH income(prev. month, post, equivalized)</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715133</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281,578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20,038.26      </w:t>
              <w:br w:type="textWrapping"/>
            </w:r>
            <w:r>
              <w:rPr>
                <w:rFonts w:ascii="consolas" w:hAnsi="consolas" w:eastAsia="consolas" w:cs="consolas"/>
                <w:b w:val="true"/>
                <w:sz w:val="18"/>
              </w:rPr>
              <w:t xml:space="preserve">       SD: </w:t>
            </w:r>
            <w:r>
              <w:rPr>
                <w:rFonts w:ascii="consolas" w:hAnsi="consolas" w:eastAsia="consolas" w:cs="consolas"/>
                <w:sz w:val="18"/>
              </w:rPr>
              <w:t xml:space="preserve">34,912.53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0.0</w:t>
            </w:r>
          </w:p>
        </w:tc>
        <w:tc>
          <w:tcPr>
            <w:tcW w:w="1170" w:type="dxa"/>
            <w:tcBorders>
              <w:top w:val="single" w:color="000000"/>
            </w:tcBorders>
          </w:tcPr>
          <w:p>
            <w:pPr>
              <w:spacing w:after="0"/>
              <w:jc w:val="right"/>
            </w:pPr>
            <w:r>
              <w:rPr>
                <w:rFonts w:ascii="consolas" w:hAnsi="consolas" w:eastAsia="consolas" w:cs="consolas"/>
                <w:sz w:val="16"/>
              </w:rPr>
              <w:t> 1012846.0</w:t>
            </w:r>
          </w:p>
        </w:tc>
        <w:tc>
          <w:tcPr>
            <w:tcW w:w="1170" w:type="dxa"/>
            <w:tcBorders>
              <w:top w:val="single" w:color="000000"/>
            </w:tcBorders>
          </w:tcPr>
          <w:p>
            <w:pPr>
              <w:spacing w:after="0"/>
              <w:jc w:val="right"/>
            </w:pPr>
            <w:r>
              <w:rPr>
                <w:rFonts w:ascii="consolas" w:hAnsi="consolas" w:eastAsia="consolas" w:cs="consolas"/>
                <w:sz w:val="16"/>
              </w:rPr>
              <w:t>  46,518.0</w:t>
            </w:r>
          </w:p>
        </w:tc>
        <w:tc>
          <w:tcPr>
            <w:tcW w:w="1170" w:type="dxa"/>
            <w:tcBorders>
              <w:top w:val="single" w:color="000000"/>
            </w:tcBorders>
          </w:tcPr>
          <w:p>
            <w:pPr>
              <w:spacing w:after="0"/>
              <w:jc w:val="right"/>
            </w:pPr>
            <w:r>
              <w:rPr>
                <w:rFonts w:ascii="consolas" w:hAnsi="consolas" w:eastAsia="consolas" w:cs="consolas"/>
                <w:sz w:val="16"/>
              </w:rPr>
              <w:t>  39,875.0</w:t>
            </w:r>
          </w:p>
        </w:tc>
        <w:tc>
          <w:tcPr>
            <w:tcW w:w="1170" w:type="dxa"/>
            <w:tcBorders>
              <w:top w:val="single" w:color="000000"/>
            </w:tcBorders>
          </w:tcPr>
          <w:p>
            <w:pPr>
              <w:spacing w:after="0"/>
              <w:jc w:val="right"/>
            </w:pPr>
            <w:r>
              <w:rPr>
                <w:rFonts w:ascii="consolas" w:hAnsi="consolas" w:eastAsia="consolas" w:cs="consolas"/>
                <w:sz w:val="16"/>
              </w:rPr>
              <w:t>  25,688.8</w:t>
            </w:r>
          </w:p>
        </w:tc>
        <w:tc>
          <w:tcPr>
            <w:tcW w:w="1170" w:type="dxa"/>
            <w:tcBorders>
              <w:top w:val="single" w:color="000000"/>
            </w:tcBorders>
          </w:tcPr>
          <w:p>
            <w:pPr>
              <w:spacing w:after="0"/>
              <w:jc w:val="right"/>
            </w:pPr>
            <w:r>
              <w:rPr>
                <w:rFonts w:ascii="consolas" w:hAnsi="consolas" w:eastAsia="consolas" w:cs="consolas"/>
                <w:sz w:val="16"/>
              </w:rPr>
              <w:t>  58,853.8</w:t>
            </w:r>
          </w:p>
        </w:tc>
        <w:tc>
          <w:tcPr>
            <w:tcW w:w="1170" w:type="dxa"/>
            <w:tcBorders>
              <w:top w:val="single" w:color="000000"/>
            </w:tcBorders>
          </w:tcPr>
          <w:p>
            <w:pPr>
              <w:spacing w:after="0"/>
              <w:jc w:val="right"/>
            </w:pPr>
            <w:r>
              <w:rPr>
                <w:rFonts w:ascii="consolas" w:hAnsi="consolas" w:eastAsia="consolas" w:cs="consolas"/>
                <w:sz w:val="16"/>
              </w:rPr>
              <w:t>  33,310.8</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385,942.8</w:t>
            </w:r>
          </w:p>
        </w:tc>
        <w:tc>
          <w:tcPr>
            <w:tcW w:w="1170" w:type="dxa"/>
          </w:tcPr>
          <w:p>
            <w:pPr>
              <w:spacing w:after="0"/>
              <w:jc w:val="right"/>
            </w:pPr>
            <w:r>
              <w:rPr>
                <w:rFonts w:ascii="consolas" w:hAnsi="consolas" w:eastAsia="consolas" w:cs="consolas"/>
                <w:sz w:val="16"/>
              </w:rPr>
              <w:t>   2,177.6</w:t>
            </w:r>
          </w:p>
        </w:tc>
        <w:tc>
          <w:tcPr>
            <w:tcW w:w="1170" w:type="dxa"/>
          </w:tcPr>
          <w:p>
            <w:pPr>
              <w:spacing w:after="0"/>
              <w:jc w:val="right"/>
            </w:pPr>
            <w:r>
              <w:rPr>
                <w:rFonts w:ascii="consolas" w:hAnsi="consolas" w:eastAsia="consolas" w:cs="consolas"/>
                <w:sz w:val="16"/>
              </w:rPr>
              <w:t>   1,752.0</w:t>
            </w:r>
          </w:p>
        </w:tc>
        <w:tc>
          <w:tcPr>
            <w:tcW w:w="1170" w:type="dxa"/>
          </w:tcPr>
          <w:p>
            <w:pPr>
              <w:spacing w:after="0"/>
              <w:jc w:val="right"/>
            </w:pPr>
            <w:r>
              <w:rPr>
                <w:rFonts w:ascii="consolas" w:hAnsi="consolas" w:eastAsia="consolas" w:cs="consolas"/>
                <w:sz w:val="16"/>
              </w:rPr>
              <w:t>     976.0</w:t>
            </w:r>
          </w:p>
        </w:tc>
        <w:tc>
          <w:tcPr>
            <w:tcW w:w="1170" w:type="dxa"/>
          </w:tcPr>
          <w:p>
            <w:pPr>
              <w:spacing w:after="0"/>
              <w:jc w:val="right"/>
            </w:pPr>
            <w:r>
              <w:rPr>
                <w:rFonts w:ascii="consolas" w:hAnsi="consolas" w:eastAsia="consolas" w:cs="consolas"/>
                <w:sz w:val="16"/>
              </w:rPr>
              <w:t>   2,826.7</w:t>
            </w:r>
          </w:p>
        </w:tc>
        <w:tc>
          <w:tcPr>
            <w:tcW w:w="1170" w:type="dxa"/>
          </w:tcPr>
          <w:p>
            <w:pPr>
              <w:spacing w:after="0"/>
              <w:jc w:val="right"/>
            </w:pPr>
            <w:r>
              <w:rPr>
                <w:rFonts w:ascii="consolas" w:hAnsi="consolas" w:eastAsia="consolas" w:cs="consolas"/>
                <w:sz w:val="16"/>
              </w:rPr>
              <w:t>   2,431.0</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5500000.0</w:t>
            </w:r>
          </w:p>
        </w:tc>
        <w:tc>
          <w:tcPr>
            <w:tcW w:w="1170" w:type="dxa"/>
          </w:tcPr>
          <w:p>
            <w:pPr>
              <w:spacing w:after="0"/>
              <w:jc w:val="right"/>
            </w:pPr>
            <w:r>
              <w:rPr>
                <w:rFonts w:ascii="consolas" w:hAnsi="consolas" w:eastAsia="consolas" w:cs="consolas"/>
                <w:sz w:val="16"/>
              </w:rPr>
              <w:t>  26,015.4</w:t>
            </w:r>
          </w:p>
        </w:tc>
        <w:tc>
          <w:tcPr>
            <w:tcW w:w="1170" w:type="dxa"/>
          </w:tcPr>
          <w:p>
            <w:pPr>
              <w:spacing w:after="0"/>
              <w:jc w:val="right"/>
            </w:pPr>
            <w:r>
              <w:rPr>
                <w:rFonts w:ascii="consolas" w:hAnsi="consolas" w:eastAsia="consolas" w:cs="consolas"/>
                <w:sz w:val="16"/>
              </w:rPr>
              <w:t>  15,666.7</w:t>
            </w:r>
          </w:p>
        </w:tc>
        <w:tc>
          <w:tcPr>
            <w:tcW w:w="1170" w:type="dxa"/>
          </w:tcPr>
          <w:p>
            <w:pPr>
              <w:spacing w:after="0"/>
              <w:jc w:val="right"/>
            </w:pPr>
            <w:r>
              <w:rPr>
                <w:rFonts w:ascii="consolas" w:hAnsi="consolas" w:eastAsia="consolas" w:cs="consolas"/>
                <w:sz w:val="16"/>
              </w:rPr>
              <w:t>   6,808.0</w:t>
            </w:r>
          </w:p>
        </w:tc>
        <w:tc>
          <w:tcPr>
            <w:tcW w:w="1170" w:type="dxa"/>
          </w:tcPr>
          <w:p>
            <w:pPr>
              <w:spacing w:after="0"/>
              <w:jc w:val="right"/>
            </w:pPr>
            <w:r>
              <w:rPr>
                <w:rFonts w:ascii="consolas" w:hAnsi="consolas" w:eastAsia="consolas" w:cs="consolas"/>
                <w:sz w:val="16"/>
              </w:rPr>
              <w:t>  32,162.0</w:t>
            </w:r>
          </w:p>
        </w:tc>
        <w:tc>
          <w:tcPr>
            <w:tcW w:w="1170" w:type="dxa"/>
          </w:tcPr>
          <w:p>
            <w:pPr>
              <w:spacing w:after="0"/>
              <w:jc w:val="right"/>
            </w:pPr>
            <w:r>
              <w:rPr>
                <w:rFonts w:ascii="consolas" w:hAnsi="consolas" w:eastAsia="consolas" w:cs="consolas"/>
                <w:sz w:val="16"/>
              </w:rPr>
              <w:t>  41,472.2</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9745860.0</w:t>
            </w:r>
          </w:p>
        </w:tc>
        <w:tc>
          <w:tcPr>
            <w:tcW w:w="1170" w:type="dxa"/>
          </w:tcPr>
          <w:p>
            <w:pPr>
              <w:spacing w:after="0"/>
              <w:jc w:val="right"/>
            </w:pPr>
            <w:r>
              <w:rPr>
                <w:rFonts w:ascii="consolas" w:hAnsi="consolas" w:eastAsia="consolas" w:cs="consolas"/>
                <w:sz w:val="16"/>
              </w:rPr>
              <w:t>  56,513.2</w:t>
            </w:r>
          </w:p>
        </w:tc>
        <w:tc>
          <w:tcPr>
            <w:tcW w:w="1170" w:type="dxa"/>
          </w:tcPr>
          <w:p>
            <w:pPr>
              <w:spacing w:after="0"/>
              <w:jc w:val="right"/>
            </w:pPr>
            <w:r>
              <w:rPr>
                <w:rFonts w:ascii="consolas" w:hAnsi="consolas" w:eastAsia="consolas" w:cs="consolas"/>
                <w:sz w:val="16"/>
              </w:rPr>
              <w:t>  49,988.8</w:t>
            </w:r>
          </w:p>
        </w:tc>
        <w:tc>
          <w:tcPr>
            <w:tcW w:w="1170" w:type="dxa"/>
          </w:tcPr>
          <w:p>
            <w:pPr>
              <w:spacing w:after="0"/>
              <w:jc w:val="right"/>
            </w:pPr>
            <w:r>
              <w:rPr>
                <w:rFonts w:ascii="consolas" w:hAnsi="consolas" w:eastAsia="consolas" w:cs="consolas"/>
                <w:sz w:val="16"/>
              </w:rPr>
              <w:t>  34,699.9</w:t>
            </w:r>
          </w:p>
        </w:tc>
        <w:tc>
          <w:tcPr>
            <w:tcW w:w="1170" w:type="dxa"/>
          </w:tcPr>
          <w:p>
            <w:pPr>
              <w:spacing w:after="0"/>
              <w:jc w:val="right"/>
            </w:pPr>
            <w:r>
              <w:rPr>
                <w:rFonts w:ascii="consolas" w:hAnsi="consolas" w:eastAsia="consolas" w:cs="consolas"/>
                <w:sz w:val="16"/>
              </w:rPr>
              <w:t>  68,145.6</w:t>
            </w:r>
          </w:p>
        </w:tc>
        <w:tc>
          <w:tcPr>
            <w:tcW w:w="1170" w:type="dxa"/>
          </w:tcPr>
          <w:p>
            <w:pPr>
              <w:spacing w:after="0"/>
              <w:jc w:val="right"/>
            </w:pPr>
            <w:r>
              <w:rPr>
                <w:rFonts w:ascii="consolas" w:hAnsi="consolas" w:eastAsia="consolas" w:cs="consolas"/>
                <w:sz w:val="16"/>
              </w:rPr>
              <w:t>  71,817.9</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3476047.8</w:t>
            </w:r>
          </w:p>
        </w:tc>
        <w:tc>
          <w:tcPr>
            <w:tcW w:w="1170" w:type="dxa"/>
          </w:tcPr>
          <w:p>
            <w:pPr>
              <w:spacing w:after="0"/>
              <w:jc w:val="right"/>
            </w:pPr>
            <w:r>
              <w:rPr>
                <w:rFonts w:ascii="consolas" w:hAnsi="consolas" w:eastAsia="consolas" w:cs="consolas"/>
                <w:sz w:val="16"/>
              </w:rPr>
              <w:t>  20,560.7</w:t>
            </w:r>
          </w:p>
        </w:tc>
        <w:tc>
          <w:tcPr>
            <w:tcW w:w="1170" w:type="dxa"/>
          </w:tcPr>
          <w:p>
            <w:pPr>
              <w:spacing w:after="0"/>
              <w:jc w:val="right"/>
            </w:pPr>
            <w:r>
              <w:rPr>
                <w:rFonts w:ascii="consolas" w:hAnsi="consolas" w:eastAsia="consolas" w:cs="consolas"/>
                <w:sz w:val="16"/>
              </w:rPr>
              <w:t>  17,023.3</w:t>
            </w:r>
          </w:p>
        </w:tc>
        <w:tc>
          <w:tcPr>
            <w:tcW w:w="1170" w:type="dxa"/>
          </w:tcPr>
          <w:p>
            <w:pPr>
              <w:spacing w:after="0"/>
              <w:jc w:val="right"/>
            </w:pPr>
            <w:r>
              <w:rPr>
                <w:rFonts w:ascii="consolas" w:hAnsi="consolas" w:eastAsia="consolas" w:cs="consolas"/>
                <w:sz w:val="16"/>
              </w:rPr>
              <w:t>  11,832.0</w:t>
            </w:r>
          </w:p>
        </w:tc>
        <w:tc>
          <w:tcPr>
            <w:tcW w:w="1170" w:type="dxa"/>
          </w:tcPr>
          <w:p>
            <w:pPr>
              <w:spacing w:after="0"/>
              <w:jc w:val="right"/>
            </w:pPr>
            <w:r>
              <w:rPr>
                <w:rFonts w:ascii="consolas" w:hAnsi="consolas" w:eastAsia="consolas" w:cs="consolas"/>
                <w:sz w:val="16"/>
              </w:rPr>
              <w:t>  24,779.2</w:t>
            </w:r>
          </w:p>
        </w:tc>
        <w:tc>
          <w:tcPr>
            <w:tcW w:w="1170" w:type="dxa"/>
          </w:tcPr>
          <w:p>
            <w:pPr>
              <w:spacing w:after="0"/>
              <w:jc w:val="right"/>
            </w:pPr>
            <w:r>
              <w:rPr>
                <w:rFonts w:ascii="consolas" w:hAnsi="consolas" w:eastAsia="consolas" w:cs="consolas"/>
                <w:sz w:val="16"/>
              </w:rPr>
              <w:t>  21,108.0</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519,164.5</w:t>
            </w:r>
          </w:p>
        </w:tc>
        <w:tc>
          <w:tcPr>
            <w:tcW w:w="1170" w:type="dxa"/>
          </w:tcPr>
          <w:p>
            <w:pPr>
              <w:spacing w:after="0"/>
              <w:jc w:val="right"/>
            </w:pPr>
            <w:r>
              <w:rPr>
                <w:rFonts w:ascii="consolas" w:hAnsi="consolas" w:eastAsia="consolas" w:cs="consolas"/>
                <w:sz w:val="16"/>
              </w:rPr>
              <w:t>   1,836.7</w:t>
            </w:r>
          </w:p>
        </w:tc>
        <w:tc>
          <w:tcPr>
            <w:tcW w:w="1170" w:type="dxa"/>
          </w:tcPr>
          <w:p>
            <w:pPr>
              <w:spacing w:after="0"/>
              <w:jc w:val="right"/>
            </w:pPr>
            <w:r>
              <w:rPr>
                <w:rFonts w:ascii="consolas" w:hAnsi="consolas" w:eastAsia="consolas" w:cs="consolas"/>
                <w:sz w:val="16"/>
              </w:rPr>
              <w:t>   1,565.6</w:t>
            </w:r>
          </w:p>
        </w:tc>
        <w:tc>
          <w:tcPr>
            <w:tcW w:w="1170" w:type="dxa"/>
          </w:tcPr>
          <w:p>
            <w:pPr>
              <w:spacing w:after="0"/>
              <w:jc w:val="right"/>
            </w:pPr>
            <w:r>
              <w:rPr>
                <w:rFonts w:ascii="consolas" w:hAnsi="consolas" w:eastAsia="consolas" w:cs="consolas"/>
                <w:sz w:val="16"/>
              </w:rPr>
              <w:t>   1,090.6</w:t>
            </w:r>
          </w:p>
        </w:tc>
        <w:tc>
          <w:tcPr>
            <w:tcW w:w="1170" w:type="dxa"/>
          </w:tcPr>
          <w:p>
            <w:pPr>
              <w:spacing w:after="0"/>
              <w:jc w:val="right"/>
            </w:pPr>
            <w:r>
              <w:rPr>
                <w:rFonts w:ascii="consolas" w:hAnsi="consolas" w:eastAsia="consolas" w:cs="consolas"/>
                <w:sz w:val="16"/>
              </w:rPr>
              <w:t>   2,208.4</w:t>
            </w:r>
          </w:p>
        </w:tc>
        <w:tc>
          <w:tcPr>
            <w:tcW w:w="1170" w:type="dxa"/>
          </w:tcPr>
          <w:p>
            <w:pPr>
              <w:spacing w:after="0"/>
              <w:jc w:val="right"/>
            </w:pPr>
            <w:r>
              <w:rPr>
                <w:rFonts w:ascii="consolas" w:hAnsi="consolas" w:eastAsia="consolas" w:cs="consolas"/>
                <w:sz w:val="16"/>
              </w:rPr>
              <w:t>   2,311.3</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0.0</w:t>
            </w:r>
          </w:p>
        </w:tc>
        <w:tc>
          <w:tcPr>
            <w:tcW w:w="1170" w:type="dxa"/>
            <w:tcBorders>
              <w:bottom w:val="single" w:color="000000"/>
            </w:tcBorders>
          </w:tcPr>
          <w:p>
            <w:pPr>
              <w:spacing w:after="0"/>
              <w:jc w:val="right"/>
            </w:pPr>
            <w:r>
              <w:rPr>
                <w:rFonts w:ascii="consolas" w:hAnsi="consolas" w:eastAsia="consolas" w:cs="consolas"/>
                <w:sz w:val="16"/>
              </w:rPr>
              <w:t> 346,998.0</w:t>
            </w:r>
          </w:p>
        </w:tc>
        <w:tc>
          <w:tcPr>
            <w:tcW w:w="1170" w:type="dxa"/>
            <w:tcBorders>
              <w:bottom w:val="single" w:color="000000"/>
            </w:tcBorders>
          </w:tcPr>
          <w:p>
            <w:pPr>
              <w:spacing w:after="0"/>
              <w:jc w:val="right"/>
            </w:pPr>
            <w:r>
              <w:rPr>
                <w:rFonts w:ascii="consolas" w:hAnsi="consolas" w:eastAsia="consolas" w:cs="consolas"/>
                <w:sz w:val="16"/>
              </w:rPr>
              <w:t>   2,031.7</w:t>
            </w:r>
          </w:p>
        </w:tc>
        <w:tc>
          <w:tcPr>
            <w:tcW w:w="1170" w:type="dxa"/>
            <w:tcBorders>
              <w:bottom w:val="single" w:color="000000"/>
            </w:tcBorders>
          </w:tcPr>
          <w:p>
            <w:pPr>
              <w:spacing w:after="0"/>
              <w:jc w:val="right"/>
            </w:pPr>
            <w:r>
              <w:rPr>
                <w:rFonts w:ascii="consolas" w:hAnsi="consolas" w:eastAsia="consolas" w:cs="consolas"/>
                <w:sz w:val="16"/>
              </w:rPr>
              <w:t>   1,768.0</w:t>
            </w:r>
          </w:p>
        </w:tc>
        <w:tc>
          <w:tcPr>
            <w:tcW w:w="1170" w:type="dxa"/>
            <w:tcBorders>
              <w:bottom w:val="single" w:color="000000"/>
            </w:tcBorders>
          </w:tcPr>
          <w:p>
            <w:pPr>
              <w:spacing w:after="0"/>
              <w:jc w:val="right"/>
            </w:pPr>
            <w:r>
              <w:rPr>
                <w:rFonts w:ascii="consolas" w:hAnsi="consolas" w:eastAsia="consolas" w:cs="consolas"/>
                <w:sz w:val="16"/>
              </w:rPr>
              <w:t>   1,284.7</w:t>
            </w:r>
          </w:p>
        </w:tc>
        <w:tc>
          <w:tcPr>
            <w:tcW w:w="1170" w:type="dxa"/>
            <w:tcBorders>
              <w:bottom w:val="single" w:color="000000"/>
            </w:tcBorders>
          </w:tcPr>
          <w:p>
            <w:pPr>
              <w:spacing w:after="0"/>
              <w:jc w:val="right"/>
            </w:pPr>
            <w:r>
              <w:rPr>
                <w:rFonts w:ascii="consolas" w:hAnsi="consolas" w:eastAsia="consolas" w:cs="consolas"/>
                <w:sz w:val="16"/>
              </w:rPr>
              <w:t>   2,384.7</w:t>
            </w:r>
          </w:p>
        </w:tc>
        <w:tc>
          <w:tcPr>
            <w:tcW w:w="1170" w:type="dxa"/>
            <w:tcBorders>
              <w:bottom w:val="single" w:color="000000"/>
            </w:tcBorders>
          </w:tcPr>
          <w:p>
            <w:pPr>
              <w:spacing w:after="0"/>
              <w:jc w:val="right"/>
            </w:pPr>
            <w:r>
              <w:rPr>
                <w:rFonts w:ascii="consolas" w:hAnsi="consolas" w:eastAsia="consolas" w:cs="consolas"/>
                <w:sz w:val="16"/>
              </w:rPr>
              <w:t>   4,086.7</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9745860.0</w:t>
            </w:r>
          </w:p>
        </w:tc>
        <w:tc>
          <w:tcPr>
            <w:tcW w:w="1170" w:type="dxa"/>
            <w:tcBorders>
              <w:top w:val="single" w:color="000000"/>
              <w:bottom w:val="single" w:color="000000"/>
            </w:tcBorders>
          </w:tcPr>
          <w:p>
            <w:pPr>
              <w:spacing w:after="0"/>
              <w:jc w:val="right"/>
            </w:pPr>
            <w:r>
              <w:rPr>
                <w:rFonts w:ascii="consolas" w:hAnsi="consolas" w:eastAsia="consolas" w:cs="consolas"/>
                <w:sz w:val="16"/>
              </w:rPr>
              <w:t>  20,038.3</w:t>
            </w:r>
          </w:p>
        </w:tc>
        <w:tc>
          <w:tcPr>
            <w:tcW w:w="1170" w:type="dxa"/>
            <w:tcBorders>
              <w:top w:val="single" w:color="000000"/>
              <w:bottom w:val="single" w:color="000000"/>
            </w:tcBorders>
          </w:tcPr>
          <w:p>
            <w:pPr>
              <w:spacing w:after="0"/>
              <w:jc w:val="right"/>
            </w:pPr>
            <w:r>
              <w:rPr>
                <w:rFonts w:ascii="consolas" w:hAnsi="consolas" w:eastAsia="consolas" w:cs="consolas"/>
                <w:sz w:val="16"/>
              </w:rPr>
              <w:t>  11,050.7</w:t>
            </w:r>
          </w:p>
        </w:tc>
        <w:tc>
          <w:tcPr>
            <w:tcW w:w="1170" w:type="dxa"/>
            <w:tcBorders>
              <w:top w:val="single" w:color="000000"/>
              <w:bottom w:val="single" w:color="000000"/>
            </w:tcBorders>
          </w:tcPr>
          <w:p>
            <w:pPr>
              <w:spacing w:after="0"/>
              <w:jc w:val="right"/>
            </w:pPr>
            <w:r>
              <w:rPr>
                <w:rFonts w:ascii="consolas" w:hAnsi="consolas" w:eastAsia="consolas" w:cs="consolas"/>
                <w:sz w:val="16"/>
              </w:rPr>
              <w:t>   1,976.3</w:t>
            </w:r>
          </w:p>
        </w:tc>
        <w:tc>
          <w:tcPr>
            <w:tcW w:w="1170" w:type="dxa"/>
            <w:tcBorders>
              <w:top w:val="single" w:color="000000"/>
              <w:bottom w:val="single" w:color="000000"/>
            </w:tcBorders>
          </w:tcPr>
          <w:p>
            <w:pPr>
              <w:spacing w:after="0"/>
              <w:jc w:val="right"/>
            </w:pPr>
            <w:r>
              <w:rPr>
                <w:rFonts w:ascii="consolas" w:hAnsi="consolas" w:eastAsia="consolas" w:cs="consolas"/>
                <w:sz w:val="16"/>
              </w:rPr>
              <w:t>  26,937.2</w:t>
            </w:r>
          </w:p>
        </w:tc>
        <w:tc>
          <w:tcPr>
            <w:tcW w:w="1170" w:type="dxa"/>
            <w:tcBorders>
              <w:top w:val="single" w:color="000000"/>
              <w:bottom w:val="single" w:color="000000"/>
            </w:tcBorders>
          </w:tcPr>
          <w:p>
            <w:pPr>
              <w:spacing w:after="0"/>
              <w:jc w:val="right"/>
            </w:pPr>
            <w:r>
              <w:rPr>
                <w:rFonts w:ascii="consolas" w:hAnsi="consolas" w:eastAsia="consolas" w:cs="consolas"/>
                <w:sz w:val="16"/>
              </w:rPr>
              <w:t>  34,912.5</w:t>
            </w:r>
          </w:p>
        </w:tc>
      </w:tr>
    </w:tbl>
    <w:p>
      <w:r>
        <w:t/>
      </w:r>
    </w:p>
    <w:p>
      <w:r>
        <w:t/>
      </w:r>
      <w:r>
        <w:t xml:space="preserve"/>
        <w:br w:type="textWrapping"/>
      </w:r>
    </w:p>
    <w:p>
      <w:r>
        <w:br w:type="page"/>
      </w:r>
    </w:p>
    <w:p>
      <w:pPr>
        <w:pStyle w:val="Heading1"/>
      </w:pPr>
      <w:r>
        <w:t/>
      </w:r>
      <w:r>
        <w:t xml:space="preserve"/>
      </w:r>
      <w:r>
        <w:rPr>
          <w:b w:val="true"/>
          <w:sz w:val="30"/>
        </w:rPr>
        <w:t xml:space="preserve">Labor market experience</w:t>
      </w:r>
    </w:p>
    <w:p>
      <w:r>
        <w:t/>
      </w:r>
      <w:r>
        <w:t xml:space="preserve">Labor market experience measured as years of employment/work. </w:t>
      </w:r>
    </w:p>
    <w:p>
      <w:r>
        <w:t/>
      </w:r>
      <w:r>
        <w:t xml:space="preserve"/>
      </w:r>
      <w:r>
        <w:t xml:space="preserve">It is not available for KLIPS and UKHLS. Other surveys have different approaches to this question, asking either about the total experience at work, organization or in occupation. Additionally, SOEP asks about full-time and part-time experience separately. CPF provides therefore several variables. </w:t>
      </w:r>
      <w:r>
        <w:rPr>
          <w:i w:val="true"/>
        </w:rPr>
        <w:t xml:space="preserve">Exp</w:t>
      </w:r>
      <w:r>
        <w:t xml:space="preserve"> is recommended , however for SOEP the value was estimated based on </w:t>
      </w:r>
      <w:r>
        <w:rPr>
          <w:i w:val="true"/>
        </w:rPr>
        <w:t xml:space="preserve">expft</w:t>
      </w:r>
      <w:r>
        <w:t xml:space="preserve"> and </w:t>
      </w:r>
      <w:r>
        <w:rPr>
          <w:i w:val="true"/>
        </w:rPr>
        <w:t xml:space="preserve">exppt</w:t>
      </w:r>
      <w:r>
        <w:t xml:space="preserve"> (exploration and cleaning is recommended). </w:t>
      </w:r>
    </w:p>
    <w:p>
      <w:r>
        <w:t/>
      </w:r>
      <w:r>
        <w:t xml:space="preserve"/>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exp</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exporg</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expft</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Borders>
              <w:bottom w:val="single" w:color="000000"/>
            </w:tcBorders>
          </w:tcPr>
          <w:p>
            <w:pPr>
              <w:spacing w:after="0"/>
              <w:jc w:val="left"/>
            </w:pPr>
            <w:r>
              <w:rPr>
                <w:rFonts w:ascii="consolas" w:hAnsi="consolas" w:eastAsia="consolas" w:cs="consolas"/>
                <w:sz w:val="16"/>
              </w:rPr>
              <w:t xml:space="preserve">exppt</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r>
    </w:tbl>
    <w:p>
      <w:r>
        <w:t/>
      </w:r>
    </w:p>
    <w:p>
      <w:r>
        <w:t/>
      </w:r>
      <w:r>
        <w:rPr>
          <w:color w:val="FF0000"/>
        </w:rPr>
        <w:t xml:space="preserve">XXX ADD DESRIPTION AND TABEL MANUALLY XXX</w:t>
      </w:r>
    </w:p>
    <w:p>
      <w:pPr>
        <w:shd w:val="solid" w:color="B0C4DE" w:fill=""/>
      </w:pPr>
      <w:r>
        <w:t/>
      </w:r>
      <w:r>
        <w:rPr>
          <w:b w:val="true"/>
          <w:sz w:val="26"/>
        </w:rPr>
        <w:t xml:space="preserve">exp</w:t>
      </w:r>
    </w:p>
    <w:p>
      <w:pPr>
        <w:rPr>
          <w:color w:val="4682B4"/>
        </w:rPr>
      </w:pPr>
      <w:r>
        <w:t/>
      </w:r>
      <w:r>
        <w:rPr>
          <w:rFonts/>
          <w:color w:val="4682B4"/>
        </w:rPr>
        <w:t xml:space="preserve">Labor market experience</w:t>
        <w:br w:type="textWrapping"/>
      </w:r>
      <w:r>
        <w:rPr>
          <w:rFonts/>
          <w:color w:val="4682B4"/>
        </w:rPr>
        <w:t xml:space="preserve">&lt;years&gt;</w:t>
      </w:r>
    </w:p>
    <w:p>
      <w:r>
        <w:t/>
      </w:r>
      <w:r>
        <w:t xml:space="preserve">Total Labour market experience (full+part time)</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exp</w:t>
              <w:br w:type="textWrapping"/>
            </w:r>
            <w:r>
              <w:rPr>
                <w:rFonts w:ascii="consolas" w:hAnsi="consolas" w:eastAsia="consolas" w:cs="consolas"/>
                <w:b w:val="true"/>
                <w:sz w:val="18"/>
              </w:rPr>
              <w:t xml:space="preserve">       Label: </w:t>
            </w:r>
            <w:r>
              <w:rPr>
                <w:rFonts w:ascii="consolas" w:hAnsi="consolas" w:eastAsia="consolas" w:cs="consolas"/>
                <w:sz w:val="18"/>
              </w:rPr>
              <w:t xml:space="preserve">Labor market experience</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8849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1,369,645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17.40          </w:t>
              <w:br w:type="textWrapping"/>
            </w:r>
            <w:r>
              <w:rPr>
                <w:rFonts w:ascii="consolas" w:hAnsi="consolas" w:eastAsia="consolas" w:cs="consolas"/>
                <w:b w:val="true"/>
                <w:sz w:val="18"/>
              </w:rPr>
              <w:t xml:space="preserve">       SD: </w:t>
            </w:r>
            <w:r>
              <w:rPr>
                <w:rFonts w:ascii="consolas" w:hAnsi="consolas" w:eastAsia="consolas" w:cs="consolas"/>
                <w:sz w:val="18"/>
              </w:rPr>
              <w:t xml:space="preserve">14.46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76.0</w:t>
            </w:r>
          </w:p>
        </w:tc>
        <w:tc>
          <w:tcPr>
            <w:tcW w:w="1170" w:type="dxa"/>
            <w:tcBorders>
              <w:top w:val="single" w:color="000000"/>
            </w:tcBorders>
          </w:tcPr>
          <w:p>
            <w:pPr>
              <w:spacing w:after="0"/>
              <w:jc w:val="right"/>
            </w:pPr>
            <w:r>
              <w:rPr>
                <w:rFonts w:ascii="consolas" w:hAnsi="consolas" w:eastAsia="consolas" w:cs="consolas"/>
                <w:sz w:val="16"/>
              </w:rPr>
              <w:t>      20.7</w:t>
            </w:r>
          </w:p>
        </w:tc>
        <w:tc>
          <w:tcPr>
            <w:tcW w:w="1170" w:type="dxa"/>
            <w:tcBorders>
              <w:top w:val="single" w:color="000000"/>
            </w:tcBorders>
          </w:tcPr>
          <w:p>
            <w:pPr>
              <w:spacing w:after="0"/>
              <w:jc w:val="right"/>
            </w:pPr>
            <w:r>
              <w:rPr>
                <w:rFonts w:ascii="consolas" w:hAnsi="consolas" w:eastAsia="consolas" w:cs="consolas"/>
                <w:sz w:val="16"/>
              </w:rPr>
              <w:t>      19.0</w:t>
            </w:r>
          </w:p>
        </w:tc>
        <w:tc>
          <w:tcPr>
            <w:tcW w:w="1170" w:type="dxa"/>
            <w:tcBorders>
              <w:top w:val="single" w:color="000000"/>
            </w:tcBorders>
          </w:tcPr>
          <w:p>
            <w:pPr>
              <w:spacing w:after="0"/>
              <w:jc w:val="right"/>
            </w:pPr>
            <w:r>
              <w:rPr>
                <w:rFonts w:ascii="consolas" w:hAnsi="consolas" w:eastAsia="consolas" w:cs="consolas"/>
                <w:sz w:val="16"/>
              </w:rPr>
              <w:t>       7.6</w:t>
            </w:r>
          </w:p>
        </w:tc>
        <w:tc>
          <w:tcPr>
            <w:tcW w:w="1170" w:type="dxa"/>
            <w:tcBorders>
              <w:top w:val="single" w:color="000000"/>
            </w:tcBorders>
          </w:tcPr>
          <w:p>
            <w:pPr>
              <w:spacing w:after="0"/>
              <w:jc w:val="right"/>
            </w:pPr>
            <w:r>
              <w:rPr>
                <w:rFonts w:ascii="consolas" w:hAnsi="consolas" w:eastAsia="consolas" w:cs="consolas"/>
                <w:sz w:val="16"/>
              </w:rPr>
              <w:t>      32.4</w:t>
            </w:r>
          </w:p>
        </w:tc>
        <w:tc>
          <w:tcPr>
            <w:tcW w:w="1170" w:type="dxa"/>
            <w:tcBorders>
              <w:top w:val="single" w:color="000000"/>
            </w:tcBorders>
          </w:tcPr>
          <w:p>
            <w:pPr>
              <w:spacing w:after="0"/>
              <w:jc w:val="right"/>
            </w:pPr>
            <w:r>
              <w:rPr>
                <w:rFonts w:ascii="consolas" w:hAnsi="consolas" w:eastAsia="consolas" w:cs="consolas"/>
                <w:sz w:val="16"/>
              </w:rPr>
              <w:t>      15.1</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94.0</w:t>
            </w:r>
          </w:p>
        </w:tc>
        <w:tc>
          <w:tcPr>
            <w:tcW w:w="1170" w:type="dxa"/>
          </w:tcPr>
          <w:p>
            <w:pPr>
              <w:spacing w:after="0"/>
              <w:jc w:val="right"/>
            </w:pPr>
            <w:r>
              <w:rPr>
                <w:rFonts w:ascii="consolas" w:hAnsi="consolas" w:eastAsia="consolas" w:cs="consolas"/>
                <w:sz w:val="16"/>
              </w:rPr>
              <w:t>      11.9</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18.0</w:t>
            </w:r>
          </w:p>
        </w:tc>
        <w:tc>
          <w:tcPr>
            <w:tcW w:w="1170" w:type="dxa"/>
          </w:tcPr>
          <w:p>
            <w:pPr>
              <w:spacing w:after="0"/>
              <w:jc w:val="right"/>
            </w:pPr>
            <w:r>
              <w:rPr>
                <w:rFonts w:ascii="consolas" w:hAnsi="consolas" w:eastAsia="consolas" w:cs="consolas"/>
                <w:sz w:val="16"/>
              </w:rPr>
              <w:t>      12.1</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78.0</w:t>
            </w:r>
          </w:p>
        </w:tc>
        <w:tc>
          <w:tcPr>
            <w:tcW w:w="1170" w:type="dxa"/>
          </w:tcPr>
          <w:p>
            <w:pPr>
              <w:spacing w:after="0"/>
              <w:jc w:val="right"/>
            </w:pPr>
            <w:r>
              <w:rPr>
                <w:rFonts w:ascii="consolas" w:hAnsi="consolas" w:eastAsia="consolas" w:cs="consolas"/>
                <w:sz w:val="16"/>
              </w:rPr>
              <w:t>      24.1</w:t>
            </w:r>
          </w:p>
        </w:tc>
        <w:tc>
          <w:tcPr>
            <w:tcW w:w="1170" w:type="dxa"/>
          </w:tcPr>
          <w:p>
            <w:pPr>
              <w:spacing w:after="0"/>
              <w:jc w:val="right"/>
            </w:pPr>
            <w:r>
              <w:rPr>
                <w:rFonts w:ascii="consolas" w:hAnsi="consolas" w:eastAsia="consolas" w:cs="consolas"/>
                <w:sz w:val="16"/>
              </w:rPr>
              <w:t>      25.0</w:t>
            </w:r>
          </w:p>
        </w:tc>
        <w:tc>
          <w:tcPr>
            <w:tcW w:w="1170" w:type="dxa"/>
          </w:tcPr>
          <w:p>
            <w:pPr>
              <w:spacing w:after="0"/>
              <w:jc w:val="right"/>
            </w:pPr>
            <w:r>
              <w:rPr>
                <w:rFonts w:ascii="consolas" w:hAnsi="consolas" w:eastAsia="consolas" w:cs="consolas"/>
                <w:sz w:val="16"/>
              </w:rPr>
              <w:t>      11.0</w:t>
            </w:r>
          </w:p>
        </w:tc>
        <w:tc>
          <w:tcPr>
            <w:tcW w:w="1170" w:type="dxa"/>
          </w:tcPr>
          <w:p>
            <w:pPr>
              <w:spacing w:after="0"/>
              <w:jc w:val="right"/>
            </w:pPr>
            <w:r>
              <w:rPr>
                <w:rFonts w:ascii="consolas" w:hAnsi="consolas" w:eastAsia="consolas" w:cs="consolas"/>
                <w:sz w:val="16"/>
              </w:rPr>
              <w:t>      37.0</w:t>
            </w:r>
          </w:p>
        </w:tc>
        <w:tc>
          <w:tcPr>
            <w:tcW w:w="1170" w:type="dxa"/>
          </w:tcPr>
          <w:p>
            <w:pPr>
              <w:spacing w:after="0"/>
              <w:jc w:val="right"/>
            </w:pPr>
            <w:r>
              <w:rPr>
                <w:rFonts w:ascii="consolas" w:hAnsi="consolas" w:eastAsia="consolas" w:cs="consolas"/>
                <w:sz w:val="16"/>
              </w:rPr>
              <w:t>      16.2</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67.3</w:t>
            </w:r>
          </w:p>
        </w:tc>
        <w:tc>
          <w:tcPr>
            <w:tcW w:w="1170" w:type="dxa"/>
          </w:tcPr>
          <w:p>
            <w:pPr>
              <w:spacing w:after="0"/>
              <w:jc w:val="right"/>
            </w:pPr>
            <w:r>
              <w:rPr>
                <w:rFonts w:ascii="consolas" w:hAnsi="consolas" w:eastAsia="consolas" w:cs="consolas"/>
                <w:sz w:val="16"/>
              </w:rPr>
              <w:t>      18.2</w:t>
            </w:r>
          </w:p>
        </w:tc>
        <w:tc>
          <w:tcPr>
            <w:tcW w:w="1170" w:type="dxa"/>
          </w:tcPr>
          <w:p>
            <w:pPr>
              <w:spacing w:after="0"/>
              <w:jc w:val="right"/>
            </w:pPr>
            <w:r>
              <w:rPr>
                <w:rFonts w:ascii="consolas" w:hAnsi="consolas" w:eastAsia="consolas" w:cs="consolas"/>
                <w:sz w:val="16"/>
              </w:rPr>
              <w:t>      16.4</w:t>
            </w:r>
          </w:p>
        </w:tc>
        <w:tc>
          <w:tcPr>
            <w:tcW w:w="1170" w:type="dxa"/>
          </w:tcPr>
          <w:p>
            <w:pPr>
              <w:spacing w:after="0"/>
              <w:jc w:val="right"/>
            </w:pPr>
            <w:r>
              <w:rPr>
                <w:rFonts w:ascii="consolas" w:hAnsi="consolas" w:eastAsia="consolas" w:cs="consolas"/>
                <w:sz w:val="16"/>
              </w:rPr>
              <w:t>       5.3</w:t>
            </w:r>
          </w:p>
        </w:tc>
        <w:tc>
          <w:tcPr>
            <w:tcW w:w="1170" w:type="dxa"/>
          </w:tcPr>
          <w:p>
            <w:pPr>
              <w:spacing w:after="0"/>
              <w:jc w:val="right"/>
            </w:pPr>
            <w:r>
              <w:rPr>
                <w:rFonts w:ascii="consolas" w:hAnsi="consolas" w:eastAsia="consolas" w:cs="consolas"/>
                <w:sz w:val="16"/>
              </w:rPr>
              <w:t>      30.0</w:t>
            </w:r>
          </w:p>
        </w:tc>
        <w:tc>
          <w:tcPr>
            <w:tcW w:w="1170" w:type="dxa"/>
          </w:tcPr>
          <w:p>
            <w:pPr>
              <w:spacing w:after="0"/>
              <w:jc w:val="right"/>
            </w:pPr>
            <w:r>
              <w:rPr>
                <w:rFonts w:ascii="consolas" w:hAnsi="consolas" w:eastAsia="consolas" w:cs="consolas"/>
                <w:sz w:val="16"/>
              </w:rPr>
              <w:t>      14.0</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94.0</w:t>
            </w:r>
          </w:p>
        </w:tc>
        <w:tc>
          <w:tcPr>
            <w:tcW w:w="1170" w:type="dxa"/>
            <w:tcBorders>
              <w:top w:val="single" w:color="000000"/>
              <w:bottom w:val="single" w:color="000000"/>
            </w:tcBorders>
          </w:tcPr>
          <w:p>
            <w:pPr>
              <w:spacing w:after="0"/>
              <w:jc w:val="right"/>
            </w:pPr>
            <w:r>
              <w:rPr>
                <w:rFonts w:ascii="consolas" w:hAnsi="consolas" w:eastAsia="consolas" w:cs="consolas"/>
                <w:sz w:val="16"/>
              </w:rPr>
              <w:t>      17.4</w:t>
            </w:r>
          </w:p>
        </w:tc>
        <w:tc>
          <w:tcPr>
            <w:tcW w:w="1170" w:type="dxa"/>
            <w:tcBorders>
              <w:top w:val="single" w:color="000000"/>
              <w:bottom w:val="single" w:color="000000"/>
            </w:tcBorders>
          </w:tcPr>
          <w:p>
            <w:pPr>
              <w:spacing w:after="0"/>
              <w:jc w:val="right"/>
            </w:pPr>
            <w:r>
              <w:rPr>
                <w:rFonts w:ascii="consolas" w:hAnsi="consolas" w:eastAsia="consolas" w:cs="consolas"/>
                <w:sz w:val="16"/>
              </w:rPr>
              <w:t>      14.7</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28.7</w:t>
            </w:r>
          </w:p>
        </w:tc>
        <w:tc>
          <w:tcPr>
            <w:tcW w:w="1170" w:type="dxa"/>
            <w:tcBorders>
              <w:top w:val="single" w:color="000000"/>
              <w:bottom w:val="single" w:color="000000"/>
            </w:tcBorders>
          </w:tcPr>
          <w:p>
            <w:pPr>
              <w:spacing w:after="0"/>
              <w:jc w:val="right"/>
            </w:pPr>
            <w:r>
              <w:rPr>
                <w:rFonts w:ascii="consolas" w:hAnsi="consolas" w:eastAsia="consolas" w:cs="consolas"/>
                <w:sz w:val="16"/>
              </w:rPr>
              <w:t>      14.5</w:t>
            </w:r>
          </w:p>
        </w:tc>
      </w:tr>
    </w:tbl>
    <w:p>
      <w:r>
        <w:t/>
      </w:r>
    </w:p>
    <w:p>
      <w:r>
        <w:t/>
      </w:r>
      <w:r>
        <w:t xml:space="preserve"/>
        <w:br w:type="textWrapping"/>
      </w:r>
    </w:p>
    <w:p>
      <w:pPr>
        <w:shd w:val="solid" w:color="B0C4DE" w:fill=""/>
      </w:pPr>
      <w:r>
        <w:t/>
      </w:r>
      <w:r>
        <w:rPr>
          <w:b w:val="true"/>
          <w:sz w:val="26"/>
        </w:rPr>
        <w:t xml:space="preserve">exporg</w:t>
      </w:r>
    </w:p>
    <w:p>
      <w:pPr>
        <w:rPr>
          <w:color w:val="4682B4"/>
        </w:rPr>
      </w:pPr>
      <w:r>
        <w:t/>
      </w:r>
      <w:r>
        <w:rPr>
          <w:rFonts/>
          <w:color w:val="4682B4"/>
        </w:rPr>
        <w:t xml:space="preserve">Experience in organisation</w:t>
        <w:br w:type="textWrapping"/>
      </w:r>
      <w:r>
        <w:rPr>
          <w:rFonts/>
          <w:color w:val="4682B4"/>
        </w:rPr>
        <w:t xml:space="preserve">&lt;years&gt;</w:t>
      </w:r>
    </w:p>
    <w:p>
      <w:r>
        <w:t/>
      </w:r>
      <w:r>
        <w:t xml:space="preserve">Tenure with current employer (years)</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exporg</w:t>
              <w:br w:type="textWrapping"/>
            </w:r>
            <w:r>
              <w:rPr>
                <w:rFonts w:ascii="consolas" w:hAnsi="consolas" w:eastAsia="consolas" w:cs="consolas"/>
                <w:b w:val="true"/>
                <w:sz w:val="18"/>
              </w:rPr>
              <w:t xml:space="preserve">       Label: </w:t>
            </w:r>
            <w:r>
              <w:rPr>
                <w:rFonts w:ascii="consolas" w:hAnsi="consolas" w:eastAsia="consolas" w:cs="consolas"/>
                <w:sz w:val="18"/>
              </w:rPr>
              <w:t xml:space="preserve">Experience in organisation</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1886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1,886,113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4.63           </w:t>
              <w:br w:type="textWrapping"/>
            </w:r>
            <w:r>
              <w:rPr>
                <w:rFonts w:ascii="consolas" w:hAnsi="consolas" w:eastAsia="consolas" w:cs="consolas"/>
                <w:b w:val="true"/>
                <w:sz w:val="18"/>
              </w:rPr>
              <w:t xml:space="preserve">       SD: </w:t>
            </w:r>
            <w:r>
              <w:rPr>
                <w:rFonts w:ascii="consolas" w:hAnsi="consolas" w:eastAsia="consolas" w:cs="consolas"/>
                <w:sz w:val="18"/>
              </w:rPr>
              <w:t xml:space="preserve">8.85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76.0</w:t>
            </w:r>
          </w:p>
        </w:tc>
        <w:tc>
          <w:tcPr>
            <w:tcW w:w="1170" w:type="dxa"/>
            <w:tcBorders>
              <w:top w:val="single" w:color="000000"/>
            </w:tcBorders>
          </w:tcPr>
          <w:p>
            <w:pPr>
              <w:spacing w:after="0"/>
              <w:jc w:val="right"/>
            </w:pPr>
            <w:r>
              <w:rPr>
                <w:rFonts w:ascii="consolas" w:hAnsi="consolas" w:eastAsia="consolas" w:cs="consolas"/>
                <w:sz w:val="16"/>
              </w:rPr>
              <w:t>       3.6</w:t>
            </w:r>
          </w:p>
        </w:tc>
        <w:tc>
          <w:tcPr>
            <w:tcW w:w="1170" w:type="dxa"/>
            <w:tcBorders>
              <w:top w:val="single" w:color="000000"/>
            </w:tcBorders>
          </w:tcPr>
          <w:p>
            <w:pPr>
              <w:spacing w:after="0"/>
              <w:jc w:val="right"/>
            </w:pPr>
            <w:r>
              <w:rPr>
                <w:rFonts w:ascii="consolas" w:hAnsi="consolas" w:eastAsia="consolas" w:cs="consolas"/>
                <w:sz w:val="16"/>
              </w:rPr>
              <w:t>       1.0</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6.0</w:t>
            </w:r>
          </w:p>
        </w:tc>
        <w:tc>
          <w:tcPr>
            <w:tcW w:w="1170" w:type="dxa"/>
            <w:tcBorders>
              <w:top w:val="single" w:color="000000"/>
            </w:tcBorders>
          </w:tcPr>
          <w:p>
            <w:pPr>
              <w:spacing w:after="0"/>
              <w:jc w:val="right"/>
            </w:pPr>
            <w:r>
              <w:rPr>
                <w:rFonts w:ascii="consolas" w:hAnsi="consolas" w:eastAsia="consolas" w:cs="consolas"/>
                <w:sz w:val="16"/>
              </w:rPr>
              <w:t>       8.5</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81.5</w:t>
            </w:r>
          </w:p>
        </w:tc>
        <w:tc>
          <w:tcPr>
            <w:tcW w:w="1170" w:type="dxa"/>
          </w:tcPr>
          <w:p>
            <w:pPr>
              <w:spacing w:after="0"/>
              <w:jc w:val="right"/>
            </w:pPr>
            <w:r>
              <w:rPr>
                <w:rFonts w:ascii="consolas" w:hAnsi="consolas" w:eastAsia="consolas" w:cs="consolas"/>
                <w:sz w:val="16"/>
              </w:rPr>
              <w:t>       3.8</w:t>
            </w:r>
          </w:p>
        </w:tc>
        <w:tc>
          <w:tcPr>
            <w:tcW w:w="1170" w:type="dxa"/>
          </w:tcPr>
          <w:p>
            <w:pPr>
              <w:spacing w:after="0"/>
              <w:jc w:val="right"/>
            </w:pPr>
            <w:r>
              <w:rPr>
                <w:rFonts w:ascii="consolas" w:hAnsi="consolas" w:eastAsia="consolas" w:cs="consolas"/>
                <w:sz w:val="16"/>
              </w:rPr>
              <w:t>       0.1</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6.8</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67.8</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8.5</w:t>
            </w:r>
          </w:p>
        </w:tc>
        <w:tc>
          <w:tcPr>
            <w:tcW w:w="1170" w:type="dxa"/>
          </w:tcPr>
          <w:p>
            <w:pPr>
              <w:spacing w:after="0"/>
              <w:jc w:val="right"/>
            </w:pPr>
            <w:r>
              <w:rPr>
                <w:rFonts w:ascii="consolas" w:hAnsi="consolas" w:eastAsia="consolas" w:cs="consolas"/>
                <w:sz w:val="16"/>
              </w:rPr>
              <w:t>       9.7</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0.0</w:t>
            </w:r>
          </w:p>
        </w:tc>
        <w:tc>
          <w:tcPr>
            <w:tcW w:w="1170" w:type="dxa"/>
            <w:tcBorders>
              <w:bottom w:val="single" w:color="000000"/>
            </w:tcBorders>
          </w:tcPr>
          <w:p>
            <w:pPr>
              <w:spacing w:after="0"/>
              <w:jc w:val="right"/>
            </w:pPr>
            <w:r>
              <w:rPr>
                <w:rFonts w:ascii="consolas" w:hAnsi="consolas" w:eastAsia="consolas" w:cs="consolas"/>
                <w:sz w:val="16"/>
              </w:rPr>
              <w:t>      63.0</w:t>
            </w:r>
          </w:p>
        </w:tc>
        <w:tc>
          <w:tcPr>
            <w:tcW w:w="1170" w:type="dxa"/>
            <w:tcBorders>
              <w:bottom w:val="single" w:color="000000"/>
            </w:tcBorders>
          </w:tcPr>
          <w:p>
            <w:pPr>
              <w:spacing w:after="0"/>
              <w:jc w:val="right"/>
            </w:pPr>
            <w:r>
              <w:rPr>
                <w:rFonts w:ascii="consolas" w:hAnsi="consolas" w:eastAsia="consolas" w:cs="consolas"/>
                <w:sz w:val="16"/>
              </w:rPr>
              <w:t>      11.2</w:t>
            </w:r>
          </w:p>
        </w:tc>
        <w:tc>
          <w:tcPr>
            <w:tcW w:w="1170" w:type="dxa"/>
            <w:tcBorders>
              <w:bottom w:val="single" w:color="000000"/>
            </w:tcBorders>
          </w:tcPr>
          <w:p>
            <w:pPr>
              <w:spacing w:after="0"/>
              <w:jc w:val="right"/>
            </w:pPr>
            <w:r>
              <w:rPr>
                <w:rFonts w:ascii="consolas" w:hAnsi="consolas" w:eastAsia="consolas" w:cs="consolas"/>
                <w:sz w:val="16"/>
              </w:rPr>
              <w:t>       8.0</w:t>
            </w:r>
          </w:p>
        </w:tc>
        <w:tc>
          <w:tcPr>
            <w:tcW w:w="1170" w:type="dxa"/>
            <w:tcBorders>
              <w:bottom w:val="single" w:color="000000"/>
            </w:tcBorders>
          </w:tcPr>
          <w:p>
            <w:pPr>
              <w:spacing w:after="0"/>
              <w:jc w:val="right"/>
            </w:pPr>
            <w:r>
              <w:rPr>
                <w:rFonts w:ascii="consolas" w:hAnsi="consolas" w:eastAsia="consolas" w:cs="consolas"/>
                <w:sz w:val="16"/>
              </w:rPr>
              <w:t>       3.0</w:t>
            </w:r>
          </w:p>
        </w:tc>
        <w:tc>
          <w:tcPr>
            <w:tcW w:w="1170" w:type="dxa"/>
            <w:tcBorders>
              <w:bottom w:val="single" w:color="000000"/>
            </w:tcBorders>
          </w:tcPr>
          <w:p>
            <w:pPr>
              <w:spacing w:after="0"/>
              <w:jc w:val="right"/>
            </w:pPr>
            <w:r>
              <w:rPr>
                <w:rFonts w:ascii="consolas" w:hAnsi="consolas" w:eastAsia="consolas" w:cs="consolas"/>
                <w:sz w:val="16"/>
              </w:rPr>
              <w:t>      17.0</w:t>
            </w:r>
          </w:p>
        </w:tc>
        <w:tc>
          <w:tcPr>
            <w:tcW w:w="1170" w:type="dxa"/>
            <w:tcBorders>
              <w:bottom w:val="single" w:color="000000"/>
            </w:tcBorders>
          </w:tcPr>
          <w:p>
            <w:pPr>
              <w:spacing w:after="0"/>
              <w:jc w:val="right"/>
            </w:pPr>
            <w:r>
              <w:rPr>
                <w:rFonts w:ascii="consolas" w:hAnsi="consolas" w:eastAsia="consolas" w:cs="consolas"/>
                <w:sz w:val="16"/>
              </w:rPr>
              <w:t>      10.8</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81.5</w:t>
            </w:r>
          </w:p>
        </w:tc>
        <w:tc>
          <w:tcPr>
            <w:tcW w:w="1170" w:type="dxa"/>
            <w:tcBorders>
              <w:top w:val="single" w:color="000000"/>
              <w:bottom w:val="single" w:color="000000"/>
            </w:tcBorders>
          </w:tcPr>
          <w:p>
            <w:pPr>
              <w:spacing w:after="0"/>
              <w:jc w:val="right"/>
            </w:pPr>
            <w:r>
              <w:rPr>
                <w:rFonts w:ascii="consolas" w:hAnsi="consolas" w:eastAsia="consolas" w:cs="consolas"/>
                <w:sz w:val="16"/>
              </w:rPr>
              <w:t>       4.6</w:t>
            </w:r>
          </w:p>
        </w:tc>
        <w:tc>
          <w:tcPr>
            <w:tcW w:w="1170" w:type="dxa"/>
            <w:tcBorders>
              <w:top w:val="single" w:color="000000"/>
              <w:bottom w:val="single" w:color="000000"/>
            </w:tcBorders>
          </w:tcPr>
          <w:p>
            <w:pPr>
              <w:spacing w:after="0"/>
              <w:jc w:val="right"/>
            </w:pPr>
            <w:r>
              <w:rPr>
                <w:rFonts w:ascii="consolas" w:hAnsi="consolas" w:eastAsia="consolas" w:cs="consolas"/>
                <w:sz w:val="16"/>
              </w:rPr>
              <w:t>       0.9</w:t>
            </w:r>
          </w:p>
        </w:tc>
        <w:tc>
          <w:tcPr>
            <w:tcW w:w="1170" w:type="dxa"/>
            <w:tcBorders>
              <w:top w:val="single" w:color="000000"/>
              <w:bottom w:val="single" w:color="000000"/>
            </w:tcBorders>
          </w:tcPr>
          <w:p>
            <w:pPr>
              <w:spacing w:after="0"/>
              <w:jc w:val="right"/>
            </w:pPr>
            <w:r>
              <w:rPr>
                <w:rFonts w:ascii="consolas" w:hAnsi="consolas" w:eastAsia="consolas" w:cs="consolas"/>
                <w:sz w:val="16"/>
              </w:rPr>
              <w:t>      -2.0</w:t>
            </w:r>
          </w:p>
        </w:tc>
        <w:tc>
          <w:tcPr>
            <w:tcW w:w="1170" w:type="dxa"/>
            <w:tcBorders>
              <w:top w:val="single" w:color="000000"/>
              <w:bottom w:val="single" w:color="000000"/>
            </w:tcBorders>
          </w:tcPr>
          <w:p>
            <w:pPr>
              <w:spacing w:after="0"/>
              <w:jc w:val="right"/>
            </w:pPr>
            <w:r>
              <w:rPr>
                <w:rFonts w:ascii="consolas" w:hAnsi="consolas" w:eastAsia="consolas" w:cs="consolas"/>
                <w:sz w:val="16"/>
              </w:rPr>
              <w:t>       7.0</w:t>
            </w:r>
          </w:p>
        </w:tc>
        <w:tc>
          <w:tcPr>
            <w:tcW w:w="1170" w:type="dxa"/>
            <w:tcBorders>
              <w:top w:val="single" w:color="000000"/>
              <w:bottom w:val="single" w:color="000000"/>
            </w:tcBorders>
          </w:tcPr>
          <w:p>
            <w:pPr>
              <w:spacing w:after="0"/>
              <w:jc w:val="right"/>
            </w:pPr>
            <w:r>
              <w:rPr>
                <w:rFonts w:ascii="consolas" w:hAnsi="consolas" w:eastAsia="consolas" w:cs="consolas"/>
                <w:sz w:val="16"/>
              </w:rPr>
              <w:t>       8.8</w:t>
            </w:r>
          </w:p>
        </w:tc>
      </w:tr>
    </w:tbl>
    <w:p>
      <w:r>
        <w:t/>
      </w:r>
    </w:p>
    <w:p>
      <w:r>
        <w:t/>
      </w:r>
      <w:r>
        <w:t xml:space="preserve"/>
        <w:br w:type="textWrapping"/>
      </w:r>
    </w:p>
    <w:p>
      <w:pPr>
        <w:shd w:val="solid" w:color="B0C4DE" w:fill=""/>
      </w:pPr>
      <w:r>
        <w:t/>
      </w:r>
      <w:r>
        <w:rPr>
          <w:b w:val="true"/>
          <w:sz w:val="26"/>
        </w:rPr>
        <w:t xml:space="preserve">expft</w:t>
      </w:r>
    </w:p>
    <w:p>
      <w:pPr>
        <w:rPr>
          <w:color w:val="4682B4"/>
        </w:rPr>
      </w:pPr>
      <w:r>
        <w:t/>
      </w:r>
      <w:r>
        <w:rPr>
          <w:rFonts/>
          <w:color w:val="4682B4"/>
        </w:rPr>
        <w:t xml:space="preserve">Labor market experience: full time</w:t>
        <w:br w:type="textWrapping"/>
      </w:r>
      <w:r>
        <w:rPr>
          <w:rFonts/>
          <w:color w:val="4682B4"/>
        </w:rPr>
        <w:t xml:space="preserve">&lt;years&gt;</w:t>
      </w:r>
    </w:p>
    <w:p>
      <w:r>
        <w:t/>
      </w:r>
      <w:r>
        <w:t xml:space="preserve">Only for Germany and US</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expft</w:t>
              <w:br w:type="textWrapping"/>
            </w:r>
            <w:r>
              <w:rPr>
                <w:rFonts w:ascii="consolas" w:hAnsi="consolas" w:eastAsia="consolas" w:cs="consolas"/>
                <w:b w:val="true"/>
                <w:sz w:val="18"/>
              </w:rPr>
              <w:t xml:space="preserve">       Label: </w:t>
            </w:r>
            <w:r>
              <w:rPr>
                <w:rFonts w:ascii="consolas" w:hAnsi="consolas" w:eastAsia="consolas" w:cs="consolas"/>
                <w:sz w:val="18"/>
              </w:rPr>
              <w:t xml:space="preserve">Labor market experience: full time</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699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1,810,574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13.44          </w:t>
              <w:br w:type="textWrapping"/>
            </w:r>
            <w:r>
              <w:rPr>
                <w:rFonts w:ascii="consolas" w:hAnsi="consolas" w:eastAsia="consolas" w:cs="consolas"/>
                <w:b w:val="true"/>
                <w:sz w:val="18"/>
              </w:rPr>
              <w:t xml:space="preserve">       SD: </w:t>
            </w:r>
            <w:r>
              <w:rPr>
                <w:rFonts w:ascii="consolas" w:hAnsi="consolas" w:eastAsia="consolas" w:cs="consolas"/>
                <w:sz w:val="18"/>
              </w:rPr>
              <w:t xml:space="preserve">13.40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94.0</w:t>
            </w:r>
          </w:p>
        </w:tc>
        <w:tc>
          <w:tcPr>
            <w:tcW w:w="1170" w:type="dxa"/>
          </w:tcPr>
          <w:p>
            <w:pPr>
              <w:spacing w:after="0"/>
              <w:jc w:val="right"/>
            </w:pPr>
            <w:r>
              <w:rPr>
                <w:rFonts w:ascii="consolas" w:hAnsi="consolas" w:eastAsia="consolas" w:cs="consolas"/>
                <w:sz w:val="16"/>
              </w:rPr>
              <w:t>      10.1</w:t>
            </w:r>
          </w:p>
        </w:tc>
        <w:tc>
          <w:tcPr>
            <w:tcW w:w="1170" w:type="dxa"/>
          </w:tcPr>
          <w:p>
            <w:pPr>
              <w:spacing w:after="0"/>
              <w:jc w:val="right"/>
            </w:pPr>
            <w:r>
              <w:rPr>
                <w:rFonts w:ascii="consolas" w:hAnsi="consolas" w:eastAsia="consolas" w:cs="consolas"/>
                <w:sz w:val="16"/>
              </w:rPr>
              <w:t>       6.0</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15.0</w:t>
            </w:r>
          </w:p>
        </w:tc>
        <w:tc>
          <w:tcPr>
            <w:tcW w:w="1170" w:type="dxa"/>
          </w:tcPr>
          <w:p>
            <w:pPr>
              <w:spacing w:after="0"/>
              <w:jc w:val="right"/>
            </w:pPr>
            <w:r>
              <w:rPr>
                <w:rFonts w:ascii="consolas" w:hAnsi="consolas" w:eastAsia="consolas" w:cs="consolas"/>
                <w:sz w:val="16"/>
              </w:rPr>
              <w:t>      11.7</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61.3</w:t>
            </w:r>
          </w:p>
        </w:tc>
        <w:tc>
          <w:tcPr>
            <w:tcW w:w="1170" w:type="dxa"/>
          </w:tcPr>
          <w:p>
            <w:pPr>
              <w:spacing w:after="0"/>
              <w:jc w:val="right"/>
            </w:pPr>
            <w:r>
              <w:rPr>
                <w:rFonts w:ascii="consolas" w:hAnsi="consolas" w:eastAsia="consolas" w:cs="consolas"/>
                <w:sz w:val="16"/>
              </w:rPr>
              <w:t>      15.5</w:t>
            </w:r>
          </w:p>
        </w:tc>
        <w:tc>
          <w:tcPr>
            <w:tcW w:w="1170" w:type="dxa"/>
          </w:tcPr>
          <w:p>
            <w:pPr>
              <w:spacing w:after="0"/>
              <w:jc w:val="right"/>
            </w:pPr>
            <w:r>
              <w:rPr>
                <w:rFonts w:ascii="consolas" w:hAnsi="consolas" w:eastAsia="consolas" w:cs="consolas"/>
                <w:sz w:val="16"/>
              </w:rPr>
              <w:t>      12.0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26.8</w:t>
            </w:r>
          </w:p>
        </w:tc>
        <w:tc>
          <w:tcPr>
            <w:tcW w:w="1170" w:type="dxa"/>
          </w:tcPr>
          <w:p>
            <w:pPr>
              <w:spacing w:after="0"/>
              <w:jc w:val="right"/>
            </w:pPr>
            <w:r>
              <w:rPr>
                <w:rFonts w:ascii="consolas" w:hAnsi="consolas" w:eastAsia="consolas" w:cs="consolas"/>
                <w:sz w:val="16"/>
              </w:rPr>
              <w:t>      13.9</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-1.0</w:t>
            </w:r>
          </w:p>
        </w:tc>
        <w:tc>
          <w:tcPr>
            <w:tcW w:w="1170" w:type="dxa"/>
            <w:tcBorders>
              <w:top w:val="single" w:color="000000"/>
              <w:bottom w:val="single" w:color="000000"/>
            </w:tcBorders>
          </w:tcPr>
          <w:p>
            <w:pPr>
              <w:spacing w:after="0"/>
              <w:jc w:val="right"/>
            </w:pPr>
            <w:r>
              <w:rPr>
                <w:rFonts w:ascii="consolas" w:hAnsi="consolas" w:eastAsia="consolas" w:cs="consolas"/>
                <w:sz w:val="16"/>
              </w:rPr>
              <w:t>      94.0</w:t>
            </w:r>
          </w:p>
        </w:tc>
        <w:tc>
          <w:tcPr>
            <w:tcW w:w="1170" w:type="dxa"/>
            <w:tcBorders>
              <w:top w:val="single" w:color="000000"/>
              <w:bottom w:val="single" w:color="000000"/>
            </w:tcBorders>
          </w:tcPr>
          <w:p>
            <w:pPr>
              <w:spacing w:after="0"/>
              <w:jc w:val="right"/>
            </w:pPr>
            <w:r>
              <w:rPr>
                <w:rFonts w:ascii="consolas" w:hAnsi="consolas" w:eastAsia="consolas" w:cs="consolas"/>
                <w:sz w:val="16"/>
              </w:rPr>
              <w:t>      13.4</w:t>
            </w:r>
          </w:p>
        </w:tc>
        <w:tc>
          <w:tcPr>
            <w:tcW w:w="1170" w:type="dxa"/>
            <w:tcBorders>
              <w:top w:val="single" w:color="000000"/>
              <w:bottom w:val="single" w:color="000000"/>
            </w:tcBorders>
          </w:tcPr>
          <w:p>
            <w:pPr>
              <w:spacing w:after="0"/>
              <w:jc w:val="right"/>
            </w:pPr>
            <w:r>
              <w:rPr>
                <w:rFonts w:ascii="consolas" w:hAnsi="consolas" w:eastAsia="consolas" w:cs="consolas"/>
                <w:sz w:val="16"/>
              </w:rPr>
              <w:t>       9.0</w:t>
            </w:r>
          </w:p>
        </w:tc>
        <w:tc>
          <w:tcPr>
            <w:tcW w:w="1170" w:type="dxa"/>
            <w:tcBorders>
              <w:top w:val="single" w:color="000000"/>
              <w:bottom w:val="single" w:color="000000"/>
            </w:tcBorders>
          </w:tcPr>
          <w:p>
            <w:pPr>
              <w:spacing w:after="0"/>
              <w:jc w:val="right"/>
            </w:pPr>
            <w:r>
              <w:rPr>
                <w:rFonts w:ascii="consolas" w:hAnsi="consolas" w:eastAsia="consolas" w:cs="consolas"/>
                <w:sz w:val="16"/>
              </w:rPr>
              <w:t>       2.0</w:t>
            </w:r>
          </w:p>
        </w:tc>
        <w:tc>
          <w:tcPr>
            <w:tcW w:w="1170" w:type="dxa"/>
            <w:tcBorders>
              <w:top w:val="single" w:color="000000"/>
              <w:bottom w:val="single" w:color="000000"/>
            </w:tcBorders>
          </w:tcPr>
          <w:p>
            <w:pPr>
              <w:spacing w:after="0"/>
              <w:jc w:val="right"/>
            </w:pPr>
            <w:r>
              <w:rPr>
                <w:rFonts w:ascii="consolas" w:hAnsi="consolas" w:eastAsia="consolas" w:cs="consolas"/>
                <w:sz w:val="16"/>
              </w:rPr>
              <w:t>      22.2</w:t>
            </w:r>
          </w:p>
        </w:tc>
        <w:tc>
          <w:tcPr>
            <w:tcW w:w="1170" w:type="dxa"/>
            <w:tcBorders>
              <w:top w:val="single" w:color="000000"/>
              <w:bottom w:val="single" w:color="000000"/>
            </w:tcBorders>
          </w:tcPr>
          <w:p>
            <w:pPr>
              <w:spacing w:after="0"/>
              <w:jc w:val="right"/>
            </w:pPr>
            <w:r>
              <w:rPr>
                <w:rFonts w:ascii="consolas" w:hAnsi="consolas" w:eastAsia="consolas" w:cs="consolas"/>
                <w:sz w:val="16"/>
              </w:rPr>
              <w:t>      13.4</w:t>
            </w:r>
          </w:p>
        </w:tc>
      </w:tr>
    </w:tbl>
    <w:p>
      <w:r>
        <w:t/>
      </w:r>
    </w:p>
    <w:p>
      <w:r>
        <w:t/>
      </w:r>
      <w:r>
        <w:t xml:space="preserve"/>
        <w:br w:type="textWrapping"/>
      </w:r>
    </w:p>
    <w:p>
      <w:pPr>
        <w:shd w:val="solid" w:color="B0C4DE" w:fill=""/>
      </w:pPr>
      <w:r>
        <w:t/>
      </w:r>
      <w:r>
        <w:rPr>
          <w:b w:val="true"/>
          <w:sz w:val="26"/>
        </w:rPr>
        <w:t xml:space="preserve">exppt</w:t>
      </w:r>
    </w:p>
    <w:p>
      <w:pPr>
        <w:rPr>
          <w:color w:val="4682B4"/>
        </w:rPr>
      </w:pPr>
      <w:r>
        <w:t/>
      </w:r>
      <w:r>
        <w:rPr>
          <w:rFonts/>
          <w:color w:val="4682B4"/>
        </w:rPr>
        <w:t xml:space="preserve">Labor market experience: part time</w:t>
        <w:br w:type="textWrapping"/>
      </w:r>
      <w:r>
        <w:rPr>
          <w:rFonts/>
          <w:color w:val="4682B4"/>
        </w:rPr>
        <w:t xml:space="preserve">&lt;years&gt;</w:t>
      </w:r>
    </w:p>
    <w:p>
      <w:r>
        <w:t/>
      </w:r>
      <w:r>
        <w:t xml:space="preserve">Only for Germany</w:t>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exppt</w:t>
              <w:br w:type="textWrapping"/>
            </w:r>
            <w:r>
              <w:rPr>
                <w:rFonts w:ascii="consolas" w:hAnsi="consolas" w:eastAsia="consolas" w:cs="consolas"/>
                <w:b w:val="true"/>
                <w:sz w:val="18"/>
              </w:rPr>
              <w:t xml:space="preserve">       Label: </w:t>
            </w:r>
            <w:r>
              <w:rPr>
                <w:rFonts w:ascii="consolas" w:hAnsi="consolas" w:eastAsia="consolas" w:cs="consolas"/>
                <w:sz w:val="18"/>
              </w:rPr>
              <w:t xml:space="preserve">Labor market experience: part time</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589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2,288,597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2.68           </w:t>
              <w:br w:type="textWrapping"/>
            </w:r>
            <w:r>
              <w:rPr>
                <w:rFonts w:ascii="consolas" w:hAnsi="consolas" w:eastAsia="consolas" w:cs="consolas"/>
                <w:b w:val="true"/>
                <w:sz w:val="18"/>
              </w:rPr>
              <w:t xml:space="preserve">       SD: </w:t>
            </w:r>
            <w:r>
              <w:rPr>
                <w:rFonts w:ascii="consolas" w:hAnsi="consolas" w:eastAsia="consolas" w:cs="consolas"/>
                <w:sz w:val="18"/>
              </w:rPr>
              <w:t xml:space="preserve">5.74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52.3</w:t>
            </w:r>
          </w:p>
        </w:tc>
        <w:tc>
          <w:tcPr>
            <w:tcW w:w="1170" w:type="dxa"/>
          </w:tcPr>
          <w:p>
            <w:pPr>
              <w:spacing w:after="0"/>
              <w:jc w:val="right"/>
            </w:pPr>
            <w:r>
              <w:rPr>
                <w:rFonts w:ascii="consolas" w:hAnsi="consolas" w:eastAsia="consolas" w:cs="consolas"/>
                <w:sz w:val="16"/>
              </w:rPr>
              <w:t>       2.7</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0.0</w:t>
            </w:r>
          </w:p>
        </w:tc>
        <w:tc>
          <w:tcPr>
            <w:tcW w:w="1170" w:type="dxa"/>
          </w:tcPr>
          <w:p>
            <w:pPr>
              <w:spacing w:after="0"/>
              <w:jc w:val="right"/>
            </w:pPr>
            <w:r>
              <w:rPr>
                <w:rFonts w:ascii="consolas" w:hAnsi="consolas" w:eastAsia="consolas" w:cs="consolas"/>
                <w:sz w:val="16"/>
              </w:rPr>
              <w:t>       2.3</w:t>
            </w:r>
          </w:p>
        </w:tc>
        <w:tc>
          <w:tcPr>
            <w:tcW w:w="1170" w:type="dxa"/>
          </w:tcPr>
          <w:p>
            <w:pPr>
              <w:spacing w:after="0"/>
              <w:jc w:val="right"/>
            </w:pPr>
            <w:r>
              <w:rPr>
                <w:rFonts w:ascii="consolas" w:hAnsi="consolas" w:eastAsia="consolas" w:cs="consolas"/>
                <w:sz w:val="16"/>
              </w:rPr>
              <w:t>       5.7</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-1.0</w:t>
            </w:r>
          </w:p>
        </w:tc>
        <w:tc>
          <w:tcPr>
            <w:tcW w:w="1170" w:type="dxa"/>
            <w:tcBorders>
              <w:top w:val="single" w:color="000000"/>
              <w:bottom w:val="single" w:color="000000"/>
            </w:tcBorders>
          </w:tcPr>
          <w:p>
            <w:pPr>
              <w:spacing w:after="0"/>
              <w:jc w:val="right"/>
            </w:pPr>
            <w:r>
              <w:rPr>
                <w:rFonts w:ascii="consolas" w:hAnsi="consolas" w:eastAsia="consolas" w:cs="consolas"/>
                <w:sz w:val="16"/>
              </w:rPr>
              <w:t>      52.3</w:t>
            </w:r>
          </w:p>
        </w:tc>
        <w:tc>
          <w:tcPr>
            <w:tcW w:w="1170" w:type="dxa"/>
            <w:tcBorders>
              <w:top w:val="single" w:color="000000"/>
              <w:bottom w:val="single" w:color="000000"/>
            </w:tcBorders>
          </w:tcPr>
          <w:p>
            <w:pPr>
              <w:spacing w:after="0"/>
              <w:jc w:val="right"/>
            </w:pPr>
            <w:r>
              <w:rPr>
                <w:rFonts w:ascii="consolas" w:hAnsi="consolas" w:eastAsia="consolas" w:cs="consolas"/>
                <w:sz w:val="16"/>
              </w:rPr>
              <w:t>       2.7</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0.0</w:t>
            </w:r>
          </w:p>
        </w:tc>
        <w:tc>
          <w:tcPr>
            <w:tcW w:w="1170" w:type="dxa"/>
            <w:tcBorders>
              <w:top w:val="single" w:color="000000"/>
              <w:bottom w:val="single" w:color="000000"/>
            </w:tcBorders>
          </w:tcPr>
          <w:p>
            <w:pPr>
              <w:spacing w:after="0"/>
              <w:jc w:val="right"/>
            </w:pPr>
            <w:r>
              <w:rPr>
                <w:rFonts w:ascii="consolas" w:hAnsi="consolas" w:eastAsia="consolas" w:cs="consolas"/>
                <w:sz w:val="16"/>
              </w:rPr>
              <w:t>       2.3</w:t>
            </w:r>
          </w:p>
        </w:tc>
        <w:tc>
          <w:tcPr>
            <w:tcW w:w="1170" w:type="dxa"/>
            <w:tcBorders>
              <w:top w:val="single" w:color="000000"/>
              <w:bottom w:val="single" w:color="000000"/>
            </w:tcBorders>
          </w:tcPr>
          <w:p>
            <w:pPr>
              <w:spacing w:after="0"/>
              <w:jc w:val="right"/>
            </w:pPr>
            <w:r>
              <w:rPr>
                <w:rFonts w:ascii="consolas" w:hAnsi="consolas" w:eastAsia="consolas" w:cs="consolas"/>
                <w:sz w:val="16"/>
              </w:rPr>
              <w:t>       5.7</w:t>
            </w:r>
          </w:p>
        </w:tc>
      </w:tr>
    </w:tbl>
    <w:p>
      <w:r>
        <w:t/>
      </w:r>
    </w:p>
    <w:p>
      <w:r>
        <w:t/>
      </w:r>
      <w:r>
        <w:t xml:space="preserve"/>
        <w:br w:type="textWrapping"/>
      </w:r>
    </w:p>
    <w:p>
      <w:r>
        <w:br w:type="page"/>
      </w:r>
    </w:p>
    <w:p>
      <w:pPr>
        <w:pStyle w:val="Heading1"/>
      </w:pPr>
      <w:r>
        <w:t/>
      </w:r>
      <w:r>
        <w:t xml:space="preserve"/>
      </w:r>
      <w:r>
        <w:rPr>
          <w:b w:val="true"/>
          <w:sz w:val="30"/>
        </w:rPr>
        <w:t xml:space="preserve">Health</w:t>
      </w:r>
    </w:p>
    <w:p>
      <w:pPr>
        <w:shd w:val="solid" w:color="B0C4DE" w:fill=""/>
      </w:pPr>
      <w:r>
        <w:t/>
      </w:r>
      <w:r>
        <w:rPr>
          <w:b w:val="true"/>
          <w:sz w:val="26"/>
        </w:rPr>
        <w:t xml:space="preserve">srh5</w:t>
      </w:r>
    </w:p>
    <w:p>
      <w:pPr>
        <w:rPr>
          <w:color w:val="4682B4"/>
        </w:rPr>
      </w:pPr>
      <w:r>
        <w:t/>
      </w:r>
      <w:r>
        <w:rPr>
          <w:rFonts/>
          <w:color w:val="4682B4"/>
        </w:rPr>
        <w:t xml:space="preserve">Self-rated health</w:t>
        <w:br w:type="textWrapping"/>
      </w:r>
      <w:r>
        <w:rPr>
          <w:rFonts/>
          <w:color w:val="4682B4"/>
        </w:rPr>
        <w:t xml:space="preserve">   (1):   Excellent</w:t>
        <w:br w:type="textWrapping"/>
      </w:r>
      <w:r>
        <w:rPr>
          <w:rFonts/>
          <w:color w:val="4682B4"/>
        </w:rPr>
        <w:t xml:space="preserve">   (2):   Very good</w:t>
        <w:br w:type="textWrapping"/>
      </w:r>
      <w:r>
        <w:rPr>
          <w:rFonts/>
          <w:color w:val="4682B4"/>
        </w:rPr>
        <w:t xml:space="preserve">   (3):   Good</w:t>
        <w:br w:type="textWrapping"/>
      </w:r>
      <w:r>
        <w:rPr>
          <w:rFonts/>
          <w:color w:val="4682B4"/>
        </w:rPr>
        <w:t xml:space="preserve">   (4):   Fair</w:t>
        <w:br w:type="textWrapping"/>
      </w:r>
      <w:r>
        <w:rPr>
          <w:rFonts/>
          <w:color w:val="4682B4"/>
        </w:rPr>
        <w:t xml:space="preserve">   (5):   Poor</w:t>
        <w:br w:type="textWrapping"/>
      </w:r>
    </w:p>
    <w:p>
      <w:r>
        <w:t/>
      </w:r>
      <w:r>
        <w:t xml:space="preserve">It indicates person’s self-rated health status.</w:t>
      </w:r>
      <w:r>
        <w:t xml:space="preserve">All surveys use 5-point reversed scales (with different labels, e.g. a label “fair” can be 3 or 4; see dessription below). </w:t>
      </w:r>
    </w:p>
    <w:p>
      <w:r>
        <w:t/>
      </w:r>
      <w:r>
        <w:t xml:space="preserve"/>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srh5</w:t>
              <w:br w:type="textWrapping"/>
            </w:r>
            <w:r>
              <w:rPr>
                <w:rFonts w:ascii="consolas" w:hAnsi="consolas" w:eastAsia="consolas" w:cs="consolas"/>
                <w:b w:val="true"/>
                <w:sz w:val="18"/>
              </w:rPr>
              <w:t xml:space="preserve">       Label: </w:t>
            </w:r>
            <w:r>
              <w:rPr>
                <w:rFonts w:ascii="consolas" w:hAnsi="consolas" w:eastAsia="consolas" w:cs="consolas"/>
                <w:sz w:val="18"/>
              </w:rPr>
              <w:t xml:space="preserve">Self-rated health</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458,337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2.09           </w:t>
              <w:br w:type="textWrapping"/>
            </w:r>
            <w:r>
              <w:rPr>
                <w:rFonts w:ascii="consolas" w:hAnsi="consolas" w:eastAsia="consolas" w:cs="consolas"/>
                <w:b w:val="true"/>
                <w:sz w:val="18"/>
              </w:rPr>
              <w:t xml:space="preserve">       SD: </w:t>
            </w:r>
            <w:r>
              <w:rPr>
                <w:rFonts w:ascii="consolas" w:hAnsi="consolas" w:eastAsia="consolas" w:cs="consolas"/>
                <w:sz w:val="18"/>
              </w:rPr>
              <w:t xml:space="preserve">1.86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28,007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130,652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1,042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59,743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Excellent</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359,274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Very good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1049449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Good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801,197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Fair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322,494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Poor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93,579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238,893</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7.7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28,007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188</w:t>
            </w:r>
          </w:p>
        </w:tc>
        <w:tc>
          <w:tcPr>
            <w:tcW w:w="1170" w:type="dxa"/>
          </w:tcPr>
          <w:p>
            <w:pPr>
              <w:spacing w:after="0"/>
              <w:jc w:val="right"/>
            </w:pPr>
            <w:r>
              <w:rPr>
                <w:rFonts w:ascii="consolas" w:hAnsi="consolas" w:eastAsia="consolas" w:cs="consolas"/>
                <w:sz w:val="16"/>
              </w:rPr>
              <w:t>     102,902</w:t>
            </w:r>
          </w:p>
        </w:tc>
        <w:tc>
          <w:tcPr>
            <w:tcW w:w="1170" w:type="dxa"/>
          </w:tcPr>
          <w:p>
            <w:pPr>
              <w:spacing w:after="0"/>
              <w:jc w:val="right"/>
            </w:pPr>
            <w:r>
              <w:rPr>
                <w:rFonts w:ascii="consolas" w:hAnsi="consolas" w:eastAsia="consolas" w:cs="consolas"/>
                <w:sz w:val="16"/>
              </w:rPr>
              <w:t>      27,562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1,042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31,912</w:t>
            </w:r>
          </w:p>
        </w:tc>
        <w:tc>
          <w:tcPr>
            <w:tcW w:w="1170" w:type="dxa"/>
          </w:tcPr>
          <w:p>
            <w:pPr>
              <w:spacing w:after="0"/>
              <w:jc w:val="right"/>
            </w:pPr>
            <w:r>
              <w:rPr>
                <w:rFonts w:ascii="consolas" w:hAnsi="consolas" w:eastAsia="consolas" w:cs="consolas"/>
                <w:sz w:val="16"/>
              </w:rPr>
              <w:t>          57</w:t>
            </w:r>
          </w:p>
        </w:tc>
        <w:tc>
          <w:tcPr>
            <w:tcW w:w="1170" w:type="dxa"/>
          </w:tcPr>
          <w:p>
            <w:pPr>
              <w:spacing w:after="0"/>
              <w:jc w:val="right"/>
            </w:pPr>
            <w:r>
              <w:rPr>
                <w:rFonts w:ascii="consolas" w:hAnsi="consolas" w:eastAsia="consolas" w:cs="consolas"/>
                <w:sz w:val="16"/>
              </w:rPr>
              <w:t>       1,506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26,268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27,918</w:t>
            </w:r>
          </w:p>
        </w:tc>
        <w:tc>
          <w:tcPr>
            <w:tcW w:w="1170" w:type="dxa"/>
          </w:tcPr>
          <w:p>
            <w:pPr>
              <w:spacing w:after="0"/>
              <w:jc w:val="right"/>
            </w:pPr>
            <w:r>
              <w:rPr>
                <w:rFonts w:ascii="consolas" w:hAnsi="consolas" w:eastAsia="consolas" w:cs="consolas"/>
                <w:sz w:val="16"/>
              </w:rPr>
              <w:t>      11,340</w:t>
            </w:r>
          </w:p>
        </w:tc>
        <w:tc>
          <w:tcPr>
            <w:tcW w:w="1170" w:type="dxa"/>
          </w:tcPr>
          <w:p>
            <w:pPr>
              <w:spacing w:after="0"/>
              <w:jc w:val="right"/>
            </w:pPr>
            <w:r>
              <w:rPr>
                <w:rFonts w:ascii="consolas" w:hAnsi="consolas" w:eastAsia="consolas" w:cs="consolas"/>
                <w:sz w:val="16"/>
              </w:rPr>
              <w:t>      71,302</w:t>
            </w:r>
          </w:p>
        </w:tc>
        <w:tc>
          <w:tcPr>
            <w:tcW w:w="1170" w:type="dxa"/>
          </w:tcPr>
          <w:p>
            <w:pPr>
              <w:spacing w:after="0"/>
              <w:jc w:val="right"/>
            </w:pPr>
            <w:r>
              <w:rPr>
                <w:rFonts w:ascii="consolas" w:hAnsi="consolas" w:eastAsia="consolas" w:cs="consolas"/>
                <w:sz w:val="16"/>
              </w:rPr>
              <w:t>      43,923</w:t>
            </w:r>
          </w:p>
        </w:tc>
        <w:tc>
          <w:tcPr>
            <w:tcW w:w="1170" w:type="dxa"/>
          </w:tcPr>
          <w:p>
            <w:pPr>
              <w:spacing w:after="0"/>
              <w:jc w:val="right"/>
            </w:pPr>
            <w:r>
              <w:rPr>
                <w:rFonts w:ascii="consolas" w:hAnsi="consolas" w:eastAsia="consolas" w:cs="consolas"/>
                <w:sz w:val="16"/>
              </w:rPr>
              <w:t>      80,003</w:t>
            </w:r>
          </w:p>
        </w:tc>
        <w:tc>
          <w:tcPr>
            <w:tcW w:w="1170" w:type="dxa"/>
          </w:tcPr>
          <w:p>
            <w:pPr>
              <w:spacing w:after="0"/>
              <w:jc w:val="right"/>
            </w:pPr>
            <w:r>
              <w:rPr>
                <w:rFonts w:ascii="consolas" w:hAnsi="consolas" w:eastAsia="consolas" w:cs="consolas"/>
                <w:sz w:val="16"/>
              </w:rPr>
              <w:t>     120,096</w:t>
            </w:r>
          </w:p>
        </w:tc>
        <w:tc>
          <w:tcPr>
            <w:tcW w:w="1170" w:type="dxa"/>
          </w:tcPr>
          <w:p>
            <w:pPr>
              <w:spacing w:after="0"/>
              <w:jc w:val="right"/>
            </w:pPr>
            <w:r>
              <w:rPr>
                <w:rFonts w:ascii="consolas" w:hAnsi="consolas" w:eastAsia="consolas" w:cs="consolas"/>
                <w:sz w:val="16"/>
              </w:rPr>
              <w:t>       4,692</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91,014</w:t>
            </w:r>
          </w:p>
        </w:tc>
        <w:tc>
          <w:tcPr>
            <w:tcW w:w="1170" w:type="dxa"/>
          </w:tcPr>
          <w:p>
            <w:pPr>
              <w:spacing w:after="0"/>
              <w:jc w:val="right"/>
            </w:pPr>
            <w:r>
              <w:rPr>
                <w:rFonts w:ascii="consolas" w:hAnsi="consolas" w:eastAsia="consolas" w:cs="consolas"/>
                <w:sz w:val="16"/>
              </w:rPr>
              <w:t>     157,759</w:t>
            </w:r>
          </w:p>
        </w:tc>
        <w:tc>
          <w:tcPr>
            <w:tcW w:w="1170" w:type="dxa"/>
          </w:tcPr>
          <w:p>
            <w:pPr>
              <w:spacing w:after="0"/>
              <w:jc w:val="right"/>
            </w:pPr>
            <w:r>
              <w:rPr>
                <w:rFonts w:ascii="consolas" w:hAnsi="consolas" w:eastAsia="consolas" w:cs="consolas"/>
                <w:sz w:val="16"/>
              </w:rPr>
              <w:t>     113,887</w:t>
            </w:r>
          </w:p>
        </w:tc>
        <w:tc>
          <w:tcPr>
            <w:tcW w:w="1170" w:type="dxa"/>
          </w:tcPr>
          <w:p>
            <w:pPr>
              <w:spacing w:after="0"/>
              <w:jc w:val="right"/>
            </w:pPr>
            <w:r>
              <w:rPr>
                <w:rFonts w:ascii="consolas" w:hAnsi="consolas" w:eastAsia="consolas" w:cs="consolas"/>
                <w:sz w:val="16"/>
              </w:rPr>
              <w:t>     127,556</w:t>
            </w:r>
          </w:p>
        </w:tc>
        <w:tc>
          <w:tcPr>
            <w:tcW w:w="1170" w:type="dxa"/>
          </w:tcPr>
          <w:p>
            <w:pPr>
              <w:spacing w:after="0"/>
              <w:jc w:val="right"/>
            </w:pPr>
            <w:r>
              <w:rPr>
                <w:rFonts w:ascii="consolas" w:hAnsi="consolas" w:eastAsia="consolas" w:cs="consolas"/>
                <w:sz w:val="16"/>
              </w:rPr>
              <w:t>     274,285</w:t>
            </w:r>
          </w:p>
        </w:tc>
        <w:tc>
          <w:tcPr>
            <w:tcW w:w="1170" w:type="dxa"/>
          </w:tcPr>
          <w:p>
            <w:pPr>
              <w:spacing w:after="0"/>
              <w:jc w:val="right"/>
            </w:pPr>
            <w:r>
              <w:rPr>
                <w:rFonts w:ascii="consolas" w:hAnsi="consolas" w:eastAsia="consolas" w:cs="consolas"/>
                <w:sz w:val="16"/>
              </w:rPr>
              <w:t>     266,410</w:t>
            </w:r>
          </w:p>
        </w:tc>
        <w:tc>
          <w:tcPr>
            <w:tcW w:w="1170" w:type="dxa"/>
          </w:tcPr>
          <w:p>
            <w:pPr>
              <w:spacing w:after="0"/>
              <w:jc w:val="right"/>
            </w:pPr>
            <w:r>
              <w:rPr>
                <w:rFonts w:ascii="consolas" w:hAnsi="consolas" w:eastAsia="consolas" w:cs="consolas"/>
                <w:sz w:val="16"/>
              </w:rPr>
              <w:t>      18,538</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93,981</w:t>
            </w:r>
          </w:p>
        </w:tc>
        <w:tc>
          <w:tcPr>
            <w:tcW w:w="1170" w:type="dxa"/>
          </w:tcPr>
          <w:p>
            <w:pPr>
              <w:spacing w:after="0"/>
              <w:jc w:val="right"/>
            </w:pPr>
            <w:r>
              <w:rPr>
                <w:rFonts w:ascii="consolas" w:hAnsi="consolas" w:eastAsia="consolas" w:cs="consolas"/>
                <w:sz w:val="16"/>
              </w:rPr>
              <w:t>     106,345</w:t>
            </w:r>
          </w:p>
        </w:tc>
        <w:tc>
          <w:tcPr>
            <w:tcW w:w="1170" w:type="dxa"/>
          </w:tcPr>
          <w:p>
            <w:pPr>
              <w:spacing w:after="0"/>
              <w:jc w:val="right"/>
            </w:pPr>
            <w:r>
              <w:rPr>
                <w:rFonts w:ascii="consolas" w:hAnsi="consolas" w:eastAsia="consolas" w:cs="consolas"/>
                <w:sz w:val="16"/>
              </w:rPr>
              <w:t>     105,985</w:t>
            </w:r>
          </w:p>
        </w:tc>
        <w:tc>
          <w:tcPr>
            <w:tcW w:w="1170" w:type="dxa"/>
          </w:tcPr>
          <w:p>
            <w:pPr>
              <w:spacing w:after="0"/>
              <w:jc w:val="right"/>
            </w:pPr>
            <w:r>
              <w:rPr>
                <w:rFonts w:ascii="consolas" w:hAnsi="consolas" w:eastAsia="consolas" w:cs="consolas"/>
                <w:sz w:val="16"/>
              </w:rPr>
              <w:t>      28,026</w:t>
            </w:r>
          </w:p>
        </w:tc>
        <w:tc>
          <w:tcPr>
            <w:tcW w:w="1170" w:type="dxa"/>
          </w:tcPr>
          <w:p>
            <w:pPr>
              <w:spacing w:after="0"/>
              <w:jc w:val="right"/>
            </w:pPr>
            <w:r>
              <w:rPr>
                <w:rFonts w:ascii="consolas" w:hAnsi="consolas" w:eastAsia="consolas" w:cs="consolas"/>
                <w:sz w:val="16"/>
              </w:rPr>
              <w:t>     211,853</w:t>
            </w:r>
          </w:p>
        </w:tc>
        <w:tc>
          <w:tcPr>
            <w:tcW w:w="1170" w:type="dxa"/>
          </w:tcPr>
          <w:p>
            <w:pPr>
              <w:spacing w:after="0"/>
              <w:jc w:val="right"/>
            </w:pPr>
            <w:r>
              <w:rPr>
                <w:rFonts w:ascii="consolas" w:hAnsi="consolas" w:eastAsia="consolas" w:cs="consolas"/>
                <w:sz w:val="16"/>
              </w:rPr>
              <w:t>     200,079</w:t>
            </w:r>
          </w:p>
        </w:tc>
        <w:tc>
          <w:tcPr>
            <w:tcW w:w="1170" w:type="dxa"/>
          </w:tcPr>
          <w:p>
            <w:pPr>
              <w:spacing w:after="0"/>
              <w:jc w:val="right"/>
            </w:pPr>
            <w:r>
              <w:rPr>
                <w:rFonts w:ascii="consolas" w:hAnsi="consolas" w:eastAsia="consolas" w:cs="consolas"/>
                <w:sz w:val="16"/>
              </w:rPr>
              <w:t>      54,928</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37,128</w:t>
            </w:r>
          </w:p>
        </w:tc>
        <w:tc>
          <w:tcPr>
            <w:tcW w:w="1170" w:type="dxa"/>
          </w:tcPr>
          <w:p>
            <w:pPr>
              <w:spacing w:after="0"/>
              <w:jc w:val="right"/>
            </w:pPr>
            <w:r>
              <w:rPr>
                <w:rFonts w:ascii="consolas" w:hAnsi="consolas" w:eastAsia="consolas" w:cs="consolas"/>
                <w:sz w:val="16"/>
              </w:rPr>
              <w:t>      39,645</w:t>
            </w:r>
          </w:p>
        </w:tc>
        <w:tc>
          <w:tcPr>
            <w:tcW w:w="1170" w:type="dxa"/>
          </w:tcPr>
          <w:p>
            <w:pPr>
              <w:spacing w:after="0"/>
              <w:jc w:val="right"/>
            </w:pPr>
            <w:r>
              <w:rPr>
                <w:rFonts w:ascii="consolas" w:hAnsi="consolas" w:eastAsia="consolas" w:cs="consolas"/>
                <w:sz w:val="16"/>
              </w:rPr>
              <w:t>      44,290</w:t>
            </w:r>
          </w:p>
        </w:tc>
        <w:tc>
          <w:tcPr>
            <w:tcW w:w="1170" w:type="dxa"/>
          </w:tcPr>
          <w:p>
            <w:pPr>
              <w:spacing w:after="0"/>
              <w:jc w:val="right"/>
            </w:pPr>
            <w:r>
              <w:rPr>
                <w:rFonts w:ascii="consolas" w:hAnsi="consolas" w:eastAsia="consolas" w:cs="consolas"/>
                <w:sz w:val="16"/>
              </w:rPr>
              <w:t>       3,747</w:t>
            </w:r>
          </w:p>
        </w:tc>
        <w:tc>
          <w:tcPr>
            <w:tcW w:w="1170" w:type="dxa"/>
          </w:tcPr>
          <w:p>
            <w:pPr>
              <w:spacing w:after="0"/>
              <w:jc w:val="right"/>
            </w:pPr>
            <w:r>
              <w:rPr>
                <w:rFonts w:ascii="consolas" w:hAnsi="consolas" w:eastAsia="consolas" w:cs="consolas"/>
                <w:sz w:val="16"/>
              </w:rPr>
              <w:t>      89,486</w:t>
            </w:r>
          </w:p>
        </w:tc>
        <w:tc>
          <w:tcPr>
            <w:tcW w:w="1170" w:type="dxa"/>
          </w:tcPr>
          <w:p>
            <w:pPr>
              <w:spacing w:after="0"/>
              <w:jc w:val="right"/>
            </w:pPr>
            <w:r>
              <w:rPr>
                <w:rFonts w:ascii="consolas" w:hAnsi="consolas" w:eastAsia="consolas" w:cs="consolas"/>
                <w:sz w:val="16"/>
              </w:rPr>
              <w:t>      92,967</w:t>
            </w:r>
          </w:p>
        </w:tc>
        <w:tc>
          <w:tcPr>
            <w:tcW w:w="1170" w:type="dxa"/>
          </w:tcPr>
          <w:p>
            <w:pPr>
              <w:spacing w:after="0"/>
              <w:jc w:val="right"/>
            </w:pPr>
            <w:r>
              <w:rPr>
                <w:rFonts w:ascii="consolas" w:hAnsi="consolas" w:eastAsia="consolas" w:cs="consolas"/>
                <w:sz w:val="16"/>
              </w:rPr>
              <w:t>      15,231</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8,663</w:t>
            </w:r>
          </w:p>
        </w:tc>
        <w:tc>
          <w:tcPr>
            <w:tcW w:w="1170" w:type="dxa"/>
          </w:tcPr>
          <w:p>
            <w:pPr>
              <w:spacing w:after="0"/>
              <w:jc w:val="right"/>
            </w:pPr>
            <w:r>
              <w:rPr>
                <w:rFonts w:ascii="consolas" w:hAnsi="consolas" w:eastAsia="consolas" w:cs="consolas"/>
                <w:sz w:val="16"/>
              </w:rPr>
              <w:t>       8,071</w:t>
            </w:r>
          </w:p>
        </w:tc>
        <w:tc>
          <w:tcPr>
            <w:tcW w:w="1170" w:type="dxa"/>
          </w:tcPr>
          <w:p>
            <w:pPr>
              <w:spacing w:after="0"/>
              <w:jc w:val="right"/>
            </w:pPr>
            <w:r>
              <w:rPr>
                <w:rFonts w:ascii="consolas" w:hAnsi="consolas" w:eastAsia="consolas" w:cs="consolas"/>
                <w:sz w:val="16"/>
              </w:rPr>
              <w:t>      16,644</w:t>
            </w:r>
          </w:p>
        </w:tc>
        <w:tc>
          <w:tcPr>
            <w:tcW w:w="1170" w:type="dxa"/>
          </w:tcPr>
          <w:p>
            <w:pPr>
              <w:spacing w:after="0"/>
              <w:jc w:val="right"/>
            </w:pPr>
            <w:r>
              <w:rPr>
                <w:rFonts w:ascii="consolas" w:hAnsi="consolas" w:eastAsia="consolas" w:cs="consolas"/>
                <w:sz w:val="16"/>
              </w:rPr>
              <w:t>         469</w:t>
            </w:r>
          </w:p>
        </w:tc>
        <w:tc>
          <w:tcPr>
            <w:tcW w:w="1170" w:type="dxa"/>
          </w:tcPr>
          <w:p>
            <w:pPr>
              <w:spacing w:after="0"/>
              <w:jc w:val="right"/>
            </w:pPr>
            <w:r>
              <w:rPr>
                <w:rFonts w:ascii="consolas" w:hAnsi="consolas" w:eastAsia="consolas" w:cs="consolas"/>
                <w:sz w:val="16"/>
              </w:rPr>
              <w:t>      24,078</w:t>
            </w:r>
          </w:p>
        </w:tc>
        <w:tc>
          <w:tcPr>
            <w:tcW w:w="1170" w:type="dxa"/>
          </w:tcPr>
          <w:p>
            <w:pPr>
              <w:spacing w:after="0"/>
              <w:jc w:val="right"/>
            </w:pPr>
            <w:r>
              <w:rPr>
                <w:rFonts w:ascii="consolas" w:hAnsi="consolas" w:eastAsia="consolas" w:cs="consolas"/>
                <w:sz w:val="16"/>
              </w:rPr>
              <w:t>      34,295</w:t>
            </w:r>
          </w:p>
        </w:tc>
        <w:tc>
          <w:tcPr>
            <w:tcW w:w="1170" w:type="dxa"/>
          </w:tcPr>
          <w:p>
            <w:pPr>
              <w:spacing w:after="0"/>
              <w:jc w:val="right"/>
            </w:pPr>
            <w:r>
              <w:rPr>
                <w:rFonts w:ascii="consolas" w:hAnsi="consolas" w:eastAsia="consolas" w:cs="consolas"/>
                <w:sz w:val="16"/>
              </w:rPr>
              <w:t>       1,359</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55,549</w:t>
            </w:r>
          </w:p>
        </w:tc>
        <w:tc>
          <w:tcPr>
            <w:tcW w:w="1170" w:type="dxa"/>
            <w:tcBorders>
              <w:bottom w:val="single" w:color="000000"/>
            </w:tcBorders>
          </w:tcPr>
          <w:p>
            <w:pPr>
              <w:spacing w:after="0"/>
              <w:jc w:val="right"/>
            </w:pPr>
            <w:r>
              <w:rPr>
                <w:rFonts w:ascii="consolas" w:hAnsi="consolas" w:eastAsia="consolas" w:cs="consolas"/>
                <w:sz w:val="16"/>
              </w:rPr>
              <w:t>     146,044</w:t>
            </w:r>
          </w:p>
        </w:tc>
        <w:tc>
          <w:tcPr>
            <w:tcW w:w="1170" w:type="dxa"/>
            <w:tcBorders>
              <w:bottom w:val="single" w:color="000000"/>
            </w:tcBorders>
          </w:tcPr>
          <w:p>
            <w:pPr>
              <w:spacing w:after="0"/>
              <w:jc w:val="right"/>
            </w:pPr>
            <w:r>
              <w:rPr>
                <w:rFonts w:ascii="consolas" w:hAnsi="consolas" w:eastAsia="consolas" w:cs="consolas"/>
                <w:sz w:val="16"/>
              </w:rPr>
              <w:t>           5</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15,209</w:t>
            </w:r>
          </w:p>
        </w:tc>
        <w:tc>
          <w:tcPr>
            <w:tcW w:w="1170" w:type="dxa"/>
            <w:tcBorders>
              <w:bottom w:val="single" w:color="000000"/>
            </w:tcBorders>
          </w:tcPr>
          <w:p>
            <w:pPr>
              <w:spacing w:after="0"/>
              <w:jc w:val="right"/>
            </w:pPr>
            <w:r>
              <w:rPr>
                <w:rFonts w:ascii="consolas" w:hAnsi="consolas" w:eastAsia="consolas" w:cs="consolas"/>
                <w:sz w:val="16"/>
              </w:rPr>
              <w:t>      21,607</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disabpens</w:t>
      </w:r>
    </w:p>
    <w:p>
      <w:pPr>
        <w:rPr>
          <w:color w:val="4682B4"/>
        </w:rPr>
      </w:pPr>
      <w:r>
        <w:t/>
      </w:r>
      <w:r>
        <w:rPr>
          <w:rFonts/>
          <w:color w:val="4682B4"/>
        </w:rPr>
        <w:t xml:space="preserve">Receiving disability pension</w:t>
        <w:br w:type="textWrapping"/>
      </w:r>
      <w:r>
        <w:rPr>
          <w:rFonts/>
          <w:color w:val="4682B4"/>
        </w:rPr>
        <w:t xml:space="preserve">   (0):   [0] No</w:t>
        <w:br w:type="textWrapping"/>
      </w:r>
      <w:r>
        <w:rPr>
          <w:rFonts/>
          <w:color w:val="4682B4"/>
        </w:rPr>
        <w:t xml:space="preserve">   (1):   [1] Yes</w:t>
        <w:br w:type="textWrapping"/>
      </w:r>
    </w:p>
    <w:p>
      <w:r>
        <w:t/>
      </w:r>
      <w:r>
        <w:t xml:space="preserve">Receives any type of disability pension. </w:t>
      </w:r>
    </w:p>
    <w:p>
      <w:r>
        <w:t/>
      </w:r>
      <w:r>
        <w:t xml:space="preserve"/>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disabpens</w:t>
              <w:br w:type="textWrapping"/>
            </w:r>
            <w:r>
              <w:rPr>
                <w:rFonts w:ascii="consolas" w:hAnsi="consolas" w:eastAsia="consolas" w:cs="consolas"/>
                <w:b w:val="true"/>
                <w:sz w:val="18"/>
              </w:rPr>
              <w:t xml:space="preserve">       Label: </w:t>
            </w:r>
            <w:r>
              <w:rPr>
                <w:rFonts w:ascii="consolas" w:hAnsi="consolas" w:eastAsia="consolas" w:cs="consolas"/>
                <w:sz w:val="18"/>
              </w:rPr>
              <w:t xml:space="preserve">Receiving disability pension</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2,141,715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-0.06          </w:t>
              <w:br w:type="textWrapping"/>
            </w:r>
            <w:r>
              <w:rPr>
                <w:rFonts w:ascii="consolas" w:hAnsi="consolas" w:eastAsia="consolas" w:cs="consolas"/>
                <w:b w:val="true"/>
                <w:sz w:val="18"/>
              </w:rPr>
              <w:t xml:space="preserve">       SD: </w:t>
            </w:r>
            <w:r>
              <w:rPr>
                <w:rFonts w:ascii="consolas" w:hAnsi="consolas" w:eastAsia="consolas" w:cs="consolas"/>
                <w:sz w:val="18"/>
              </w:rPr>
              <w:t xml:space="preserve">0.52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26,370</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918,112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24,503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2114767</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68.6</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26,370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233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275,751</w:t>
            </w:r>
          </w:p>
        </w:tc>
        <w:tc>
          <w:tcPr>
            <w:tcW w:w="1170" w:type="dxa"/>
          </w:tcPr>
          <w:p>
            <w:pPr>
              <w:spacing w:after="0"/>
              <w:jc w:val="right"/>
            </w:pPr>
            <w:r>
              <w:rPr>
                <w:rFonts w:ascii="consolas" w:hAnsi="consolas" w:eastAsia="consolas" w:cs="consolas"/>
                <w:sz w:val="16"/>
              </w:rPr>
              <w:t>     377,679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151,981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112,701</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14,865</w:t>
            </w:r>
          </w:p>
        </w:tc>
        <w:tc>
          <w:tcPr>
            <w:tcW w:w="1170" w:type="dxa"/>
          </w:tcPr>
          <w:p>
            <w:pPr>
              <w:spacing w:after="0"/>
              <w:jc w:val="right"/>
            </w:pPr>
            <w:r>
              <w:rPr>
                <w:rFonts w:ascii="consolas" w:hAnsi="consolas" w:eastAsia="consolas" w:cs="consolas"/>
                <w:sz w:val="16"/>
              </w:rPr>
              <w:t>       1,087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4,897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3,654</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20,088</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disab</w:t>
      </w:r>
    </w:p>
    <w:p>
      <w:pPr>
        <w:rPr>
          <w:color w:val="4682B4"/>
        </w:rPr>
      </w:pPr>
      <w:r>
        <w:t/>
      </w:r>
      <w:r>
        <w:rPr>
          <w:rFonts/>
          <w:color w:val="4682B4"/>
        </w:rPr>
        <w:t xml:space="preserve">Disability (any)</w:t>
        <w:br w:type="textWrapping"/>
      </w:r>
      <w:r>
        <w:rPr>
          <w:rFonts/>
          <w:color w:val="4682B4"/>
        </w:rPr>
        <w:t xml:space="preserve">   (0):   [0] No</w:t>
        <w:br w:type="textWrapping"/>
      </w:r>
      <w:r>
        <w:rPr>
          <w:rFonts/>
          <w:color w:val="4682B4"/>
        </w:rPr>
        <w:t xml:space="preserve">   (1):   [1] Yes</w:t>
        <w:br w:type="textWrapping"/>
      </w:r>
    </w:p>
    <w:p>
      <w:r>
        <w:t/>
      </w:r>
      <w:r>
        <w:t xml:space="preserve">Persons has any type disability (physical, mental or nervous condition) that affects her/him everyday activities or work.</w:t>
      </w:r>
    </w:p>
    <w:p>
      <w:r>
        <w:t/>
      </w:r>
      <w:r>
        <w:t xml:space="preserve"/>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disab</w:t>
              <w:br w:type="textWrapping"/>
            </w:r>
            <w:r>
              <w:rPr>
                <w:rFonts w:ascii="consolas" w:hAnsi="consolas" w:eastAsia="consolas" w:cs="consolas"/>
                <w:b w:val="true"/>
                <w:sz w:val="18"/>
              </w:rPr>
              <w:t xml:space="preserve">       Label: </w:t>
            </w:r>
            <w:r>
              <w:rPr>
                <w:rFonts w:ascii="consolas" w:hAnsi="consolas" w:eastAsia="consolas" w:cs="consolas"/>
                <w:sz w:val="18"/>
              </w:rPr>
              <w:t xml:space="preserve">Disability (any)</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780,028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-0.06          </w:t>
              <w:br w:type="textWrapping"/>
            </w:r>
            <w:r>
              <w:rPr>
                <w:rFonts w:ascii="consolas" w:hAnsi="consolas" w:eastAsia="consolas" w:cs="consolas"/>
                <w:b w:val="true"/>
                <w:sz w:val="18"/>
              </w:rPr>
              <w:t xml:space="preserve">       SD: </w:t>
            </w:r>
            <w:r>
              <w:rPr>
                <w:rFonts w:ascii="consolas" w:hAnsi="consolas" w:eastAsia="consolas" w:cs="consolas"/>
                <w:sz w:val="18"/>
              </w:rPr>
              <w:t xml:space="preserve">1.29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[-8] Not asked</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54,878</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14,295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3,526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3,069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1965962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63.7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338,340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704,259</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22.8</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54,878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14,295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3,526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3,069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233,245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376,007</w:t>
            </w:r>
          </w:p>
        </w:tc>
        <w:tc>
          <w:tcPr>
            <w:tcW w:w="1170" w:type="dxa"/>
          </w:tcPr>
          <w:p>
            <w:pPr>
              <w:spacing w:after="0"/>
              <w:jc w:val="right"/>
            </w:pPr>
            <w:r>
              <w:rPr>
                <w:rFonts w:ascii="consolas" w:hAnsi="consolas" w:eastAsia="consolas" w:cs="consolas"/>
                <w:sz w:val="16"/>
              </w:rPr>
              <w:t>     199,746</w:t>
            </w:r>
          </w:p>
        </w:tc>
        <w:tc>
          <w:tcPr>
            <w:tcW w:w="1170" w:type="dxa"/>
          </w:tcPr>
          <w:p>
            <w:pPr>
              <w:spacing w:after="0"/>
              <w:jc w:val="right"/>
            </w:pPr>
            <w:r>
              <w:rPr>
                <w:rFonts w:ascii="consolas" w:hAnsi="consolas" w:eastAsia="consolas" w:cs="consolas"/>
                <w:sz w:val="16"/>
              </w:rPr>
              <w:t>     656,272</w:t>
            </w:r>
          </w:p>
        </w:tc>
        <w:tc>
          <w:tcPr>
            <w:tcW w:w="1170" w:type="dxa"/>
          </w:tcPr>
          <w:p>
            <w:pPr>
              <w:spacing w:after="0"/>
              <w:jc w:val="right"/>
            </w:pPr>
            <w:r>
              <w:rPr>
                <w:rFonts w:ascii="consolas" w:hAnsi="consolas" w:eastAsia="consolas" w:cs="consolas"/>
                <w:sz w:val="16"/>
              </w:rPr>
              <w:t>     415,448</w:t>
            </w:r>
          </w:p>
        </w:tc>
        <w:tc>
          <w:tcPr>
            <w:tcW w:w="1170" w:type="dxa"/>
          </w:tcPr>
          <w:p>
            <w:pPr>
              <w:spacing w:after="0"/>
              <w:jc w:val="right"/>
            </w:pPr>
            <w:r>
              <w:rPr>
                <w:rFonts w:ascii="consolas" w:hAnsi="consolas" w:eastAsia="consolas" w:cs="consolas"/>
                <w:sz w:val="16"/>
              </w:rPr>
              <w:t>      85,244</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57,371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48,374</w:t>
            </w:r>
          </w:p>
        </w:tc>
        <w:tc>
          <w:tcPr>
            <w:tcW w:w="1170" w:type="dxa"/>
          </w:tcPr>
          <w:p>
            <w:pPr>
              <w:spacing w:after="0"/>
              <w:jc w:val="right"/>
            </w:pPr>
            <w:r>
              <w:rPr>
                <w:rFonts w:ascii="consolas" w:hAnsi="consolas" w:eastAsia="consolas" w:cs="consolas"/>
                <w:sz w:val="16"/>
              </w:rPr>
              <w:t>       4,132</w:t>
            </w:r>
          </w:p>
        </w:tc>
        <w:tc>
          <w:tcPr>
            <w:tcW w:w="1170" w:type="dxa"/>
          </w:tcPr>
          <w:p>
            <w:pPr>
              <w:spacing w:after="0"/>
              <w:jc w:val="right"/>
            </w:pPr>
            <w:r>
              <w:rPr>
                <w:rFonts w:ascii="consolas" w:hAnsi="consolas" w:eastAsia="consolas" w:cs="consolas"/>
                <w:sz w:val="16"/>
              </w:rPr>
              <w:t>      83,163</w:t>
            </w:r>
          </w:p>
        </w:tc>
        <w:tc>
          <w:tcPr>
            <w:tcW w:w="1170" w:type="dxa"/>
          </w:tcPr>
          <w:p>
            <w:pPr>
              <w:spacing w:after="0"/>
              <w:jc w:val="right"/>
            </w:pPr>
            <w:r>
              <w:rPr>
                <w:rFonts w:ascii="consolas" w:hAnsi="consolas" w:eastAsia="consolas" w:cs="consolas"/>
                <w:sz w:val="16"/>
              </w:rPr>
              <w:t>     135,913</w:t>
            </w:r>
          </w:p>
        </w:tc>
        <w:tc>
          <w:tcPr>
            <w:tcW w:w="1170" w:type="dxa"/>
          </w:tcPr>
          <w:p>
            <w:pPr>
              <w:spacing w:after="0"/>
              <w:jc w:val="right"/>
            </w:pPr>
            <w:r>
              <w:rPr>
                <w:rFonts w:ascii="consolas" w:hAnsi="consolas" w:eastAsia="consolas" w:cs="consolas"/>
                <w:sz w:val="16"/>
              </w:rPr>
              <w:t>       9,387</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72,208</w:t>
            </w:r>
          </w:p>
        </w:tc>
        <w:tc>
          <w:tcPr>
            <w:tcW w:w="1170" w:type="dxa"/>
            <w:tcBorders>
              <w:bottom w:val="single" w:color="000000"/>
            </w:tcBorders>
          </w:tcPr>
          <w:p>
            <w:pPr>
              <w:spacing w:after="0"/>
              <w:jc w:val="right"/>
            </w:pPr>
            <w:r>
              <w:rPr>
                <w:rFonts w:ascii="consolas" w:hAnsi="consolas" w:eastAsia="consolas" w:cs="consolas"/>
                <w:sz w:val="16"/>
              </w:rPr>
              <w:t>          36</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231,525</w:t>
            </w:r>
          </w:p>
        </w:tc>
        <w:tc>
          <w:tcPr>
            <w:tcW w:w="1170" w:type="dxa"/>
            <w:tcBorders>
              <w:bottom w:val="single" w:color="000000"/>
            </w:tcBorders>
          </w:tcPr>
          <w:p>
            <w:pPr>
              <w:spacing w:after="0"/>
              <w:jc w:val="right"/>
            </w:pPr>
            <w:r>
              <w:rPr>
                <w:rFonts w:ascii="consolas" w:hAnsi="consolas" w:eastAsia="consolas" w:cs="consolas"/>
                <w:sz w:val="16"/>
              </w:rPr>
              <w:t>      21,724</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disab2c</w:t>
      </w:r>
    </w:p>
    <w:p>
      <w:pPr>
        <w:rPr>
          <w:color w:val="4682B4"/>
        </w:rPr>
      </w:pPr>
      <w:r>
        <w:t/>
      </w:r>
      <w:r>
        <w:rPr>
          <w:rFonts/>
          <w:color w:val="4682B4"/>
        </w:rPr>
        <w:t xml:space="preserve">Disability (min. category 2 or &gt;30%)</w:t>
        <w:br w:type="textWrapping"/>
      </w:r>
      <w:r>
        <w:rPr>
          <w:rFonts/>
          <w:color w:val="4682B4"/>
        </w:rPr>
        <w:t xml:space="preserve">   (0):   [0] No</w:t>
        <w:br w:type="textWrapping"/>
      </w:r>
      <w:r>
        <w:rPr>
          <w:rFonts/>
          <w:color w:val="4682B4"/>
        </w:rPr>
        <w:t xml:space="preserve">   (1):   [1] Yes</w:t>
        <w:br w:type="textWrapping"/>
      </w:r>
    </w:p>
    <w:p>
      <w:r>
        <w:t/>
      </w:r>
      <w:r>
        <w:t xml:space="preserve">Persons has a more sever type of disability (physical, mental or nervous condition) that restricts her/him in everyday activities or at work. As a more sever we consider an equivalent of category 2 disability or &gt;30% limitation of functioning. </w:t>
      </w:r>
    </w:p>
    <w:p>
      <w:r>
        <w:t/>
      </w:r>
      <w:r>
        <w:t xml:space="preserve"/>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disab2c</w:t>
              <w:br w:type="textWrapping"/>
            </w:r>
            <w:r>
              <w:rPr>
                <w:rFonts w:ascii="consolas" w:hAnsi="consolas" w:eastAsia="consolas" w:cs="consolas"/>
                <w:b w:val="true"/>
                <w:sz w:val="18"/>
              </w:rPr>
              <w:t xml:space="preserve">       Label: </w:t>
            </w:r>
            <w:r>
              <w:rPr>
                <w:rFonts w:ascii="consolas" w:hAnsi="consolas" w:eastAsia="consolas" w:cs="consolas"/>
                <w:sz w:val="18"/>
              </w:rPr>
              <w:t xml:space="preserve">Disability (min. category 2 or &gt;30%)</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1,572,110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-0.23          </w:t>
              <w:br w:type="textWrapping"/>
            </w:r>
            <w:r>
              <w:rPr>
                <w:rFonts w:ascii="consolas" w:hAnsi="consolas" w:eastAsia="consolas" w:cs="consolas"/>
                <w:b w:val="true"/>
                <w:sz w:val="18"/>
              </w:rPr>
              <w:t xml:space="preserve">       SD: </w:t>
            </w:r>
            <w:r>
              <w:rPr>
                <w:rFonts w:ascii="consolas" w:hAnsi="consolas" w:eastAsia="consolas" w:cs="consolas"/>
                <w:sz w:val="18"/>
              </w:rPr>
              <w:t xml:space="preserve">1.47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[-8] Not asked</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47,695</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37,064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2,020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3,069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1375771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136,449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1482262</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48.1</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47,695</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37,064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2,020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3,069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393,597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650,146</w:t>
            </w:r>
          </w:p>
        </w:tc>
        <w:tc>
          <w:tcPr>
            <w:tcW w:w="1170" w:type="dxa"/>
          </w:tcPr>
          <w:p>
            <w:pPr>
              <w:spacing w:after="0"/>
              <w:jc w:val="right"/>
            </w:pPr>
            <w:r>
              <w:rPr>
                <w:rFonts w:ascii="consolas" w:hAnsi="consolas" w:eastAsia="consolas" w:cs="consolas"/>
                <w:sz w:val="16"/>
              </w:rPr>
              <w:t>     240,355</w:t>
            </w:r>
          </w:p>
        </w:tc>
        <w:tc>
          <w:tcPr>
            <w:tcW w:w="1170" w:type="dxa"/>
          </w:tcPr>
          <w:p>
            <w:pPr>
              <w:spacing w:after="0"/>
              <w:jc w:val="right"/>
            </w:pPr>
            <w:r>
              <w:rPr>
                <w:rFonts w:ascii="consolas" w:hAnsi="consolas" w:eastAsia="consolas" w:cs="consolas"/>
                <w:sz w:val="16"/>
              </w:rPr>
              <w:t>      91,673</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30,784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74,731</w:t>
            </w:r>
          </w:p>
        </w:tc>
        <w:tc>
          <w:tcPr>
            <w:tcW w:w="1170" w:type="dxa"/>
          </w:tcPr>
          <w:p>
            <w:pPr>
              <w:spacing w:after="0"/>
              <w:jc w:val="right"/>
            </w:pPr>
            <w:r>
              <w:rPr>
                <w:rFonts w:ascii="consolas" w:hAnsi="consolas" w:eastAsia="consolas" w:cs="consolas"/>
                <w:sz w:val="16"/>
              </w:rPr>
              <w:t>      27,976</w:t>
            </w:r>
          </w:p>
        </w:tc>
        <w:tc>
          <w:tcPr>
            <w:tcW w:w="1170" w:type="dxa"/>
          </w:tcPr>
          <w:p>
            <w:pPr>
              <w:spacing w:after="0"/>
              <w:jc w:val="right"/>
            </w:pPr>
            <w:r>
              <w:rPr>
                <w:rFonts w:ascii="consolas" w:hAnsi="consolas" w:eastAsia="consolas" w:cs="consolas"/>
                <w:sz w:val="16"/>
              </w:rPr>
              <w:t>       2,958</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72,208</w:t>
            </w:r>
          </w:p>
        </w:tc>
        <w:tc>
          <w:tcPr>
            <w:tcW w:w="1170" w:type="dxa"/>
            <w:tcBorders>
              <w:bottom w:val="single" w:color="000000"/>
            </w:tcBorders>
          </w:tcPr>
          <w:p>
            <w:pPr>
              <w:spacing w:after="0"/>
              <w:jc w:val="right"/>
            </w:pPr>
            <w:r>
              <w:rPr>
                <w:rFonts w:ascii="consolas" w:hAnsi="consolas" w:eastAsia="consolas" w:cs="consolas"/>
                <w:sz w:val="16"/>
              </w:rPr>
              <w:t>     203,914</w:t>
            </w:r>
          </w:p>
        </w:tc>
        <w:tc>
          <w:tcPr>
            <w:tcW w:w="1170" w:type="dxa"/>
            <w:tcBorders>
              <w:bottom w:val="single" w:color="000000"/>
            </w:tcBorders>
          </w:tcPr>
          <w:p>
            <w:pPr>
              <w:spacing w:after="0"/>
              <w:jc w:val="right"/>
            </w:pPr>
            <w:r>
              <w:rPr>
                <w:rFonts w:ascii="consolas" w:hAnsi="consolas" w:eastAsia="consolas" w:cs="consolas"/>
                <w:sz w:val="16"/>
              </w:rPr>
              <w:t>         479</w:t>
            </w:r>
          </w:p>
        </w:tc>
        <w:tc>
          <w:tcPr>
            <w:tcW w:w="1170" w:type="dxa"/>
            <w:tcBorders>
              <w:bottom w:val="single" w:color="000000"/>
            </w:tcBorders>
          </w:tcPr>
          <w:p>
            <w:pPr>
              <w:spacing w:after="0"/>
              <w:jc w:val="right"/>
            </w:pPr>
            <w:r>
              <w:rPr>
                <w:rFonts w:ascii="consolas" w:hAnsi="consolas" w:eastAsia="consolas" w:cs="consolas"/>
                <w:sz w:val="16"/>
              </w:rPr>
              <w:t>     514,555</w:t>
            </w:r>
          </w:p>
        </w:tc>
        <w:tc>
          <w:tcPr>
            <w:tcW w:w="1170" w:type="dxa"/>
            <w:tcBorders>
              <w:bottom w:val="single" w:color="000000"/>
            </w:tcBorders>
          </w:tcPr>
          <w:p>
            <w:pPr>
              <w:spacing w:after="0"/>
              <w:jc w:val="right"/>
            </w:pPr>
            <w:r>
              <w:rPr>
                <w:rFonts w:ascii="consolas" w:hAnsi="consolas" w:eastAsia="consolas" w:cs="consolas"/>
                <w:sz w:val="16"/>
              </w:rPr>
              <w:t>      21,724</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chron</w:t>
      </w:r>
    </w:p>
    <w:p>
      <w:pPr>
        <w:rPr>
          <w:color w:val="4682B4"/>
        </w:rPr>
      </w:pPr>
      <w:r>
        <w:t/>
      </w:r>
      <w:r>
        <w:rPr>
          <w:rFonts/>
          <w:color w:val="4682B4"/>
        </w:rPr>
        <w:t xml:space="preserve">Chronic diseases</w:t>
        <w:br w:type="textWrapping"/>
      </w:r>
      <w:r>
        <w:rPr>
          <w:rFonts/>
          <w:color w:val="4682B4"/>
        </w:rPr>
        <w:t xml:space="preserve">   (0):   [0] No</w:t>
        <w:br w:type="textWrapping"/>
      </w:r>
      <w:r>
        <w:rPr>
          <w:rFonts/>
          <w:color w:val="4682B4"/>
        </w:rPr>
        <w:t xml:space="preserve">   (1):   [1] Yes</w:t>
        <w:br w:type="textWrapping"/>
      </w:r>
    </w:p>
    <w:p>
      <w:r>
        <w:t/>
      </w:r>
      <w:r>
        <w:t xml:space="preserve">The version of </w:t>
      </w:r>
      <w:r>
        <w:rPr>
          <w:i w:val="true"/>
        </w:rPr>
        <w:t xml:space="preserve">chron</w:t>
      </w:r>
      <w:r>
        <w:t xml:space="preserve"> currently available in CPF is not ready to use. This is a working variable and is not fully harmonized. Most of all, it requires conceptual framework and users have to define chronic conditions they want to include. Some surveys offer an extensive list of chronic conditions, while other are limited a simple yes-no question. Nevertheless, we provided a partial syntax which can be helpful. </w:t>
      </w:r>
    </w:p>
    <w:p>
      <w:r>
        <w:t/>
      </w:r>
      <w:r>
        <w:t xml:space="preserve"/>
      </w:r>
      <w:r>
        <w:t xml:space="preserve">Note:</w:t>
      </w:r>
    </w:p>
    <w:p>
      <w:r>
        <w:t/>
      </w:r>
      <w:r>
        <w:t xml:space="preserve"/>
      </w:r>
      <w:r>
        <w:t xml:space="preserve">	-	the list of conditions included in surveys have been often changing with waves</w:t>
      </w:r>
    </w:p>
    <w:p>
      <w:r>
        <w:t/>
      </w:r>
      <w:r>
        <w:t xml:space="preserve"/>
      </w:r>
      <w:r>
        <w:t xml:space="preserve">	-	in some surveys the question was asked only in selected waves </w:t>
      </w:r>
    </w:p>
    <w:p>
      <w:r>
        <w:t/>
      </w:r>
      <w:r>
        <w:t xml:space="preserve"/>
      </w:r>
    </w:p>
    <w:p>
      <w:r>
        <w:t/>
      </w:r>
      <w:r>
        <w:t xml:space="preserve"/>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chron</w:t>
              <w:br w:type="textWrapping"/>
            </w:r>
            <w:r>
              <w:rPr>
                <w:rFonts w:ascii="consolas" w:hAnsi="consolas" w:eastAsia="consolas" w:cs="consolas"/>
                <w:b w:val="true"/>
                <w:sz w:val="18"/>
              </w:rPr>
              <w:t xml:space="preserve">       Label: </w:t>
            </w:r>
            <w:r>
              <w:rPr>
                <w:rFonts w:ascii="consolas" w:hAnsi="consolas" w:eastAsia="consolas" w:cs="consolas"/>
                <w:sz w:val="18"/>
              </w:rPr>
              <w:t xml:space="preserve">Chronic diseases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1,686,939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-1.92          </w:t>
              <w:br w:type="textWrapping"/>
            </w:r>
            <w:r>
              <w:rPr>
                <w:rFonts w:ascii="consolas" w:hAnsi="consolas" w:eastAsia="consolas" w:cs="consolas"/>
                <w:b w:val="true"/>
                <w:sz w:val="18"/>
              </w:rPr>
              <w:t xml:space="preserve">       SD: </w:t>
            </w:r>
            <w:r>
              <w:rPr>
                <w:rFonts w:ascii="consolas" w:hAnsi="consolas" w:eastAsia="consolas" w:cs="consolas"/>
                <w:sz w:val="18"/>
              </w:rPr>
              <w:t xml:space="preserve">3.72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[-8] Not asked</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519,728</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16.9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3,472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1,738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928,718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468,673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1161961</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37.7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519,728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259</w:t>
            </w:r>
          </w:p>
        </w:tc>
        <w:tc>
          <w:tcPr>
            <w:tcW w:w="1170" w:type="dxa"/>
          </w:tcPr>
          <w:p>
            <w:pPr>
              <w:spacing w:after="0"/>
              <w:jc w:val="right"/>
            </w:pPr>
            <w:r>
              <w:rPr>
                <w:rFonts w:ascii="consolas" w:hAnsi="consolas" w:eastAsia="consolas" w:cs="consolas"/>
                <w:sz w:val="16"/>
              </w:rPr>
              <w:t>       3,213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482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1,256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213,761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109,675</w:t>
            </w:r>
          </w:p>
        </w:tc>
        <w:tc>
          <w:tcPr>
            <w:tcW w:w="1170" w:type="dxa"/>
          </w:tcPr>
          <w:p>
            <w:pPr>
              <w:spacing w:after="0"/>
              <w:jc w:val="right"/>
            </w:pPr>
            <w:r>
              <w:rPr>
                <w:rFonts w:ascii="consolas" w:hAnsi="consolas" w:eastAsia="consolas" w:cs="consolas"/>
                <w:sz w:val="16"/>
              </w:rPr>
              <w:t>     183,930</w:t>
            </w:r>
          </w:p>
        </w:tc>
        <w:tc>
          <w:tcPr>
            <w:tcW w:w="1170" w:type="dxa"/>
          </w:tcPr>
          <w:p>
            <w:pPr>
              <w:spacing w:after="0"/>
              <w:jc w:val="right"/>
            </w:pPr>
            <w:r>
              <w:rPr>
                <w:rFonts w:ascii="consolas" w:hAnsi="consolas" w:eastAsia="consolas" w:cs="consolas"/>
                <w:sz w:val="16"/>
              </w:rPr>
              <w:t>     356,666</w:t>
            </w:r>
          </w:p>
        </w:tc>
        <w:tc>
          <w:tcPr>
            <w:tcW w:w="1170" w:type="dxa"/>
          </w:tcPr>
          <w:p>
            <w:pPr>
              <w:spacing w:after="0"/>
              <w:jc w:val="right"/>
            </w:pPr>
            <w:r>
              <w:rPr>
                <w:rFonts w:ascii="consolas" w:hAnsi="consolas" w:eastAsia="consolas" w:cs="consolas"/>
                <w:sz w:val="16"/>
              </w:rPr>
              <w:t>      64,686</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76,855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63,172</w:t>
            </w:r>
          </w:p>
        </w:tc>
        <w:tc>
          <w:tcPr>
            <w:tcW w:w="1170" w:type="dxa"/>
          </w:tcPr>
          <w:p>
            <w:pPr>
              <w:spacing w:after="0"/>
              <w:jc w:val="right"/>
            </w:pPr>
            <w:r>
              <w:rPr>
                <w:rFonts w:ascii="consolas" w:hAnsi="consolas" w:eastAsia="consolas" w:cs="consolas"/>
                <w:sz w:val="16"/>
              </w:rPr>
              <w:t>     105,263</w:t>
            </w:r>
          </w:p>
        </w:tc>
        <w:tc>
          <w:tcPr>
            <w:tcW w:w="1170" w:type="dxa"/>
          </w:tcPr>
          <w:p>
            <w:pPr>
              <w:spacing w:after="0"/>
              <w:jc w:val="right"/>
            </w:pPr>
            <w:r>
              <w:rPr>
                <w:rFonts w:ascii="consolas" w:hAnsi="consolas" w:eastAsia="consolas" w:cs="consolas"/>
                <w:sz w:val="16"/>
              </w:rPr>
              <w:t>     193,438</w:t>
            </w:r>
          </w:p>
        </w:tc>
        <w:tc>
          <w:tcPr>
            <w:tcW w:w="1170" w:type="dxa"/>
          </w:tcPr>
          <w:p>
            <w:pPr>
              <w:spacing w:after="0"/>
              <w:jc w:val="right"/>
            </w:pPr>
            <w:r>
              <w:rPr>
                <w:rFonts w:ascii="consolas" w:hAnsi="consolas" w:eastAsia="consolas" w:cs="consolas"/>
                <w:sz w:val="16"/>
              </w:rPr>
              <w:t>      29,945</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30,288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231,525</w:t>
            </w:r>
          </w:p>
        </w:tc>
        <w:tc>
          <w:tcPr>
            <w:tcW w:w="1170" w:type="dxa"/>
            <w:tcBorders>
              <w:bottom w:val="single" w:color="000000"/>
            </w:tcBorders>
          </w:tcPr>
          <w:p>
            <w:pPr>
              <w:spacing w:after="0"/>
              <w:jc w:val="right"/>
            </w:pPr>
            <w:r>
              <w:rPr>
                <w:rFonts w:ascii="consolas" w:hAnsi="consolas" w:eastAsia="consolas" w:cs="consolas"/>
                <w:sz w:val="16"/>
              </w:rPr>
              <w:t>      21,724</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Satisfaction</w:t>
      </w:r>
    </w:p>
    <w:p>
      <w:r>
        <w:t/>
      </w:r>
      <w:r>
        <w:rPr>
          <w:color w:val="FF0000"/>
        </w:rPr>
        <w:t xml:space="preserve">XXX ADD General description XXX</w:t>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satfinhh5</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satfinhh10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satinc5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satinc10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satwork5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satwork10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sathlth5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sathlth10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satlife5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satlife10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satfam5</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Borders>
              <w:bottom w:val="single" w:color="000000"/>
            </w:tcBorders>
          </w:tcPr>
          <w:p>
            <w:pPr>
              <w:spacing w:after="0"/>
              <w:jc w:val="left"/>
            </w:pPr>
            <w:r>
              <w:rPr>
                <w:rFonts w:ascii="consolas" w:hAnsi="consolas" w:eastAsia="consolas" w:cs="consolas"/>
                <w:sz w:val="16"/>
              </w:rPr>
              <w:t xml:space="preserve">satfam10</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r>
    </w:tbl>
    <w:p>
      <w:r>
        <w:t/>
      </w:r>
    </w:p>
    <w:p>
      <w:pPr>
        <w:shd w:val="solid" w:color="B0C4DE" w:fill=""/>
      </w:pPr>
      <w:r>
        <w:t/>
      </w:r>
      <w:r>
        <w:rPr>
          <w:b w:val="true"/>
          <w:sz w:val="26"/>
        </w:rPr>
        <w:t xml:space="preserve">sathlth5</w:t>
      </w:r>
    </w:p>
    <w:p>
      <w:pPr>
        <w:rPr>
          <w:color w:val="4682B4"/>
        </w:rPr>
      </w:pPr>
      <w:r>
        <w:t/>
      </w:r>
      <w:r>
        <w:rPr>
          <w:rFonts/>
          <w:color w:val="4682B4"/>
        </w:rPr>
        <w:t xml:space="preserve">Satisfaction: health [5]</w:t>
        <w:br w:type="textWrapping"/>
      </w:r>
    </w:p>
    <w:p>
      <w:pPr>
        <w:shd w:val="solid" w:color="B0C4DE" w:fill=""/>
      </w:pPr>
      <w:r>
        <w:t/>
      </w:r>
      <w:r>
        <w:rPr>
          <w:b w:val="true"/>
          <w:sz w:val="26"/>
        </w:rPr>
        <w:t xml:space="preserve">sathlth10</w:t>
      </w:r>
    </w:p>
    <w:p>
      <w:pPr>
        <w:rPr>
          <w:color w:val="4682B4"/>
        </w:rPr>
      </w:pPr>
      <w:r>
        <w:t/>
      </w:r>
      <w:r>
        <w:rPr>
          <w:rFonts/>
          <w:color w:val="4682B4"/>
        </w:rPr>
        <w:t xml:space="preserve">Satisfaction: health [10]</w:t>
        <w:br w:type="textWrapping"/>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sathlth5</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health [5]</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1,178,881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3.27           </w:t>
              <w:br w:type="textWrapping"/>
            </w:r>
            <w:r>
              <w:rPr>
                <w:rFonts w:ascii="consolas" w:hAnsi="consolas" w:eastAsia="consolas" w:cs="consolas"/>
                <w:b w:val="true"/>
                <w:sz w:val="18"/>
              </w:rPr>
              <w:t xml:space="preserve">       SD: </w:t>
            </w:r>
            <w:r>
              <w:rPr>
                <w:rFonts w:ascii="consolas" w:hAnsi="consolas" w:eastAsia="consolas" w:cs="consolas"/>
                <w:sz w:val="18"/>
              </w:rPr>
              <w:t xml:space="preserve">2.20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-2.0</w:t>
            </w:r>
          </w:p>
        </w:tc>
        <w:tc>
          <w:tcPr>
            <w:tcW w:w="1170" w:type="dxa"/>
            <w:tcBorders>
              <w:top w:val="single" w:color="000000"/>
            </w:tcBorders>
          </w:tcPr>
          <w:p>
            <w:pPr>
              <w:spacing w:after="0"/>
              <w:jc w:val="right"/>
            </w:pPr>
            <w:r>
              <w:rPr>
                <w:rFonts w:ascii="consolas" w:hAnsi="consolas" w:eastAsia="consolas" w:cs="consolas"/>
                <w:sz w:val="16"/>
              </w:rPr>
              <w:t>       5.0</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0.9</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4.2</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0.8</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3.2</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2.6</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2.8</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2.2</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3.3</w:t>
            </w:r>
          </w:p>
        </w:tc>
        <w:tc>
          <w:tcPr>
            <w:tcW w:w="1170" w:type="dxa"/>
            <w:tcBorders>
              <w:top w:val="single" w:color="000000"/>
              <w:bottom w:val="single" w:color="000000"/>
            </w:tcBorders>
          </w:tcPr>
          <w:p>
            <w:pPr>
              <w:spacing w:after="0"/>
              <w:jc w:val="right"/>
            </w:pPr>
            <w:r>
              <w:rPr>
                <w:rFonts w:ascii="consolas" w:hAnsi="consolas" w:eastAsia="consolas" w:cs="consolas"/>
                <w:sz w:val="16"/>
              </w:rPr>
              <w:t>       4.0</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4.0</w:t>
            </w:r>
          </w:p>
        </w:tc>
        <w:tc>
          <w:tcPr>
            <w:tcW w:w="1170" w:type="dxa"/>
            <w:tcBorders>
              <w:top w:val="single" w:color="000000"/>
              <w:bottom w:val="single" w:color="000000"/>
            </w:tcBorders>
          </w:tcPr>
          <w:p>
            <w:pPr>
              <w:spacing w:after="0"/>
              <w:jc w:val="right"/>
            </w:pPr>
            <w:r>
              <w:rPr>
                <w:rFonts w:ascii="consolas" w:hAnsi="consolas" w:eastAsia="consolas" w:cs="consolas"/>
                <w:sz w:val="16"/>
              </w:rPr>
              <w:t>       2.2</w:t>
            </w:r>
          </w:p>
        </w:tc>
      </w:tr>
    </w:tbl>
    <w:p>
      <w:r>
        <w:t/>
      </w:r>
    </w:p>
    <w:p>
      <w:r>
        <w:t/>
      </w:r>
      <w:r>
        <w:t xml:space="preserve"/>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sathlth10</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health [10]</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20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1,178,881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6.16           </w:t>
              <w:br w:type="textWrapping"/>
            </w:r>
            <w:r>
              <w:rPr>
                <w:rFonts w:ascii="consolas" w:hAnsi="consolas" w:eastAsia="consolas" w:cs="consolas"/>
                <w:b w:val="true"/>
                <w:sz w:val="18"/>
              </w:rPr>
              <w:t xml:space="preserve">       SD: </w:t>
            </w:r>
            <w:r>
              <w:rPr>
                <w:rFonts w:ascii="consolas" w:hAnsi="consolas" w:eastAsia="consolas" w:cs="consolas"/>
                <w:sz w:val="18"/>
              </w:rPr>
              <w:t xml:space="preserve">3.53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-2.0</w:t>
            </w:r>
          </w:p>
        </w:tc>
        <w:tc>
          <w:tcPr>
            <w:tcW w:w="1170" w:type="dxa"/>
            <w:tcBorders>
              <w:top w:val="single" w:color="000000"/>
            </w:tcBorders>
          </w:tcPr>
          <w:p>
            <w:pPr>
              <w:spacing w:after="0"/>
              <w:jc w:val="right"/>
            </w:pPr>
            <w:r>
              <w:rPr>
                <w:rFonts w:ascii="consolas" w:hAnsi="consolas" w:eastAsia="consolas" w:cs="consolas"/>
                <w:sz w:val="16"/>
              </w:rPr>
              <w:t>      10.0</w:t>
            </w:r>
          </w:p>
        </w:tc>
        <w:tc>
          <w:tcPr>
            <w:tcW w:w="1170" w:type="dxa"/>
            <w:tcBorders>
              <w:top w:val="single" w:color="000000"/>
            </w:tcBorders>
          </w:tcPr>
          <w:p>
            <w:pPr>
              <w:spacing w:after="0"/>
              <w:jc w:val="right"/>
            </w:pPr>
            <w:r>
              <w:rPr>
                <w:rFonts w:ascii="consolas" w:hAnsi="consolas" w:eastAsia="consolas" w:cs="consolas"/>
                <w:sz w:val="16"/>
              </w:rPr>
              <w:t>       7.2</w:t>
            </w:r>
          </w:p>
        </w:tc>
        <w:tc>
          <w:tcPr>
            <w:tcW w:w="1170" w:type="dxa"/>
            <w:tcBorders>
              <w:top w:val="single" w:color="000000"/>
            </w:tcBorders>
          </w:tcPr>
          <w:p>
            <w:pPr>
              <w:spacing w:after="0"/>
              <w:jc w:val="right"/>
            </w:pPr>
            <w:r>
              <w:rPr>
                <w:rFonts w:ascii="consolas" w:hAnsi="consolas" w:eastAsia="consolas" w:cs="consolas"/>
                <w:sz w:val="16"/>
              </w:rPr>
              <w:t>       8.0</w:t>
            </w:r>
          </w:p>
        </w:tc>
        <w:tc>
          <w:tcPr>
            <w:tcW w:w="1170" w:type="dxa"/>
            <w:tcBorders>
              <w:top w:val="single" w:color="000000"/>
            </w:tcBorders>
          </w:tcPr>
          <w:p>
            <w:pPr>
              <w:spacing w:after="0"/>
              <w:jc w:val="right"/>
            </w:pPr>
            <w:r>
              <w:rPr>
                <w:rFonts w:ascii="consolas" w:hAnsi="consolas" w:eastAsia="consolas" w:cs="consolas"/>
                <w:sz w:val="16"/>
              </w:rPr>
              <w:t>       6.0</w:t>
            </w:r>
          </w:p>
        </w:tc>
        <w:tc>
          <w:tcPr>
            <w:tcW w:w="1170" w:type="dxa"/>
            <w:tcBorders>
              <w:top w:val="single" w:color="000000"/>
            </w:tcBorders>
          </w:tcPr>
          <w:p>
            <w:pPr>
              <w:spacing w:after="0"/>
              <w:jc w:val="right"/>
            </w:pPr>
            <w:r>
              <w:rPr>
                <w:rFonts w:ascii="consolas" w:hAnsi="consolas" w:eastAsia="consolas" w:cs="consolas"/>
                <w:sz w:val="16"/>
              </w:rPr>
              <w:t>       8.0</w:t>
            </w:r>
          </w:p>
        </w:tc>
        <w:tc>
          <w:tcPr>
            <w:tcW w:w="1170" w:type="dxa"/>
            <w:tcBorders>
              <w:top w:val="single" w:color="000000"/>
            </w:tcBorders>
          </w:tcPr>
          <w:p>
            <w:pPr>
              <w:spacing w:after="0"/>
              <w:jc w:val="right"/>
            </w:pPr>
            <w:r>
              <w:rPr>
                <w:rFonts w:ascii="consolas" w:hAnsi="consolas" w:eastAsia="consolas" w:cs="consolas"/>
                <w:sz w:val="16"/>
              </w:rPr>
              <w:t>       2.0</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7.8</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9.0</w:t>
            </w:r>
          </w:p>
        </w:tc>
        <w:tc>
          <w:tcPr>
            <w:tcW w:w="1170" w:type="dxa"/>
          </w:tcPr>
          <w:p>
            <w:pPr>
              <w:spacing w:after="0"/>
              <w:jc w:val="right"/>
            </w:pPr>
            <w:r>
              <w:rPr>
                <w:rFonts w:ascii="consolas" w:hAnsi="consolas" w:eastAsia="consolas" w:cs="consolas"/>
                <w:sz w:val="16"/>
              </w:rPr>
              <w:t>       1.8</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6.1</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3.8</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5.3</w:t>
            </w:r>
          </w:p>
        </w:tc>
        <w:tc>
          <w:tcPr>
            <w:tcW w:w="1170" w:type="dxa"/>
          </w:tcPr>
          <w:p>
            <w:pPr>
              <w:spacing w:after="0"/>
              <w:jc w:val="right"/>
            </w:pPr>
            <w:r>
              <w:rPr>
                <w:rFonts w:ascii="consolas" w:hAnsi="consolas" w:eastAsia="consolas" w:cs="consolas"/>
                <w:sz w:val="16"/>
              </w:rPr>
              <w:t>       6.7</w:t>
            </w:r>
          </w:p>
        </w:tc>
        <w:tc>
          <w:tcPr>
            <w:tcW w:w="1170" w:type="dxa"/>
          </w:tcPr>
          <w:p>
            <w:pPr>
              <w:spacing w:after="0"/>
              <w:jc w:val="right"/>
            </w:pPr>
            <w:r>
              <w:rPr>
                <w:rFonts w:ascii="consolas" w:hAnsi="consolas" w:eastAsia="consolas" w:cs="consolas"/>
                <w:sz w:val="16"/>
              </w:rPr>
              <w:t>       3.3</w:t>
            </w:r>
          </w:p>
        </w:tc>
        <w:tc>
          <w:tcPr>
            <w:tcW w:w="1170" w:type="dxa"/>
          </w:tcPr>
          <w:p>
            <w:pPr>
              <w:spacing w:after="0"/>
              <w:jc w:val="right"/>
            </w:pPr>
            <w:r>
              <w:rPr>
                <w:rFonts w:ascii="consolas" w:hAnsi="consolas" w:eastAsia="consolas" w:cs="consolas"/>
                <w:sz w:val="16"/>
              </w:rPr>
              <w:t>       8.3</w:t>
            </w:r>
          </w:p>
        </w:tc>
        <w:tc>
          <w:tcPr>
            <w:tcW w:w="1170" w:type="dxa"/>
          </w:tcPr>
          <w:p>
            <w:pPr>
              <w:spacing w:after="0"/>
              <w:jc w:val="right"/>
            </w:pPr>
            <w:r>
              <w:rPr>
                <w:rFonts w:ascii="consolas" w:hAnsi="consolas" w:eastAsia="consolas" w:cs="consolas"/>
                <w:sz w:val="16"/>
              </w:rPr>
              <w:t>       3.9</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10.0</w:t>
            </w:r>
          </w:p>
        </w:tc>
        <w:tc>
          <w:tcPr>
            <w:tcW w:w="1170" w:type="dxa"/>
            <w:tcBorders>
              <w:top w:val="single" w:color="000000"/>
              <w:bottom w:val="single" w:color="000000"/>
            </w:tcBorders>
          </w:tcPr>
          <w:p>
            <w:pPr>
              <w:spacing w:after="0"/>
              <w:jc w:val="right"/>
            </w:pPr>
            <w:r>
              <w:rPr>
                <w:rFonts w:ascii="consolas" w:hAnsi="consolas" w:eastAsia="consolas" w:cs="consolas"/>
                <w:sz w:val="16"/>
              </w:rPr>
              <w:t>       6.2</w:t>
            </w:r>
          </w:p>
        </w:tc>
        <w:tc>
          <w:tcPr>
            <w:tcW w:w="1170" w:type="dxa"/>
            <w:tcBorders>
              <w:top w:val="single" w:color="000000"/>
              <w:bottom w:val="single" w:color="000000"/>
            </w:tcBorders>
          </w:tcPr>
          <w:p>
            <w:pPr>
              <w:spacing w:after="0"/>
              <w:jc w:val="right"/>
            </w:pPr>
            <w:r>
              <w:rPr>
                <w:rFonts w:ascii="consolas" w:hAnsi="consolas" w:eastAsia="consolas" w:cs="consolas"/>
                <w:sz w:val="16"/>
              </w:rPr>
              <w:t>       7.0</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8.3</w:t>
            </w:r>
          </w:p>
        </w:tc>
        <w:tc>
          <w:tcPr>
            <w:tcW w:w="1170" w:type="dxa"/>
            <w:tcBorders>
              <w:top w:val="single" w:color="000000"/>
              <w:bottom w:val="single" w:color="000000"/>
            </w:tcBorders>
          </w:tcPr>
          <w:p>
            <w:pPr>
              <w:spacing w:after="0"/>
              <w:jc w:val="right"/>
            </w:pPr>
            <w:r>
              <w:rPr>
                <w:rFonts w:ascii="consolas" w:hAnsi="consolas" w:eastAsia="consolas" w:cs="consolas"/>
                <w:sz w:val="16"/>
              </w:rPr>
              <w:t>       3.5</w:t>
            </w:r>
          </w:p>
        </w:tc>
      </w:tr>
    </w:tbl>
    <w:p>
      <w:r>
        <w:t/>
      </w:r>
    </w:p>
    <w:p>
      <w:r>
        <w:t/>
      </w:r>
      <w:r>
        <w:t xml:space="preserve"/>
        <w:br w:type="textWrapping"/>
      </w:r>
    </w:p>
    <w:p>
      <w:pPr>
        <w:shd w:val="solid" w:color="B0C4DE" w:fill=""/>
      </w:pPr>
      <w:r>
        <w:t/>
      </w:r>
      <w:r>
        <w:rPr>
          <w:b w:val="true"/>
          <w:sz w:val="26"/>
        </w:rPr>
        <w:t xml:space="preserve">satlife5</w:t>
      </w:r>
    </w:p>
    <w:p>
      <w:pPr>
        <w:rPr>
          <w:color w:val="4682B4"/>
        </w:rPr>
      </w:pPr>
      <w:r>
        <w:t/>
      </w:r>
      <w:r>
        <w:rPr>
          <w:rFonts/>
          <w:color w:val="4682B4"/>
        </w:rPr>
        <w:t xml:space="preserve">Satisfaction: life [5]</w:t>
        <w:br w:type="textWrapping"/>
      </w:r>
    </w:p>
    <w:p>
      <w:pPr>
        <w:shd w:val="solid" w:color="B0C4DE" w:fill=""/>
      </w:pPr>
      <w:r>
        <w:t/>
      </w:r>
      <w:r>
        <w:rPr>
          <w:b w:val="true"/>
          <w:sz w:val="26"/>
        </w:rPr>
        <w:t xml:space="preserve">satlife10</w:t>
      </w:r>
    </w:p>
    <w:p>
      <w:pPr>
        <w:rPr>
          <w:color w:val="4682B4"/>
        </w:rPr>
      </w:pPr>
      <w:r>
        <w:t/>
      </w:r>
      <w:r>
        <w:rPr>
          <w:rFonts/>
          <w:color w:val="4682B4"/>
        </w:rPr>
        <w:t xml:space="preserve">Satisfaction: life [10]</w:t>
        <w:br w:type="textWrapping"/>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satlife5</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life [5]</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12</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580,824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3.61           </w:t>
              <w:br w:type="textWrapping"/>
            </w:r>
            <w:r>
              <w:rPr>
                <w:rFonts w:ascii="consolas" w:hAnsi="consolas" w:eastAsia="consolas" w:cs="consolas"/>
                <w:b w:val="true"/>
                <w:sz w:val="18"/>
              </w:rPr>
              <w:t xml:space="preserve">       SD: </w:t>
            </w:r>
            <w:r>
              <w:rPr>
                <w:rFonts w:ascii="consolas" w:hAnsi="consolas" w:eastAsia="consolas" w:cs="consolas"/>
                <w:sz w:val="18"/>
              </w:rPr>
              <w:t xml:space="preserve">1.48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-2.0</w:t>
            </w:r>
          </w:p>
        </w:tc>
        <w:tc>
          <w:tcPr>
            <w:tcW w:w="1170" w:type="dxa"/>
            <w:tcBorders>
              <w:top w:val="single" w:color="000000"/>
            </w:tcBorders>
          </w:tcPr>
          <w:p>
            <w:pPr>
              <w:spacing w:after="0"/>
              <w:jc w:val="right"/>
            </w:pPr>
            <w:r>
              <w:rPr>
                <w:rFonts w:ascii="consolas" w:hAnsi="consolas" w:eastAsia="consolas" w:cs="consolas"/>
                <w:sz w:val="16"/>
              </w:rPr>
              <w:t>       5.0</w:t>
            </w:r>
          </w:p>
        </w:tc>
        <w:tc>
          <w:tcPr>
            <w:tcW w:w="1170" w:type="dxa"/>
            <w:tcBorders>
              <w:top w:val="single" w:color="000000"/>
            </w:tcBorders>
          </w:tcPr>
          <w:p>
            <w:pPr>
              <w:spacing w:after="0"/>
              <w:jc w:val="right"/>
            </w:pPr>
            <w:r>
              <w:rPr>
                <w:rFonts w:ascii="consolas" w:hAnsi="consolas" w:eastAsia="consolas" w:cs="consolas"/>
                <w:sz w:val="16"/>
              </w:rPr>
              <w:t>       4.2</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5.0</w:t>
            </w:r>
          </w:p>
        </w:tc>
        <w:tc>
          <w:tcPr>
            <w:tcW w:w="1170" w:type="dxa"/>
            <w:tcBorders>
              <w:top w:val="single" w:color="000000"/>
            </w:tcBorders>
          </w:tcPr>
          <w:p>
            <w:pPr>
              <w:spacing w:after="0"/>
              <w:jc w:val="right"/>
            </w:pPr>
            <w:r>
              <w:rPr>
                <w:rFonts w:ascii="consolas" w:hAnsi="consolas" w:eastAsia="consolas" w:cs="consolas"/>
                <w:sz w:val="16"/>
              </w:rPr>
              <w:t>       0.7</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3.3</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0.7</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3.8</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1.1</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4.3</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0.7</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-9.0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3.9</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1.2</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2.2</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-1.0</w:t>
            </w:r>
          </w:p>
        </w:tc>
        <w:tc>
          <w:tcPr>
            <w:tcW w:w="1170" w:type="dxa"/>
            <w:tcBorders>
              <w:bottom w:val="single" w:color="000000"/>
            </w:tcBorders>
          </w:tcPr>
          <w:p>
            <w:pPr>
              <w:spacing w:after="0"/>
              <w:jc w:val="right"/>
            </w:pPr>
            <w:r>
              <w:rPr>
                <w:rFonts w:ascii="consolas" w:hAnsi="consolas" w:eastAsia="consolas" w:cs="consolas"/>
                <w:sz w:val="16"/>
              </w:rPr>
              <w:t>       5.0</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0.9</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-9.0</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3.6</w:t>
            </w:r>
          </w:p>
        </w:tc>
        <w:tc>
          <w:tcPr>
            <w:tcW w:w="1170" w:type="dxa"/>
            <w:tcBorders>
              <w:top w:val="single" w:color="000000"/>
              <w:bottom w:val="single" w:color="000000"/>
            </w:tcBorders>
          </w:tcPr>
          <w:p>
            <w:pPr>
              <w:spacing w:after="0"/>
              <w:jc w:val="right"/>
            </w:pPr>
            <w:r>
              <w:rPr>
                <w:rFonts w:ascii="consolas" w:hAnsi="consolas" w:eastAsia="consolas" w:cs="consolas"/>
                <w:sz w:val="16"/>
              </w:rPr>
              <w:t>       4.0</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4.0</w:t>
            </w:r>
          </w:p>
        </w:tc>
        <w:tc>
          <w:tcPr>
            <w:tcW w:w="1170" w:type="dxa"/>
            <w:tcBorders>
              <w:top w:val="single" w:color="000000"/>
              <w:bottom w:val="single" w:color="000000"/>
            </w:tcBorders>
          </w:tcPr>
          <w:p>
            <w:pPr>
              <w:spacing w:after="0"/>
              <w:jc w:val="right"/>
            </w:pPr>
            <w:r>
              <w:rPr>
                <w:rFonts w:ascii="consolas" w:hAnsi="consolas" w:eastAsia="consolas" w:cs="consolas"/>
                <w:sz w:val="16"/>
              </w:rPr>
              <w:t>       1.5</w:t>
            </w:r>
          </w:p>
        </w:tc>
      </w:tr>
    </w:tbl>
    <w:p>
      <w:r>
        <w:t/>
      </w:r>
    </w:p>
    <w:p>
      <w:r>
        <w:t/>
      </w:r>
      <w:r>
        <w:t xml:space="preserve"/>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satlife10</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life [10]</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22</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580,824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6.68           </w:t>
              <w:br w:type="textWrapping"/>
            </w:r>
            <w:r>
              <w:rPr>
                <w:rFonts w:ascii="consolas" w:hAnsi="consolas" w:eastAsia="consolas" w:cs="consolas"/>
                <w:b w:val="true"/>
                <w:sz w:val="18"/>
              </w:rPr>
              <w:t xml:space="preserve">       SD: </w:t>
            </w:r>
            <w:r>
              <w:rPr>
                <w:rFonts w:ascii="consolas" w:hAnsi="consolas" w:eastAsia="consolas" w:cs="consolas"/>
                <w:sz w:val="18"/>
              </w:rPr>
              <w:t xml:space="preserve">2.66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-2.0</w:t>
            </w:r>
          </w:p>
        </w:tc>
        <w:tc>
          <w:tcPr>
            <w:tcW w:w="1170" w:type="dxa"/>
            <w:tcBorders>
              <w:top w:val="single" w:color="000000"/>
            </w:tcBorders>
          </w:tcPr>
          <w:p>
            <w:pPr>
              <w:spacing w:after="0"/>
              <w:jc w:val="right"/>
            </w:pPr>
            <w:r>
              <w:rPr>
                <w:rFonts w:ascii="consolas" w:hAnsi="consolas" w:eastAsia="consolas" w:cs="consolas"/>
                <w:sz w:val="16"/>
              </w:rPr>
              <w:t>      10.0</w:t>
            </w:r>
          </w:p>
        </w:tc>
        <w:tc>
          <w:tcPr>
            <w:tcW w:w="1170" w:type="dxa"/>
            <w:tcBorders>
              <w:top w:val="single" w:color="000000"/>
            </w:tcBorders>
          </w:tcPr>
          <w:p>
            <w:pPr>
              <w:spacing w:after="0"/>
              <w:jc w:val="right"/>
            </w:pPr>
            <w:r>
              <w:rPr>
                <w:rFonts w:ascii="consolas" w:hAnsi="consolas" w:eastAsia="consolas" w:cs="consolas"/>
                <w:sz w:val="16"/>
              </w:rPr>
              <w:t>       7.9</w:t>
            </w:r>
          </w:p>
        </w:tc>
        <w:tc>
          <w:tcPr>
            <w:tcW w:w="1170" w:type="dxa"/>
            <w:tcBorders>
              <w:top w:val="single" w:color="000000"/>
            </w:tcBorders>
          </w:tcPr>
          <w:p>
            <w:pPr>
              <w:spacing w:after="0"/>
              <w:jc w:val="right"/>
            </w:pPr>
            <w:r>
              <w:rPr>
                <w:rFonts w:ascii="consolas" w:hAnsi="consolas" w:eastAsia="consolas" w:cs="consolas"/>
                <w:sz w:val="16"/>
              </w:rPr>
              <w:t>       8.0</w:t>
            </w:r>
          </w:p>
        </w:tc>
        <w:tc>
          <w:tcPr>
            <w:tcW w:w="1170" w:type="dxa"/>
            <w:tcBorders>
              <w:top w:val="single" w:color="000000"/>
            </w:tcBorders>
          </w:tcPr>
          <w:p>
            <w:pPr>
              <w:spacing w:after="0"/>
              <w:jc w:val="right"/>
            </w:pPr>
            <w:r>
              <w:rPr>
                <w:rFonts w:ascii="consolas" w:hAnsi="consolas" w:eastAsia="consolas" w:cs="consolas"/>
                <w:sz w:val="16"/>
              </w:rPr>
              <w:t>       7.0</w:t>
            </w:r>
          </w:p>
        </w:tc>
        <w:tc>
          <w:tcPr>
            <w:tcW w:w="1170" w:type="dxa"/>
            <w:tcBorders>
              <w:top w:val="single" w:color="000000"/>
            </w:tcBorders>
          </w:tcPr>
          <w:p>
            <w:pPr>
              <w:spacing w:after="0"/>
              <w:jc w:val="right"/>
            </w:pPr>
            <w:r>
              <w:rPr>
                <w:rFonts w:ascii="consolas" w:hAnsi="consolas" w:eastAsia="consolas" w:cs="consolas"/>
                <w:sz w:val="16"/>
              </w:rPr>
              <w:t>       9.0</w:t>
            </w:r>
          </w:p>
        </w:tc>
        <w:tc>
          <w:tcPr>
            <w:tcW w:w="1170" w:type="dxa"/>
            <w:tcBorders>
              <w:top w:val="single" w:color="000000"/>
            </w:tcBorders>
          </w:tcPr>
          <w:p>
            <w:pPr>
              <w:spacing w:after="0"/>
              <w:jc w:val="right"/>
            </w:pPr>
            <w:r>
              <w:rPr>
                <w:rFonts w:ascii="consolas" w:hAnsi="consolas" w:eastAsia="consolas" w:cs="consolas"/>
                <w:sz w:val="16"/>
              </w:rPr>
              <w:t>       1.5</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5.6</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1.4</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6.8</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2.3</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9.0</w:t>
            </w:r>
          </w:p>
        </w:tc>
        <w:tc>
          <w:tcPr>
            <w:tcW w:w="1170" w:type="dxa"/>
          </w:tcPr>
          <w:p>
            <w:pPr>
              <w:spacing w:after="0"/>
              <w:jc w:val="right"/>
            </w:pPr>
            <w:r>
              <w:rPr>
                <w:rFonts w:ascii="consolas" w:hAnsi="consolas" w:eastAsia="consolas" w:cs="consolas"/>
                <w:sz w:val="16"/>
              </w:rPr>
              <w:t>       1.4</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-9.0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7.1</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6.0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2.1</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5.9</w:t>
            </w:r>
          </w:p>
        </w:tc>
        <w:tc>
          <w:tcPr>
            <w:tcW w:w="1170" w:type="dxa"/>
          </w:tcPr>
          <w:p>
            <w:pPr>
              <w:spacing w:after="0"/>
              <w:jc w:val="right"/>
            </w:pPr>
            <w:r>
              <w:rPr>
                <w:rFonts w:ascii="consolas" w:hAnsi="consolas" w:eastAsia="consolas" w:cs="consolas"/>
                <w:sz w:val="16"/>
              </w:rPr>
              <w:t>       6.7</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8.3</w:t>
            </w:r>
          </w:p>
        </w:tc>
        <w:tc>
          <w:tcPr>
            <w:tcW w:w="1170" w:type="dxa"/>
          </w:tcPr>
          <w:p>
            <w:pPr>
              <w:spacing w:after="0"/>
              <w:jc w:val="right"/>
            </w:pPr>
            <w:r>
              <w:rPr>
                <w:rFonts w:ascii="consolas" w:hAnsi="consolas" w:eastAsia="consolas" w:cs="consolas"/>
                <w:sz w:val="16"/>
              </w:rPr>
              <w:t>       3.8</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-1.0</w:t>
            </w:r>
          </w:p>
        </w:tc>
        <w:tc>
          <w:tcPr>
            <w:tcW w:w="1170" w:type="dxa"/>
            <w:tcBorders>
              <w:bottom w:val="single" w:color="000000"/>
            </w:tcBorders>
          </w:tcPr>
          <w:p>
            <w:pPr>
              <w:spacing w:after="0"/>
              <w:jc w:val="right"/>
            </w:pPr>
            <w:r>
              <w:rPr>
                <w:rFonts w:ascii="consolas" w:hAnsi="consolas" w:eastAsia="consolas" w:cs="consolas"/>
                <w:sz w:val="16"/>
              </w:rPr>
              <w:t>      10.0</w:t>
            </w:r>
          </w:p>
        </w:tc>
        <w:tc>
          <w:tcPr>
            <w:tcW w:w="1170" w:type="dxa"/>
            <w:tcBorders>
              <w:bottom w:val="single" w:color="000000"/>
            </w:tcBorders>
          </w:tcPr>
          <w:p>
            <w:pPr>
              <w:spacing w:after="0"/>
              <w:jc w:val="right"/>
            </w:pPr>
            <w:r>
              <w:rPr>
                <w:rFonts w:ascii="consolas" w:hAnsi="consolas" w:eastAsia="consolas" w:cs="consolas"/>
                <w:sz w:val="16"/>
              </w:rPr>
              <w:t>       7.3</w:t>
            </w:r>
          </w:p>
        </w:tc>
        <w:tc>
          <w:tcPr>
            <w:tcW w:w="1170" w:type="dxa"/>
            <w:tcBorders>
              <w:bottom w:val="single" w:color="000000"/>
            </w:tcBorders>
          </w:tcPr>
          <w:p>
            <w:pPr>
              <w:spacing w:after="0"/>
              <w:jc w:val="right"/>
            </w:pPr>
            <w:r>
              <w:rPr>
                <w:rFonts w:ascii="consolas" w:hAnsi="consolas" w:eastAsia="consolas" w:cs="consolas"/>
                <w:sz w:val="16"/>
              </w:rPr>
              <w:t>       8.0</w:t>
            </w:r>
          </w:p>
        </w:tc>
        <w:tc>
          <w:tcPr>
            <w:tcW w:w="1170" w:type="dxa"/>
            <w:tcBorders>
              <w:bottom w:val="single" w:color="000000"/>
            </w:tcBorders>
          </w:tcPr>
          <w:p>
            <w:pPr>
              <w:spacing w:after="0"/>
              <w:jc w:val="right"/>
            </w:pPr>
            <w:r>
              <w:rPr>
                <w:rFonts w:ascii="consolas" w:hAnsi="consolas" w:eastAsia="consolas" w:cs="consolas"/>
                <w:sz w:val="16"/>
              </w:rPr>
              <w:t>       7.0</w:t>
            </w:r>
          </w:p>
        </w:tc>
        <w:tc>
          <w:tcPr>
            <w:tcW w:w="1170" w:type="dxa"/>
            <w:tcBorders>
              <w:bottom w:val="single" w:color="000000"/>
            </w:tcBorders>
          </w:tcPr>
          <w:p>
            <w:pPr>
              <w:spacing w:after="0"/>
              <w:jc w:val="right"/>
            </w:pPr>
            <w:r>
              <w:rPr>
                <w:rFonts w:ascii="consolas" w:hAnsi="consolas" w:eastAsia="consolas" w:cs="consolas"/>
                <w:sz w:val="16"/>
              </w:rPr>
              <w:t>       8.0</w:t>
            </w:r>
          </w:p>
        </w:tc>
        <w:tc>
          <w:tcPr>
            <w:tcW w:w="1170" w:type="dxa"/>
            <w:tcBorders>
              <w:bottom w:val="single" w:color="000000"/>
            </w:tcBorders>
          </w:tcPr>
          <w:p>
            <w:pPr>
              <w:spacing w:after="0"/>
              <w:jc w:val="right"/>
            </w:pPr>
            <w:r>
              <w:rPr>
                <w:rFonts w:ascii="consolas" w:hAnsi="consolas" w:eastAsia="consolas" w:cs="consolas"/>
                <w:sz w:val="16"/>
              </w:rPr>
              <w:t>       1.7</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-9.0</w:t>
            </w:r>
          </w:p>
        </w:tc>
        <w:tc>
          <w:tcPr>
            <w:tcW w:w="1170" w:type="dxa"/>
            <w:tcBorders>
              <w:top w:val="single" w:color="000000"/>
              <w:bottom w:val="single" w:color="000000"/>
            </w:tcBorders>
          </w:tcPr>
          <w:p>
            <w:pPr>
              <w:spacing w:after="0"/>
              <w:jc w:val="right"/>
            </w:pPr>
            <w:r>
              <w:rPr>
                <w:rFonts w:ascii="consolas" w:hAnsi="consolas" w:eastAsia="consolas" w:cs="consolas"/>
                <w:sz w:val="16"/>
              </w:rPr>
              <w:t>      10.0</w:t>
            </w:r>
          </w:p>
        </w:tc>
        <w:tc>
          <w:tcPr>
            <w:tcW w:w="1170" w:type="dxa"/>
            <w:tcBorders>
              <w:top w:val="single" w:color="000000"/>
              <w:bottom w:val="single" w:color="000000"/>
            </w:tcBorders>
          </w:tcPr>
          <w:p>
            <w:pPr>
              <w:spacing w:after="0"/>
              <w:jc w:val="right"/>
            </w:pPr>
            <w:r>
              <w:rPr>
                <w:rFonts w:ascii="consolas" w:hAnsi="consolas" w:eastAsia="consolas" w:cs="consolas"/>
                <w:sz w:val="16"/>
              </w:rPr>
              <w:t>       6.7</w:t>
            </w:r>
          </w:p>
        </w:tc>
        <w:tc>
          <w:tcPr>
            <w:tcW w:w="1170" w:type="dxa"/>
            <w:tcBorders>
              <w:top w:val="single" w:color="000000"/>
              <w:bottom w:val="single" w:color="000000"/>
            </w:tcBorders>
          </w:tcPr>
          <w:p>
            <w:pPr>
              <w:spacing w:after="0"/>
              <w:jc w:val="right"/>
            </w:pPr>
            <w:r>
              <w:rPr>
                <w:rFonts w:ascii="consolas" w:hAnsi="consolas" w:eastAsia="consolas" w:cs="consolas"/>
                <w:sz w:val="16"/>
              </w:rPr>
              <w:t>       7.0</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8.3</w:t>
            </w:r>
          </w:p>
        </w:tc>
        <w:tc>
          <w:tcPr>
            <w:tcW w:w="1170" w:type="dxa"/>
            <w:tcBorders>
              <w:top w:val="single" w:color="000000"/>
              <w:bottom w:val="single" w:color="000000"/>
            </w:tcBorders>
          </w:tcPr>
          <w:p>
            <w:pPr>
              <w:spacing w:after="0"/>
              <w:jc w:val="right"/>
            </w:pPr>
            <w:r>
              <w:rPr>
                <w:rFonts w:ascii="consolas" w:hAnsi="consolas" w:eastAsia="consolas" w:cs="consolas"/>
                <w:sz w:val="16"/>
              </w:rPr>
              <w:t>       2.7</w:t>
            </w:r>
          </w:p>
        </w:tc>
      </w:tr>
    </w:tbl>
    <w:p>
      <w:r>
        <w:t/>
      </w:r>
    </w:p>
    <w:p>
      <w:r>
        <w:t/>
      </w:r>
      <w:r>
        <w:t xml:space="preserve"/>
        <w:br w:type="textWrapping"/>
      </w:r>
    </w:p>
    <w:p>
      <w:pPr>
        <w:shd w:val="solid" w:color="B0C4DE" w:fill=""/>
      </w:pPr>
      <w:r>
        <w:t/>
      </w:r>
      <w:r>
        <w:rPr>
          <w:b w:val="true"/>
          <w:sz w:val="26"/>
        </w:rPr>
        <w:t xml:space="preserve">satfinhh5</w:t>
      </w:r>
    </w:p>
    <w:p>
      <w:pPr>
        <w:rPr>
          <w:color w:val="4682B4"/>
        </w:rPr>
      </w:pPr>
      <w:r>
        <w:t/>
      </w:r>
      <w:r>
        <w:rPr>
          <w:rFonts/>
          <w:color w:val="4682B4"/>
        </w:rPr>
        <w:t xml:space="preserve">Satisfaction: financial situation of HH [5]</w:t>
        <w:br w:type="textWrapping"/>
      </w:r>
    </w:p>
    <w:p>
      <w:pPr>
        <w:shd w:val="solid" w:color="B0C4DE" w:fill=""/>
      </w:pPr>
      <w:r>
        <w:t/>
      </w:r>
      <w:r>
        <w:rPr>
          <w:b w:val="true"/>
          <w:sz w:val="26"/>
        </w:rPr>
        <w:t xml:space="preserve">satfinhh10</w:t>
      </w:r>
    </w:p>
    <w:p>
      <w:pPr>
        <w:rPr>
          <w:color w:val="4682B4"/>
        </w:rPr>
      </w:pPr>
      <w:r>
        <w:t/>
      </w:r>
      <w:r>
        <w:rPr>
          <w:rFonts/>
          <w:color w:val="4682B4"/>
        </w:rPr>
        <w:t xml:space="preserve">Satisfaction: financial situation of HH [10]</w:t>
        <w:br w:type="textWrapping"/>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satfinhh5</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financial situation of HH [5]</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12</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817,773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3.05           </w:t>
              <w:br w:type="textWrapping"/>
            </w:r>
            <w:r>
              <w:rPr>
                <w:rFonts w:ascii="consolas" w:hAnsi="consolas" w:eastAsia="consolas" w:cs="consolas"/>
                <w:b w:val="true"/>
                <w:sz w:val="18"/>
              </w:rPr>
              <w:t xml:space="preserve">       SD: </w:t>
            </w:r>
            <w:r>
              <w:rPr>
                <w:rFonts w:ascii="consolas" w:hAnsi="consolas" w:eastAsia="consolas" w:cs="consolas"/>
                <w:sz w:val="18"/>
              </w:rPr>
              <w:t xml:space="preserve">2.12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-2.0</w:t>
            </w:r>
          </w:p>
        </w:tc>
        <w:tc>
          <w:tcPr>
            <w:tcW w:w="1170" w:type="dxa"/>
            <w:tcBorders>
              <w:top w:val="single" w:color="000000"/>
            </w:tcBorders>
          </w:tcPr>
          <w:p>
            <w:pPr>
              <w:spacing w:after="0"/>
              <w:jc w:val="right"/>
            </w:pPr>
            <w:r>
              <w:rPr>
                <w:rFonts w:ascii="consolas" w:hAnsi="consolas" w:eastAsia="consolas" w:cs="consolas"/>
                <w:sz w:val="16"/>
              </w:rPr>
              <w:t>       5.0</w:t>
            </w:r>
          </w:p>
        </w:tc>
        <w:tc>
          <w:tcPr>
            <w:tcW w:w="1170" w:type="dxa"/>
            <w:tcBorders>
              <w:top w:val="single" w:color="000000"/>
            </w:tcBorders>
          </w:tcPr>
          <w:p>
            <w:pPr>
              <w:spacing w:after="0"/>
              <w:jc w:val="right"/>
            </w:pPr>
            <w:r>
              <w:rPr>
                <w:rFonts w:ascii="consolas" w:hAnsi="consolas" w:eastAsia="consolas" w:cs="consolas"/>
                <w:sz w:val="16"/>
              </w:rPr>
              <w:t>       3.7</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1.0</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2.9</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0.8</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3.9</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1.0</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2.8</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2.7</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2.1</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3.1</w:t>
            </w:r>
          </w:p>
        </w:tc>
        <w:tc>
          <w:tcPr>
            <w:tcW w:w="1170" w:type="dxa"/>
            <w:tcBorders>
              <w:top w:val="single" w:color="000000"/>
              <w:bottom w:val="single" w:color="000000"/>
            </w:tcBorders>
          </w:tcPr>
          <w:p>
            <w:pPr>
              <w:spacing w:after="0"/>
              <w:jc w:val="right"/>
            </w:pPr>
            <w:r>
              <w:rPr>
                <w:rFonts w:ascii="consolas" w:hAnsi="consolas" w:eastAsia="consolas" w:cs="consolas"/>
                <w:sz w:val="16"/>
              </w:rPr>
              <w:t>       4.0</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4.0</w:t>
            </w:r>
          </w:p>
        </w:tc>
        <w:tc>
          <w:tcPr>
            <w:tcW w:w="1170" w:type="dxa"/>
            <w:tcBorders>
              <w:top w:val="single" w:color="000000"/>
              <w:bottom w:val="single" w:color="000000"/>
            </w:tcBorders>
          </w:tcPr>
          <w:p>
            <w:pPr>
              <w:spacing w:after="0"/>
              <w:jc w:val="right"/>
            </w:pPr>
            <w:r>
              <w:rPr>
                <w:rFonts w:ascii="consolas" w:hAnsi="consolas" w:eastAsia="consolas" w:cs="consolas"/>
                <w:sz w:val="16"/>
              </w:rPr>
              <w:t>       2.1</w:t>
            </w:r>
          </w:p>
        </w:tc>
      </w:tr>
    </w:tbl>
    <w:p>
      <w:r>
        <w:t/>
      </w:r>
    </w:p>
    <w:p>
      <w:r>
        <w:t/>
      </w:r>
      <w:r>
        <w:t xml:space="preserve"/>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satfinhh10</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financial situation of HH [10]</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21</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817,773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5.58           </w:t>
              <w:br w:type="textWrapping"/>
            </w:r>
            <w:r>
              <w:rPr>
                <w:rFonts w:ascii="consolas" w:hAnsi="consolas" w:eastAsia="consolas" w:cs="consolas"/>
                <w:b w:val="true"/>
                <w:sz w:val="18"/>
              </w:rPr>
              <w:t xml:space="preserve">       SD: </w:t>
            </w:r>
            <w:r>
              <w:rPr>
                <w:rFonts w:ascii="consolas" w:hAnsi="consolas" w:eastAsia="consolas" w:cs="consolas"/>
                <w:sz w:val="18"/>
              </w:rPr>
              <w:t xml:space="preserve">3.40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-2.0</w:t>
            </w:r>
          </w:p>
        </w:tc>
        <w:tc>
          <w:tcPr>
            <w:tcW w:w="1170" w:type="dxa"/>
            <w:tcBorders>
              <w:top w:val="single" w:color="000000"/>
            </w:tcBorders>
          </w:tcPr>
          <w:p>
            <w:pPr>
              <w:spacing w:after="0"/>
              <w:jc w:val="right"/>
            </w:pPr>
            <w:r>
              <w:rPr>
                <w:rFonts w:ascii="consolas" w:hAnsi="consolas" w:eastAsia="consolas" w:cs="consolas"/>
                <w:sz w:val="16"/>
              </w:rPr>
              <w:t>      10.0</w:t>
            </w:r>
          </w:p>
        </w:tc>
        <w:tc>
          <w:tcPr>
            <w:tcW w:w="1170" w:type="dxa"/>
            <w:tcBorders>
              <w:top w:val="single" w:color="000000"/>
            </w:tcBorders>
          </w:tcPr>
          <w:p>
            <w:pPr>
              <w:spacing w:after="0"/>
              <w:jc w:val="right"/>
            </w:pPr>
            <w:r>
              <w:rPr>
                <w:rFonts w:ascii="consolas" w:hAnsi="consolas" w:eastAsia="consolas" w:cs="consolas"/>
                <w:sz w:val="16"/>
              </w:rPr>
              <w:t>       6.5</w:t>
            </w:r>
          </w:p>
        </w:tc>
        <w:tc>
          <w:tcPr>
            <w:tcW w:w="1170" w:type="dxa"/>
            <w:tcBorders>
              <w:top w:val="single" w:color="000000"/>
            </w:tcBorders>
          </w:tcPr>
          <w:p>
            <w:pPr>
              <w:spacing w:after="0"/>
              <w:jc w:val="right"/>
            </w:pPr>
            <w:r>
              <w:rPr>
                <w:rFonts w:ascii="consolas" w:hAnsi="consolas" w:eastAsia="consolas" w:cs="consolas"/>
                <w:sz w:val="16"/>
              </w:rPr>
              <w:t>       7.0</w:t>
            </w:r>
          </w:p>
        </w:tc>
        <w:tc>
          <w:tcPr>
            <w:tcW w:w="1170" w:type="dxa"/>
            <w:tcBorders>
              <w:top w:val="single" w:color="000000"/>
            </w:tcBorders>
          </w:tcPr>
          <w:p>
            <w:pPr>
              <w:spacing w:after="0"/>
              <w:jc w:val="right"/>
            </w:pPr>
            <w:r>
              <w:rPr>
                <w:rFonts w:ascii="consolas" w:hAnsi="consolas" w:eastAsia="consolas" w:cs="consolas"/>
                <w:sz w:val="16"/>
              </w:rPr>
              <w:t>       5.0</w:t>
            </w:r>
          </w:p>
        </w:tc>
        <w:tc>
          <w:tcPr>
            <w:tcW w:w="1170" w:type="dxa"/>
            <w:tcBorders>
              <w:top w:val="single" w:color="000000"/>
            </w:tcBorders>
          </w:tcPr>
          <w:p>
            <w:pPr>
              <w:spacing w:after="0"/>
              <w:jc w:val="right"/>
            </w:pPr>
            <w:r>
              <w:rPr>
                <w:rFonts w:ascii="consolas" w:hAnsi="consolas" w:eastAsia="consolas" w:cs="consolas"/>
                <w:sz w:val="16"/>
              </w:rPr>
              <w:t>       8.0</w:t>
            </w:r>
          </w:p>
        </w:tc>
        <w:tc>
          <w:tcPr>
            <w:tcW w:w="1170" w:type="dxa"/>
            <w:tcBorders>
              <w:top w:val="single" w:color="000000"/>
            </w:tcBorders>
          </w:tcPr>
          <w:p>
            <w:pPr>
              <w:spacing w:after="0"/>
              <w:jc w:val="right"/>
            </w:pPr>
            <w:r>
              <w:rPr>
                <w:rFonts w:ascii="consolas" w:hAnsi="consolas" w:eastAsia="consolas" w:cs="consolas"/>
                <w:sz w:val="16"/>
              </w:rPr>
              <w:t>       2.2</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4.7</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1.6</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7.2</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6.0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2.2</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5.7</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4.0</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5.1</w:t>
            </w:r>
          </w:p>
        </w:tc>
        <w:tc>
          <w:tcPr>
            <w:tcW w:w="1170" w:type="dxa"/>
          </w:tcPr>
          <w:p>
            <w:pPr>
              <w:spacing w:after="0"/>
              <w:jc w:val="right"/>
            </w:pPr>
            <w:r>
              <w:rPr>
                <w:rFonts w:ascii="consolas" w:hAnsi="consolas" w:eastAsia="consolas" w:cs="consolas"/>
                <w:sz w:val="16"/>
              </w:rPr>
              <w:t>       6.7</w:t>
            </w:r>
          </w:p>
        </w:tc>
        <w:tc>
          <w:tcPr>
            <w:tcW w:w="1170" w:type="dxa"/>
          </w:tcPr>
          <w:p>
            <w:pPr>
              <w:spacing w:after="0"/>
              <w:jc w:val="right"/>
            </w:pPr>
            <w:r>
              <w:rPr>
                <w:rFonts w:ascii="consolas" w:hAnsi="consolas" w:eastAsia="consolas" w:cs="consolas"/>
                <w:sz w:val="16"/>
              </w:rPr>
              <w:t>       3.3</w:t>
            </w:r>
          </w:p>
        </w:tc>
        <w:tc>
          <w:tcPr>
            <w:tcW w:w="1170" w:type="dxa"/>
          </w:tcPr>
          <w:p>
            <w:pPr>
              <w:spacing w:after="0"/>
              <w:jc w:val="right"/>
            </w:pPr>
            <w:r>
              <w:rPr>
                <w:rFonts w:ascii="consolas" w:hAnsi="consolas" w:eastAsia="consolas" w:cs="consolas"/>
                <w:sz w:val="16"/>
              </w:rPr>
              <w:t>       8.3</w:t>
            </w:r>
          </w:p>
        </w:tc>
        <w:tc>
          <w:tcPr>
            <w:tcW w:w="1170" w:type="dxa"/>
          </w:tcPr>
          <w:p>
            <w:pPr>
              <w:spacing w:after="0"/>
              <w:jc w:val="right"/>
            </w:pPr>
            <w:r>
              <w:rPr>
                <w:rFonts w:ascii="consolas" w:hAnsi="consolas" w:eastAsia="consolas" w:cs="consolas"/>
                <w:sz w:val="16"/>
              </w:rPr>
              <w:t>       3.8</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10.0</w:t>
            </w:r>
          </w:p>
        </w:tc>
        <w:tc>
          <w:tcPr>
            <w:tcW w:w="1170" w:type="dxa"/>
            <w:tcBorders>
              <w:top w:val="single" w:color="000000"/>
              <w:bottom w:val="single" w:color="000000"/>
            </w:tcBorders>
          </w:tcPr>
          <w:p>
            <w:pPr>
              <w:spacing w:after="0"/>
              <w:jc w:val="right"/>
            </w:pPr>
            <w:r>
              <w:rPr>
                <w:rFonts w:ascii="consolas" w:hAnsi="consolas" w:eastAsia="consolas" w:cs="consolas"/>
                <w:sz w:val="16"/>
              </w:rPr>
              <w:t>       5.6</w:t>
            </w:r>
          </w:p>
        </w:tc>
        <w:tc>
          <w:tcPr>
            <w:tcW w:w="1170" w:type="dxa"/>
            <w:tcBorders>
              <w:top w:val="single" w:color="000000"/>
              <w:bottom w:val="single" w:color="000000"/>
            </w:tcBorders>
          </w:tcPr>
          <w:p>
            <w:pPr>
              <w:spacing w:after="0"/>
              <w:jc w:val="right"/>
            </w:pPr>
            <w:r>
              <w:rPr>
                <w:rFonts w:ascii="consolas" w:hAnsi="consolas" w:eastAsia="consolas" w:cs="consolas"/>
                <w:sz w:val="16"/>
              </w:rPr>
              <w:t>       6.0</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3.4</w:t>
            </w:r>
          </w:p>
        </w:tc>
      </w:tr>
    </w:tbl>
    <w:p>
      <w:r>
        <w:t/>
      </w:r>
    </w:p>
    <w:p>
      <w:r>
        <w:t/>
      </w:r>
      <w:r>
        <w:t xml:space="preserve"/>
        <w:br w:type="textWrapping"/>
      </w:r>
    </w:p>
    <w:p>
      <w:pPr>
        <w:shd w:val="solid" w:color="B0C4DE" w:fill=""/>
      </w:pPr>
      <w:r>
        <w:t/>
      </w:r>
      <w:r>
        <w:rPr>
          <w:b w:val="true"/>
          <w:sz w:val="26"/>
        </w:rPr>
        <w:t xml:space="preserve">satinc5</w:t>
      </w:r>
    </w:p>
    <w:p>
      <w:pPr>
        <w:rPr>
          <w:color w:val="4682B4"/>
        </w:rPr>
      </w:pPr>
      <w:r>
        <w:t/>
      </w:r>
      <w:r>
        <w:rPr>
          <w:rFonts/>
          <w:color w:val="4682B4"/>
        </w:rPr>
        <w:t xml:space="preserve">Satisfaction: individual income [5]</w:t>
        <w:br w:type="textWrapping"/>
      </w:r>
    </w:p>
    <w:p>
      <w:pPr>
        <w:shd w:val="solid" w:color="B0C4DE" w:fill=""/>
      </w:pPr>
      <w:r>
        <w:t/>
      </w:r>
      <w:r>
        <w:rPr>
          <w:b w:val="true"/>
          <w:sz w:val="26"/>
        </w:rPr>
        <w:t xml:space="preserve">satinc10</w:t>
      </w:r>
    </w:p>
    <w:p>
      <w:pPr>
        <w:rPr>
          <w:color w:val="4682B4"/>
        </w:rPr>
      </w:pPr>
      <w:r>
        <w:t/>
      </w:r>
      <w:r>
        <w:rPr>
          <w:rFonts/>
          <w:color w:val="4682B4"/>
        </w:rPr>
        <w:t xml:space="preserve">Satisfaction: individual income [10]</w:t>
        <w:br w:type="textWrapping"/>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satinc5</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individual income [5]</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11</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2,000,324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0.57           </w:t>
              <w:br w:type="textWrapping"/>
            </w:r>
            <w:r>
              <w:rPr>
                <w:rFonts w:ascii="consolas" w:hAnsi="consolas" w:eastAsia="consolas" w:cs="consolas"/>
                <w:b w:val="true"/>
                <w:sz w:val="18"/>
              </w:rPr>
              <w:t xml:space="preserve">       SD: </w:t>
            </w:r>
            <w:r>
              <w:rPr>
                <w:rFonts w:ascii="consolas" w:hAnsi="consolas" w:eastAsia="consolas" w:cs="consolas"/>
                <w:sz w:val="18"/>
              </w:rPr>
              <w:t xml:space="preserve">4.68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5.0</w:t>
            </w:r>
          </w:p>
        </w:tc>
        <w:tc>
          <w:tcPr>
            <w:tcW w:w="1170" w:type="dxa"/>
            <w:tcBorders>
              <w:top w:val="single" w:color="000000"/>
            </w:tcBorders>
          </w:tcPr>
          <w:p>
            <w:pPr>
              <w:spacing w:after="0"/>
              <w:jc w:val="right"/>
            </w:pPr>
            <w:r>
              <w:rPr>
                <w:rFonts w:ascii="consolas" w:hAnsi="consolas" w:eastAsia="consolas" w:cs="consolas"/>
                <w:sz w:val="16"/>
              </w:rPr>
              <w:t>       1.4</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3.4</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2.8</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0.8</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2.9</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-0.9</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5.6</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-1.0</w:t>
            </w:r>
          </w:p>
        </w:tc>
        <w:tc>
          <w:tcPr>
            <w:tcW w:w="1170" w:type="dxa"/>
            <w:tcBorders>
              <w:bottom w:val="single" w:color="000000"/>
            </w:tcBorders>
          </w:tcPr>
          <w:p>
            <w:pPr>
              <w:spacing w:after="0"/>
              <w:jc w:val="right"/>
            </w:pPr>
            <w:r>
              <w:rPr>
                <w:rFonts w:ascii="consolas" w:hAnsi="consolas" w:eastAsia="consolas" w:cs="consolas"/>
                <w:sz w:val="16"/>
              </w:rPr>
              <w:t>       5.0</w:t>
            </w:r>
          </w:p>
        </w:tc>
        <w:tc>
          <w:tcPr>
            <w:tcW w:w="1170" w:type="dxa"/>
            <w:tcBorders>
              <w:bottom w:val="single" w:color="000000"/>
            </w:tcBorders>
          </w:tcPr>
          <w:p>
            <w:pPr>
              <w:spacing w:after="0"/>
              <w:jc w:val="right"/>
            </w:pPr>
            <w:r>
              <w:rPr>
                <w:rFonts w:ascii="consolas" w:hAnsi="consolas" w:eastAsia="consolas" w:cs="consolas"/>
                <w:sz w:val="16"/>
              </w:rPr>
              <w:t>       3.7</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1.1</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0.6</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4.0</w:t>
            </w:r>
          </w:p>
        </w:tc>
        <w:tc>
          <w:tcPr>
            <w:tcW w:w="1170" w:type="dxa"/>
            <w:tcBorders>
              <w:top w:val="single" w:color="000000"/>
              <w:bottom w:val="single" w:color="000000"/>
            </w:tcBorders>
          </w:tcPr>
          <w:p>
            <w:pPr>
              <w:spacing w:after="0"/>
              <w:jc w:val="right"/>
            </w:pPr>
            <w:r>
              <w:rPr>
                <w:rFonts w:ascii="consolas" w:hAnsi="consolas" w:eastAsia="consolas" w:cs="consolas"/>
                <w:sz w:val="16"/>
              </w:rPr>
              <w:t>       4.7</w:t>
            </w:r>
          </w:p>
        </w:tc>
      </w:tr>
    </w:tbl>
    <w:p>
      <w:r>
        <w:t/>
      </w:r>
    </w:p>
    <w:p>
      <w:r>
        <w:t/>
      </w:r>
      <w:r>
        <w:t xml:space="preserve"/>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satinc10</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individual income [10]</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2,000,324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2.35           </w:t>
              <w:br w:type="textWrapping"/>
            </w:r>
            <w:r>
              <w:rPr>
                <w:rFonts w:ascii="consolas" w:hAnsi="consolas" w:eastAsia="consolas" w:cs="consolas"/>
                <w:b w:val="true"/>
                <w:sz w:val="18"/>
              </w:rPr>
              <w:t xml:space="preserve">       SD: </w:t>
            </w:r>
            <w:r>
              <w:rPr>
                <w:rFonts w:ascii="consolas" w:hAnsi="consolas" w:eastAsia="consolas" w:cs="consolas"/>
                <w:sz w:val="18"/>
              </w:rPr>
              <w:t xml:space="preserve">6.14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10.0</w:t>
            </w:r>
          </w:p>
        </w:tc>
        <w:tc>
          <w:tcPr>
            <w:tcW w:w="1170" w:type="dxa"/>
            <w:tcBorders>
              <w:top w:val="single" w:color="000000"/>
            </w:tcBorders>
          </w:tcPr>
          <w:p>
            <w:pPr>
              <w:spacing w:after="0"/>
              <w:jc w:val="right"/>
            </w:pPr>
            <w:r>
              <w:rPr>
                <w:rFonts w:ascii="consolas" w:hAnsi="consolas" w:eastAsia="consolas" w:cs="consolas"/>
                <w:sz w:val="16"/>
              </w:rPr>
              <w:t>       3.4</w:t>
            </w:r>
          </w:p>
        </w:tc>
        <w:tc>
          <w:tcPr>
            <w:tcW w:w="1170" w:type="dxa"/>
            <w:tcBorders>
              <w:top w:val="single" w:color="000000"/>
            </w:tcBorders>
          </w:tcPr>
          <w:p>
            <w:pPr>
              <w:spacing w:after="0"/>
              <w:jc w:val="right"/>
            </w:pPr>
            <w:r>
              <w:rPr>
                <w:rFonts w:ascii="consolas" w:hAnsi="consolas" w:eastAsia="consolas" w:cs="consolas"/>
                <w:sz w:val="16"/>
              </w:rPr>
              <w:t>       6.0</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8.0</w:t>
            </w:r>
          </w:p>
        </w:tc>
        <w:tc>
          <w:tcPr>
            <w:tcW w:w="1170" w:type="dxa"/>
            <w:tcBorders>
              <w:top w:val="single" w:color="000000"/>
            </w:tcBorders>
          </w:tcPr>
          <w:p>
            <w:pPr>
              <w:spacing w:after="0"/>
              <w:jc w:val="right"/>
            </w:pPr>
            <w:r>
              <w:rPr>
                <w:rFonts w:ascii="consolas" w:hAnsi="consolas" w:eastAsia="consolas" w:cs="consolas"/>
                <w:sz w:val="16"/>
              </w:rPr>
              <w:t>       5.1</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4.6</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1.7</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3.9</w:t>
            </w:r>
          </w:p>
        </w:tc>
        <w:tc>
          <w:tcPr>
            <w:tcW w:w="1170" w:type="dxa"/>
          </w:tcPr>
          <w:p>
            <w:pPr>
              <w:spacing w:after="0"/>
              <w:jc w:val="right"/>
            </w:pPr>
            <w:r>
              <w:rPr>
                <w:rFonts w:ascii="consolas" w:hAnsi="consolas" w:eastAsia="consolas" w:cs="consolas"/>
                <w:sz w:val="16"/>
              </w:rPr>
              <w:t>       6.0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5.1</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0.7</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7.1</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-1.0</w:t>
            </w:r>
          </w:p>
        </w:tc>
        <w:tc>
          <w:tcPr>
            <w:tcW w:w="1170" w:type="dxa"/>
            <w:tcBorders>
              <w:bottom w:val="single" w:color="000000"/>
            </w:tcBorders>
          </w:tcPr>
          <w:p>
            <w:pPr>
              <w:spacing w:after="0"/>
              <w:jc w:val="right"/>
            </w:pPr>
            <w:r>
              <w:rPr>
                <w:rFonts w:ascii="consolas" w:hAnsi="consolas" w:eastAsia="consolas" w:cs="consolas"/>
                <w:sz w:val="16"/>
              </w:rPr>
              <w:t>      10.0</w:t>
            </w:r>
          </w:p>
        </w:tc>
        <w:tc>
          <w:tcPr>
            <w:tcW w:w="1170" w:type="dxa"/>
            <w:tcBorders>
              <w:bottom w:val="single" w:color="000000"/>
            </w:tcBorders>
          </w:tcPr>
          <w:p>
            <w:pPr>
              <w:spacing w:after="0"/>
              <w:jc w:val="right"/>
            </w:pPr>
            <w:r>
              <w:rPr>
                <w:rFonts w:ascii="consolas" w:hAnsi="consolas" w:eastAsia="consolas" w:cs="consolas"/>
                <w:sz w:val="16"/>
              </w:rPr>
              <w:t>       6.6</w:t>
            </w:r>
          </w:p>
        </w:tc>
        <w:tc>
          <w:tcPr>
            <w:tcW w:w="1170" w:type="dxa"/>
            <w:tcBorders>
              <w:bottom w:val="single" w:color="000000"/>
            </w:tcBorders>
          </w:tcPr>
          <w:p>
            <w:pPr>
              <w:spacing w:after="0"/>
              <w:jc w:val="right"/>
            </w:pPr>
            <w:r>
              <w:rPr>
                <w:rFonts w:ascii="consolas" w:hAnsi="consolas" w:eastAsia="consolas" w:cs="consolas"/>
                <w:sz w:val="16"/>
              </w:rPr>
              <w:t>       7.0</w:t>
            </w:r>
          </w:p>
        </w:tc>
        <w:tc>
          <w:tcPr>
            <w:tcW w:w="1170" w:type="dxa"/>
            <w:tcBorders>
              <w:bottom w:val="single" w:color="000000"/>
            </w:tcBorders>
          </w:tcPr>
          <w:p>
            <w:pPr>
              <w:spacing w:after="0"/>
              <w:jc w:val="right"/>
            </w:pPr>
            <w:r>
              <w:rPr>
                <w:rFonts w:ascii="consolas" w:hAnsi="consolas" w:eastAsia="consolas" w:cs="consolas"/>
                <w:sz w:val="16"/>
              </w:rPr>
              <w:t>       6.0</w:t>
            </w:r>
          </w:p>
        </w:tc>
        <w:tc>
          <w:tcPr>
            <w:tcW w:w="1170" w:type="dxa"/>
            <w:tcBorders>
              <w:bottom w:val="single" w:color="000000"/>
            </w:tcBorders>
          </w:tcPr>
          <w:p>
            <w:pPr>
              <w:spacing w:after="0"/>
              <w:jc w:val="right"/>
            </w:pPr>
            <w:r>
              <w:rPr>
                <w:rFonts w:ascii="consolas" w:hAnsi="consolas" w:eastAsia="consolas" w:cs="consolas"/>
                <w:sz w:val="16"/>
              </w:rPr>
              <w:t>       8.0</w:t>
            </w:r>
          </w:p>
        </w:tc>
        <w:tc>
          <w:tcPr>
            <w:tcW w:w="1170" w:type="dxa"/>
            <w:tcBorders>
              <w:bottom w:val="single" w:color="000000"/>
            </w:tcBorders>
          </w:tcPr>
          <w:p>
            <w:pPr>
              <w:spacing w:after="0"/>
              <w:jc w:val="right"/>
            </w:pPr>
            <w:r>
              <w:rPr>
                <w:rFonts w:ascii="consolas" w:hAnsi="consolas" w:eastAsia="consolas" w:cs="consolas"/>
                <w:sz w:val="16"/>
              </w:rPr>
              <w:t>       2.2</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10.0</w:t>
            </w:r>
          </w:p>
        </w:tc>
        <w:tc>
          <w:tcPr>
            <w:tcW w:w="1170" w:type="dxa"/>
            <w:tcBorders>
              <w:top w:val="single" w:color="000000"/>
              <w:bottom w:val="single" w:color="000000"/>
            </w:tcBorders>
          </w:tcPr>
          <w:p>
            <w:pPr>
              <w:spacing w:after="0"/>
              <w:jc w:val="right"/>
            </w:pPr>
            <w:r>
              <w:rPr>
                <w:rFonts w:ascii="consolas" w:hAnsi="consolas" w:eastAsia="consolas" w:cs="consolas"/>
                <w:sz w:val="16"/>
              </w:rPr>
              <w:t>       2.4</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7.0</w:t>
            </w:r>
          </w:p>
        </w:tc>
        <w:tc>
          <w:tcPr>
            <w:tcW w:w="1170" w:type="dxa"/>
            <w:tcBorders>
              <w:top w:val="single" w:color="000000"/>
              <w:bottom w:val="single" w:color="000000"/>
            </w:tcBorders>
          </w:tcPr>
          <w:p>
            <w:pPr>
              <w:spacing w:after="0"/>
              <w:jc w:val="right"/>
            </w:pPr>
            <w:r>
              <w:rPr>
                <w:rFonts w:ascii="consolas" w:hAnsi="consolas" w:eastAsia="consolas" w:cs="consolas"/>
                <w:sz w:val="16"/>
              </w:rPr>
              <w:t>       6.1</w:t>
            </w:r>
          </w:p>
        </w:tc>
      </w:tr>
    </w:tbl>
    <w:p>
      <w:r>
        <w:t/>
      </w:r>
    </w:p>
    <w:p>
      <w:r>
        <w:t/>
      </w:r>
      <w:r>
        <w:t xml:space="preserve"/>
        <w:br w:type="textWrapping"/>
      </w:r>
    </w:p>
    <w:p>
      <w:pPr>
        <w:shd w:val="solid" w:color="B0C4DE" w:fill=""/>
      </w:pPr>
      <w:r>
        <w:t/>
      </w:r>
      <w:r>
        <w:rPr>
          <w:b w:val="true"/>
          <w:sz w:val="26"/>
        </w:rPr>
        <w:t xml:space="preserve">satwork5</w:t>
      </w:r>
    </w:p>
    <w:p>
      <w:pPr>
        <w:rPr>
          <w:color w:val="4682B4"/>
        </w:rPr>
      </w:pPr>
      <w:r>
        <w:t/>
      </w:r>
      <w:r>
        <w:rPr>
          <w:rFonts/>
          <w:color w:val="4682B4"/>
        </w:rPr>
        <w:t xml:space="preserve">Satisfaction: work [5]</w:t>
        <w:br w:type="textWrapping"/>
      </w:r>
    </w:p>
    <w:p>
      <w:pPr>
        <w:shd w:val="solid" w:color="B0C4DE" w:fill=""/>
      </w:pPr>
      <w:r>
        <w:t/>
      </w:r>
      <w:r>
        <w:rPr>
          <w:b w:val="true"/>
          <w:sz w:val="26"/>
        </w:rPr>
        <w:t xml:space="preserve">satwork10</w:t>
      </w:r>
    </w:p>
    <w:p>
      <w:pPr>
        <w:rPr>
          <w:color w:val="4682B4"/>
        </w:rPr>
      </w:pPr>
      <w:r>
        <w:t/>
      </w:r>
      <w:r>
        <w:rPr>
          <w:rFonts/>
          <w:color w:val="4682B4"/>
        </w:rPr>
        <w:t xml:space="preserve">Satisfaction: work [10]</w:t>
        <w:br w:type="textWrapping"/>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satwork5</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work [5]</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12</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1,627,790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1.25           </w:t>
              <w:br w:type="textWrapping"/>
            </w:r>
            <w:r>
              <w:rPr>
                <w:rFonts w:ascii="consolas" w:hAnsi="consolas" w:eastAsia="consolas" w:cs="consolas"/>
                <w:b w:val="true"/>
                <w:sz w:val="18"/>
              </w:rPr>
              <w:t xml:space="preserve">       SD: </w:t>
            </w:r>
            <w:r>
              <w:rPr>
                <w:rFonts w:ascii="consolas" w:hAnsi="consolas" w:eastAsia="consolas" w:cs="consolas"/>
                <w:sz w:val="18"/>
              </w:rPr>
              <w:t xml:space="preserve">3.52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5.0</w:t>
            </w:r>
          </w:p>
        </w:tc>
        <w:tc>
          <w:tcPr>
            <w:tcW w:w="1170" w:type="dxa"/>
            <w:tcBorders>
              <w:top w:val="single" w:color="000000"/>
            </w:tcBorders>
          </w:tcPr>
          <w:p>
            <w:pPr>
              <w:spacing w:after="0"/>
              <w:jc w:val="right"/>
            </w:pPr>
            <w:r>
              <w:rPr>
                <w:rFonts w:ascii="consolas" w:hAnsi="consolas" w:eastAsia="consolas" w:cs="consolas"/>
                <w:sz w:val="16"/>
              </w:rPr>
              <w:t>       1.6</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4.0</w:t>
            </w:r>
          </w:p>
        </w:tc>
        <w:tc>
          <w:tcPr>
            <w:tcW w:w="1170" w:type="dxa"/>
            <w:tcBorders>
              <w:top w:val="single" w:color="000000"/>
            </w:tcBorders>
          </w:tcPr>
          <w:p>
            <w:pPr>
              <w:spacing w:after="0"/>
              <w:jc w:val="right"/>
            </w:pPr>
            <w:r>
              <w:rPr>
                <w:rFonts w:ascii="consolas" w:hAnsi="consolas" w:eastAsia="consolas" w:cs="consolas"/>
                <w:sz w:val="16"/>
              </w:rPr>
              <w:t>       3.5</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3.2</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0.7</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2.2</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3.0</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0.8</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3.9</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0.6</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3.5</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-1.0</w:t>
            </w:r>
          </w:p>
        </w:tc>
        <w:tc>
          <w:tcPr>
            <w:tcW w:w="1170" w:type="dxa"/>
            <w:tcBorders>
              <w:bottom w:val="single" w:color="000000"/>
            </w:tcBorders>
          </w:tcPr>
          <w:p>
            <w:pPr>
              <w:spacing w:after="0"/>
              <w:jc w:val="right"/>
            </w:pPr>
            <w:r>
              <w:rPr>
                <w:rFonts w:ascii="consolas" w:hAnsi="consolas" w:eastAsia="consolas" w:cs="consolas"/>
                <w:sz w:val="16"/>
              </w:rPr>
              <w:t>       5.0</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0.9</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1.3</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4.0</w:t>
            </w:r>
          </w:p>
        </w:tc>
        <w:tc>
          <w:tcPr>
            <w:tcW w:w="1170" w:type="dxa"/>
            <w:tcBorders>
              <w:top w:val="single" w:color="000000"/>
              <w:bottom w:val="single" w:color="000000"/>
            </w:tcBorders>
          </w:tcPr>
          <w:p>
            <w:pPr>
              <w:spacing w:after="0"/>
              <w:jc w:val="right"/>
            </w:pPr>
            <w:r>
              <w:rPr>
                <w:rFonts w:ascii="consolas" w:hAnsi="consolas" w:eastAsia="consolas" w:cs="consolas"/>
                <w:sz w:val="16"/>
              </w:rPr>
              <w:t>       3.5</w:t>
            </w:r>
          </w:p>
        </w:tc>
      </w:tr>
    </w:tbl>
    <w:p>
      <w:r>
        <w:t/>
      </w:r>
    </w:p>
    <w:p>
      <w:r>
        <w:t/>
      </w:r>
      <w:r>
        <w:t xml:space="preserve"/>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satwork10</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work [10]</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21</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1,627,790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3.25           </w:t>
              <w:br w:type="textWrapping"/>
            </w:r>
            <w:r>
              <w:rPr>
                <w:rFonts w:ascii="consolas" w:hAnsi="consolas" w:eastAsia="consolas" w:cs="consolas"/>
                <w:b w:val="true"/>
                <w:sz w:val="18"/>
              </w:rPr>
              <w:t xml:space="preserve">       SD: </w:t>
            </w:r>
            <w:r>
              <w:rPr>
                <w:rFonts w:ascii="consolas" w:hAnsi="consolas" w:eastAsia="consolas" w:cs="consolas"/>
                <w:sz w:val="18"/>
              </w:rPr>
              <w:t xml:space="preserve">5.28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10.0</w:t>
            </w:r>
          </w:p>
        </w:tc>
        <w:tc>
          <w:tcPr>
            <w:tcW w:w="1170" w:type="dxa"/>
            <w:tcBorders>
              <w:top w:val="single" w:color="000000"/>
            </w:tcBorders>
          </w:tcPr>
          <w:p>
            <w:pPr>
              <w:spacing w:after="0"/>
              <w:jc w:val="right"/>
            </w:pPr>
            <w:r>
              <w:rPr>
                <w:rFonts w:ascii="consolas" w:hAnsi="consolas" w:eastAsia="consolas" w:cs="consolas"/>
                <w:sz w:val="16"/>
              </w:rPr>
              <w:t>       3.9</w:t>
            </w:r>
          </w:p>
        </w:tc>
        <w:tc>
          <w:tcPr>
            <w:tcW w:w="1170" w:type="dxa"/>
            <w:tcBorders>
              <w:top w:val="single" w:color="000000"/>
            </w:tcBorders>
          </w:tcPr>
          <w:p>
            <w:pPr>
              <w:spacing w:after="0"/>
              <w:jc w:val="right"/>
            </w:pPr>
            <w:r>
              <w:rPr>
                <w:rFonts w:ascii="consolas" w:hAnsi="consolas" w:eastAsia="consolas" w:cs="consolas"/>
                <w:sz w:val="16"/>
              </w:rPr>
              <w:t>       7.0</w:t>
            </w:r>
          </w:p>
        </w:tc>
        <w:tc>
          <w:tcPr>
            <w:tcW w:w="1170" w:type="dxa"/>
            <w:tcBorders>
              <w:top w:val="single" w:color="000000"/>
            </w:tcBorders>
          </w:tcPr>
          <w:p>
            <w:pPr>
              <w:spacing w:after="0"/>
              <w:jc w:val="right"/>
            </w:pPr>
            <w:r>
              <w:rPr>
                <w:rFonts w:ascii="consolas" w:hAnsi="consolas" w:eastAsia="consolas" w:cs="consolas"/>
                <w:sz w:val="16"/>
              </w:rPr>
              <w:t>      -3.0</w:t>
            </w:r>
          </w:p>
        </w:tc>
        <w:tc>
          <w:tcPr>
            <w:tcW w:w="1170" w:type="dxa"/>
            <w:tcBorders>
              <w:top w:val="single" w:color="000000"/>
            </w:tcBorders>
          </w:tcPr>
          <w:p>
            <w:pPr>
              <w:spacing w:after="0"/>
              <w:jc w:val="right"/>
            </w:pPr>
            <w:r>
              <w:rPr>
                <w:rFonts w:ascii="consolas" w:hAnsi="consolas" w:eastAsia="consolas" w:cs="consolas"/>
                <w:sz w:val="16"/>
              </w:rPr>
              <w:t>       8.0</w:t>
            </w:r>
          </w:p>
        </w:tc>
        <w:tc>
          <w:tcPr>
            <w:tcW w:w="1170" w:type="dxa"/>
            <w:tcBorders>
              <w:top w:val="single" w:color="000000"/>
            </w:tcBorders>
          </w:tcPr>
          <w:p>
            <w:pPr>
              <w:spacing w:after="0"/>
              <w:jc w:val="right"/>
            </w:pPr>
            <w:r>
              <w:rPr>
                <w:rFonts w:ascii="consolas" w:hAnsi="consolas" w:eastAsia="consolas" w:cs="consolas"/>
                <w:sz w:val="16"/>
              </w:rPr>
              <w:t>       5.3</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5.5</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1.4</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4.4</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5.3</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2.7</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5.6</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2.4</w:t>
            </w:r>
          </w:p>
        </w:tc>
        <w:tc>
          <w:tcPr>
            <w:tcW w:w="1170" w:type="dxa"/>
          </w:tcPr>
          <w:p>
            <w:pPr>
              <w:spacing w:after="0"/>
              <w:jc w:val="right"/>
            </w:pPr>
            <w:r>
              <w:rPr>
                <w:rFonts w:ascii="consolas" w:hAnsi="consolas" w:eastAsia="consolas" w:cs="consolas"/>
                <w:sz w:val="16"/>
              </w:rPr>
              <w:t>       3.3</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8.3</w:t>
            </w:r>
          </w:p>
        </w:tc>
        <w:tc>
          <w:tcPr>
            <w:tcW w:w="1170" w:type="dxa"/>
          </w:tcPr>
          <w:p>
            <w:pPr>
              <w:spacing w:after="0"/>
              <w:jc w:val="right"/>
            </w:pPr>
            <w:r>
              <w:rPr>
                <w:rFonts w:ascii="consolas" w:hAnsi="consolas" w:eastAsia="consolas" w:cs="consolas"/>
                <w:sz w:val="16"/>
              </w:rPr>
              <w:t>       5.4</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-1.0</w:t>
            </w:r>
          </w:p>
        </w:tc>
        <w:tc>
          <w:tcPr>
            <w:tcW w:w="1170" w:type="dxa"/>
            <w:tcBorders>
              <w:bottom w:val="single" w:color="000000"/>
            </w:tcBorders>
          </w:tcPr>
          <w:p>
            <w:pPr>
              <w:spacing w:after="0"/>
              <w:jc w:val="right"/>
            </w:pPr>
            <w:r>
              <w:rPr>
                <w:rFonts w:ascii="consolas" w:hAnsi="consolas" w:eastAsia="consolas" w:cs="consolas"/>
                <w:sz w:val="16"/>
              </w:rPr>
              <w:t>      10.0</w:t>
            </w:r>
          </w:p>
        </w:tc>
        <w:tc>
          <w:tcPr>
            <w:tcW w:w="1170" w:type="dxa"/>
            <w:tcBorders>
              <w:bottom w:val="single" w:color="000000"/>
            </w:tcBorders>
          </w:tcPr>
          <w:p>
            <w:pPr>
              <w:spacing w:after="0"/>
              <w:jc w:val="right"/>
            </w:pPr>
            <w:r>
              <w:rPr>
                <w:rFonts w:ascii="consolas" w:hAnsi="consolas" w:eastAsia="consolas" w:cs="consolas"/>
                <w:sz w:val="16"/>
              </w:rPr>
              <w:t>       7.3</w:t>
            </w:r>
          </w:p>
        </w:tc>
        <w:tc>
          <w:tcPr>
            <w:tcW w:w="1170" w:type="dxa"/>
            <w:tcBorders>
              <w:bottom w:val="single" w:color="000000"/>
            </w:tcBorders>
          </w:tcPr>
          <w:p>
            <w:pPr>
              <w:spacing w:after="0"/>
              <w:jc w:val="right"/>
            </w:pPr>
            <w:r>
              <w:rPr>
                <w:rFonts w:ascii="consolas" w:hAnsi="consolas" w:eastAsia="consolas" w:cs="consolas"/>
                <w:sz w:val="16"/>
              </w:rPr>
              <w:t>       8.0</w:t>
            </w:r>
          </w:p>
        </w:tc>
        <w:tc>
          <w:tcPr>
            <w:tcW w:w="1170" w:type="dxa"/>
            <w:tcBorders>
              <w:bottom w:val="single" w:color="000000"/>
            </w:tcBorders>
          </w:tcPr>
          <w:p>
            <w:pPr>
              <w:spacing w:after="0"/>
              <w:jc w:val="right"/>
            </w:pPr>
            <w:r>
              <w:rPr>
                <w:rFonts w:ascii="consolas" w:hAnsi="consolas" w:eastAsia="consolas" w:cs="consolas"/>
                <w:sz w:val="16"/>
              </w:rPr>
              <w:t>       7.0</w:t>
            </w:r>
          </w:p>
        </w:tc>
        <w:tc>
          <w:tcPr>
            <w:tcW w:w="1170" w:type="dxa"/>
            <w:tcBorders>
              <w:bottom w:val="single" w:color="000000"/>
            </w:tcBorders>
          </w:tcPr>
          <w:p>
            <w:pPr>
              <w:spacing w:after="0"/>
              <w:jc w:val="right"/>
            </w:pPr>
            <w:r>
              <w:rPr>
                <w:rFonts w:ascii="consolas" w:hAnsi="consolas" w:eastAsia="consolas" w:cs="consolas"/>
                <w:sz w:val="16"/>
              </w:rPr>
              <w:t>       8.0</w:t>
            </w:r>
          </w:p>
        </w:tc>
        <w:tc>
          <w:tcPr>
            <w:tcW w:w="1170" w:type="dxa"/>
            <w:tcBorders>
              <w:bottom w:val="single" w:color="000000"/>
            </w:tcBorders>
          </w:tcPr>
          <w:p>
            <w:pPr>
              <w:spacing w:after="0"/>
              <w:jc w:val="right"/>
            </w:pPr>
            <w:r>
              <w:rPr>
                <w:rFonts w:ascii="consolas" w:hAnsi="consolas" w:eastAsia="consolas" w:cs="consolas"/>
                <w:sz w:val="16"/>
              </w:rPr>
              <w:t>       1.8</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10.0</w:t>
            </w:r>
          </w:p>
        </w:tc>
        <w:tc>
          <w:tcPr>
            <w:tcW w:w="1170" w:type="dxa"/>
            <w:tcBorders>
              <w:top w:val="single" w:color="000000"/>
              <w:bottom w:val="single" w:color="000000"/>
            </w:tcBorders>
          </w:tcPr>
          <w:p>
            <w:pPr>
              <w:spacing w:after="0"/>
              <w:jc w:val="right"/>
            </w:pPr>
            <w:r>
              <w:rPr>
                <w:rFonts w:ascii="consolas" w:hAnsi="consolas" w:eastAsia="consolas" w:cs="consolas"/>
                <w:sz w:val="16"/>
              </w:rPr>
              <w:t>       3.2</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-3.0</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5.3</w:t>
            </w:r>
          </w:p>
        </w:tc>
      </w:tr>
    </w:tbl>
    <w:p>
      <w:r>
        <w:t/>
      </w:r>
    </w:p>
    <w:p>
      <w:r>
        <w:t/>
      </w:r>
      <w:r>
        <w:t xml:space="preserve"/>
        <w:br w:type="textWrapping"/>
      </w:r>
    </w:p>
    <w:p>
      <w:pPr>
        <w:shd w:val="solid" w:color="B0C4DE" w:fill=""/>
      </w:pPr>
      <w:r>
        <w:t/>
      </w:r>
      <w:r>
        <w:rPr>
          <w:b w:val="true"/>
          <w:sz w:val="26"/>
        </w:rPr>
        <w:t xml:space="preserve">satfam5</w:t>
      </w:r>
    </w:p>
    <w:p>
      <w:pPr>
        <w:rPr>
          <w:color w:val="4682B4"/>
        </w:rPr>
      </w:pPr>
      <w:r>
        <w:t/>
      </w:r>
      <w:r>
        <w:rPr>
          <w:rFonts/>
          <w:color w:val="4682B4"/>
        </w:rPr>
        <w:t xml:space="preserve">Satisfaction: family relationship [5]</w:t>
        <w:br w:type="textWrapping"/>
      </w:r>
    </w:p>
    <w:p>
      <w:pPr>
        <w:shd w:val="solid" w:color="B0C4DE" w:fill=""/>
      </w:pPr>
      <w:r>
        <w:t/>
      </w:r>
      <w:r>
        <w:rPr>
          <w:b w:val="true"/>
          <w:sz w:val="26"/>
        </w:rPr>
        <w:t xml:space="preserve">satfam10</w:t>
      </w:r>
    </w:p>
    <w:p>
      <w:pPr>
        <w:rPr>
          <w:color w:val="4682B4"/>
        </w:rPr>
      </w:pPr>
      <w:r>
        <w:t/>
      </w:r>
      <w:r>
        <w:rPr>
          <w:rFonts/>
          <w:color w:val="4682B4"/>
        </w:rPr>
        <w:t xml:space="preserve">Satisfaction: family relationship [10]</w:t>
        <w:br w:type="textWrapping"/>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satfam5</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family relationship [5]</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11</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2,050,862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0.85           </w:t>
              <w:br w:type="textWrapping"/>
            </w:r>
            <w:r>
              <w:rPr>
                <w:rFonts w:ascii="consolas" w:hAnsi="consolas" w:eastAsia="consolas" w:cs="consolas"/>
                <w:b w:val="true"/>
                <w:sz w:val="18"/>
              </w:rPr>
              <w:t xml:space="preserve">       SD: </w:t>
            </w:r>
            <w:r>
              <w:rPr>
                <w:rFonts w:ascii="consolas" w:hAnsi="consolas" w:eastAsia="consolas" w:cs="consolas"/>
                <w:sz w:val="18"/>
              </w:rPr>
              <w:t xml:space="preserve">5.33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3.6</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0.7</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4.3</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0.8</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-1.4</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4.0</w:t>
            </w:r>
          </w:p>
        </w:tc>
        <w:tc>
          <w:tcPr>
            <w:tcW w:w="1170" w:type="dxa"/>
          </w:tcPr>
          <w:p>
            <w:pPr>
              <w:spacing w:after="0"/>
              <w:jc w:val="right"/>
            </w:pPr>
            <w:r>
              <w:rPr>
                <w:rFonts w:ascii="consolas" w:hAnsi="consolas" w:eastAsia="consolas" w:cs="consolas"/>
                <w:sz w:val="16"/>
              </w:rPr>
              <w:t>       6.1</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-1.0</w:t>
            </w:r>
          </w:p>
        </w:tc>
        <w:tc>
          <w:tcPr>
            <w:tcW w:w="1170" w:type="dxa"/>
            <w:tcBorders>
              <w:bottom w:val="single" w:color="000000"/>
            </w:tcBorders>
          </w:tcPr>
          <w:p>
            <w:pPr>
              <w:spacing w:after="0"/>
              <w:jc w:val="right"/>
            </w:pPr>
            <w:r>
              <w:rPr>
                <w:rFonts w:ascii="consolas" w:hAnsi="consolas" w:eastAsia="consolas" w:cs="consolas"/>
                <w:sz w:val="16"/>
              </w:rPr>
              <w:t>       5.0</w:t>
            </w:r>
          </w:p>
        </w:tc>
        <w:tc>
          <w:tcPr>
            <w:tcW w:w="1170" w:type="dxa"/>
            <w:tcBorders>
              <w:bottom w:val="single" w:color="000000"/>
            </w:tcBorders>
          </w:tcPr>
          <w:p>
            <w:pPr>
              <w:spacing w:after="0"/>
              <w:jc w:val="right"/>
            </w:pPr>
            <w:r>
              <w:rPr>
                <w:rFonts w:ascii="consolas" w:hAnsi="consolas" w:eastAsia="consolas" w:cs="consolas"/>
                <w:sz w:val="16"/>
              </w:rPr>
              <w:t>       4.2</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4.0</w:t>
            </w:r>
          </w:p>
        </w:tc>
        <w:tc>
          <w:tcPr>
            <w:tcW w:w="1170" w:type="dxa"/>
            <w:tcBorders>
              <w:bottom w:val="single" w:color="000000"/>
            </w:tcBorders>
          </w:tcPr>
          <w:p>
            <w:pPr>
              <w:spacing w:after="0"/>
              <w:jc w:val="right"/>
            </w:pPr>
            <w:r>
              <w:rPr>
                <w:rFonts w:ascii="consolas" w:hAnsi="consolas" w:eastAsia="consolas" w:cs="consolas"/>
                <w:sz w:val="16"/>
              </w:rPr>
              <w:t>       5.0</w:t>
            </w:r>
          </w:p>
        </w:tc>
        <w:tc>
          <w:tcPr>
            <w:tcW w:w="1170" w:type="dxa"/>
            <w:tcBorders>
              <w:bottom w:val="single" w:color="000000"/>
            </w:tcBorders>
          </w:tcPr>
          <w:p>
            <w:pPr>
              <w:spacing w:after="0"/>
              <w:jc w:val="right"/>
            </w:pPr>
            <w:r>
              <w:rPr>
                <w:rFonts w:ascii="consolas" w:hAnsi="consolas" w:eastAsia="consolas" w:cs="consolas"/>
                <w:sz w:val="16"/>
              </w:rPr>
              <w:t>       0.9</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0.9</w:t>
            </w:r>
          </w:p>
        </w:tc>
        <w:tc>
          <w:tcPr>
            <w:tcW w:w="1170" w:type="dxa"/>
            <w:tcBorders>
              <w:top w:val="single" w:color="000000"/>
              <w:bottom w:val="single" w:color="000000"/>
            </w:tcBorders>
          </w:tcPr>
          <w:p>
            <w:pPr>
              <w:spacing w:after="0"/>
              <w:jc w:val="right"/>
            </w:pPr>
            <w:r>
              <w:rPr>
                <w:rFonts w:ascii="consolas" w:hAnsi="consolas" w:eastAsia="consolas" w:cs="consolas"/>
                <w:sz w:val="16"/>
              </w:rPr>
              <w:t>       4.0</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4.0</w:t>
            </w:r>
          </w:p>
        </w:tc>
        <w:tc>
          <w:tcPr>
            <w:tcW w:w="1170" w:type="dxa"/>
            <w:tcBorders>
              <w:top w:val="single" w:color="000000"/>
              <w:bottom w:val="single" w:color="000000"/>
            </w:tcBorders>
          </w:tcPr>
          <w:p>
            <w:pPr>
              <w:spacing w:after="0"/>
              <w:jc w:val="right"/>
            </w:pPr>
            <w:r>
              <w:rPr>
                <w:rFonts w:ascii="consolas" w:hAnsi="consolas" w:eastAsia="consolas" w:cs="consolas"/>
                <w:sz w:val="16"/>
              </w:rPr>
              <w:t>       5.3</w:t>
            </w:r>
          </w:p>
        </w:tc>
      </w:tr>
    </w:tbl>
    <w:p>
      <w:r>
        <w:t/>
      </w:r>
    </w:p>
    <w:p>
      <w:r>
        <w:t/>
      </w:r>
      <w:r>
        <w:t xml:space="preserve"/>
        <w:br w:type="textWrapping"/>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satfam10</w:t>
              <w:br w:type="textWrapping"/>
            </w:r>
            <w:r>
              <w:rPr>
                <w:rFonts w:ascii="consolas" w:hAnsi="consolas" w:eastAsia="consolas" w:cs="consolas"/>
                <w:b w:val="true"/>
                <w:sz w:val="18"/>
              </w:rPr>
              <w:t xml:space="preserve">       Label: </w:t>
            </w:r>
            <w:r>
              <w:rPr>
                <w:rFonts w:ascii="consolas" w:hAnsi="consolas" w:eastAsia="consolas" w:cs="consolas"/>
                <w:sz w:val="18"/>
              </w:rPr>
              <w:t xml:space="preserve">Satisfaction: family relationship [10]</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2,050,862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3.30           </w:t>
              <w:br w:type="textWrapping"/>
            </w:r>
            <w:r>
              <w:rPr>
                <w:rFonts w:ascii="consolas" w:hAnsi="consolas" w:eastAsia="consolas" w:cs="consolas"/>
                <w:b w:val="true"/>
                <w:sz w:val="18"/>
              </w:rPr>
              <w:t xml:space="preserve">       SD: </w:t>
            </w:r>
            <w:r>
              <w:rPr>
                <w:rFonts w:ascii="consolas" w:hAnsi="consolas" w:eastAsia="consolas" w:cs="consolas"/>
                <w:sz w:val="18"/>
              </w:rPr>
              <w:t xml:space="preserve">6.95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6.2</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7.0</w:t>
            </w:r>
          </w:p>
        </w:tc>
        <w:tc>
          <w:tcPr>
            <w:tcW w:w="1170" w:type="dxa"/>
          </w:tcPr>
          <w:p>
            <w:pPr>
              <w:spacing w:after="0"/>
              <w:jc w:val="right"/>
            </w:pPr>
            <w:r>
              <w:rPr>
                <w:rFonts w:ascii="consolas" w:hAnsi="consolas" w:eastAsia="consolas" w:cs="consolas"/>
                <w:sz w:val="16"/>
              </w:rPr>
              <w:t>       1.4</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-3.0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8.2</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9.0</w:t>
            </w:r>
          </w:p>
        </w:tc>
        <w:tc>
          <w:tcPr>
            <w:tcW w:w="1170" w:type="dxa"/>
          </w:tcPr>
          <w:p>
            <w:pPr>
              <w:spacing w:after="0"/>
              <w:jc w:val="right"/>
            </w:pPr>
            <w:r>
              <w:rPr>
                <w:rFonts w:ascii="consolas" w:hAnsi="consolas" w:eastAsia="consolas" w:cs="consolas"/>
                <w:sz w:val="16"/>
              </w:rPr>
              <w:t>       1.6</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0.6</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8.0</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-1.0</w:t>
            </w:r>
          </w:p>
        </w:tc>
        <w:tc>
          <w:tcPr>
            <w:tcW w:w="1170" w:type="dxa"/>
            <w:tcBorders>
              <w:bottom w:val="single" w:color="000000"/>
            </w:tcBorders>
          </w:tcPr>
          <w:p>
            <w:pPr>
              <w:spacing w:after="0"/>
              <w:jc w:val="right"/>
            </w:pPr>
            <w:r>
              <w:rPr>
                <w:rFonts w:ascii="consolas" w:hAnsi="consolas" w:eastAsia="consolas" w:cs="consolas"/>
                <w:sz w:val="16"/>
              </w:rPr>
              <w:t>      10.0</w:t>
            </w:r>
          </w:p>
        </w:tc>
        <w:tc>
          <w:tcPr>
            <w:tcW w:w="1170" w:type="dxa"/>
            <w:tcBorders>
              <w:bottom w:val="single" w:color="000000"/>
            </w:tcBorders>
          </w:tcPr>
          <w:p>
            <w:pPr>
              <w:spacing w:after="0"/>
              <w:jc w:val="right"/>
            </w:pPr>
            <w:r>
              <w:rPr>
                <w:rFonts w:ascii="consolas" w:hAnsi="consolas" w:eastAsia="consolas" w:cs="consolas"/>
                <w:sz w:val="16"/>
              </w:rPr>
              <w:t>       8.0</w:t>
            </w:r>
          </w:p>
        </w:tc>
        <w:tc>
          <w:tcPr>
            <w:tcW w:w="1170" w:type="dxa"/>
            <w:tcBorders>
              <w:bottom w:val="single" w:color="000000"/>
            </w:tcBorders>
          </w:tcPr>
          <w:p>
            <w:pPr>
              <w:spacing w:after="0"/>
              <w:jc w:val="right"/>
            </w:pPr>
            <w:r>
              <w:rPr>
                <w:rFonts w:ascii="consolas" w:hAnsi="consolas" w:eastAsia="consolas" w:cs="consolas"/>
                <w:sz w:val="16"/>
              </w:rPr>
              <w:t>       8.0</w:t>
            </w:r>
          </w:p>
        </w:tc>
        <w:tc>
          <w:tcPr>
            <w:tcW w:w="1170" w:type="dxa"/>
            <w:tcBorders>
              <w:bottom w:val="single" w:color="000000"/>
            </w:tcBorders>
          </w:tcPr>
          <w:p>
            <w:pPr>
              <w:spacing w:after="0"/>
              <w:jc w:val="right"/>
            </w:pPr>
            <w:r>
              <w:rPr>
                <w:rFonts w:ascii="consolas" w:hAnsi="consolas" w:eastAsia="consolas" w:cs="consolas"/>
                <w:sz w:val="16"/>
              </w:rPr>
              <w:t>       7.0</w:t>
            </w:r>
          </w:p>
        </w:tc>
        <w:tc>
          <w:tcPr>
            <w:tcW w:w="1170" w:type="dxa"/>
            <w:tcBorders>
              <w:bottom w:val="single" w:color="000000"/>
            </w:tcBorders>
          </w:tcPr>
          <w:p>
            <w:pPr>
              <w:spacing w:after="0"/>
              <w:jc w:val="right"/>
            </w:pPr>
            <w:r>
              <w:rPr>
                <w:rFonts w:ascii="consolas" w:hAnsi="consolas" w:eastAsia="consolas" w:cs="consolas"/>
                <w:sz w:val="16"/>
              </w:rPr>
              <w:t>       9.0</w:t>
            </w:r>
          </w:p>
        </w:tc>
        <w:tc>
          <w:tcPr>
            <w:tcW w:w="1170" w:type="dxa"/>
            <w:tcBorders>
              <w:bottom w:val="single" w:color="000000"/>
            </w:tcBorders>
          </w:tcPr>
          <w:p>
            <w:pPr>
              <w:spacing w:after="0"/>
              <w:jc w:val="right"/>
            </w:pPr>
            <w:r>
              <w:rPr>
                <w:rFonts w:ascii="consolas" w:hAnsi="consolas" w:eastAsia="consolas" w:cs="consolas"/>
                <w:sz w:val="16"/>
              </w:rPr>
              <w:t>       1.7</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10.0</w:t>
            </w:r>
          </w:p>
        </w:tc>
        <w:tc>
          <w:tcPr>
            <w:tcW w:w="1170" w:type="dxa"/>
            <w:tcBorders>
              <w:top w:val="single" w:color="000000"/>
              <w:bottom w:val="single" w:color="000000"/>
            </w:tcBorders>
          </w:tcPr>
          <w:p>
            <w:pPr>
              <w:spacing w:after="0"/>
              <w:jc w:val="right"/>
            </w:pPr>
            <w:r>
              <w:rPr>
                <w:rFonts w:ascii="consolas" w:hAnsi="consolas" w:eastAsia="consolas" w:cs="consolas"/>
                <w:sz w:val="16"/>
              </w:rPr>
              <w:t>       3.3</w:t>
            </w:r>
          </w:p>
        </w:tc>
        <w:tc>
          <w:tcPr>
            <w:tcW w:w="1170" w:type="dxa"/>
            <w:tcBorders>
              <w:top w:val="single" w:color="000000"/>
              <w:bottom w:val="single" w:color="000000"/>
            </w:tcBorders>
          </w:tcPr>
          <w:p>
            <w:pPr>
              <w:spacing w:after="0"/>
              <w:jc w:val="right"/>
            </w:pPr>
            <w:r>
              <w:rPr>
                <w:rFonts w:ascii="consolas" w:hAnsi="consolas" w:eastAsia="consolas" w:cs="consolas"/>
                <w:sz w:val="16"/>
              </w:rPr>
              <w:t>       7.0</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6.9</w:t>
            </w:r>
          </w:p>
        </w:tc>
      </w:tr>
    </w:tbl>
    <w:p>
      <w:r>
        <w:t/>
      </w:r>
    </w:p>
    <w:p>
      <w:r>
        <w:t/>
      </w:r>
      <w:r>
        <w:t xml:space="preserve"/>
        <w:br w:type="textWrapping"/>
      </w:r>
    </w:p>
    <w:p>
      <w:r>
        <w:br w:type="page"/>
      </w:r>
    </w:p>
    <w:p>
      <w:pPr>
        <w:pStyle w:val="Heading1"/>
      </w:pPr>
      <w:r>
        <w:t/>
      </w:r>
      <w:r>
        <w:t xml:space="preserve"/>
      </w:r>
      <w:r>
        <w:rPr>
          <w:b w:val="true"/>
          <w:sz w:val="30"/>
        </w:rPr>
        <w:t xml:space="preserve">Training and qualifications </w:t>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train</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eduwork</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Borders>
              <w:bottom w:val="single" w:color="000000"/>
            </w:tcBorders>
          </w:tcPr>
          <w:p>
            <w:pPr>
              <w:spacing w:after="0"/>
              <w:jc w:val="left"/>
            </w:pPr>
            <w:r>
              <w:rPr>
                <w:rFonts w:ascii="consolas" w:hAnsi="consolas" w:eastAsia="consolas" w:cs="consolas"/>
                <w:sz w:val="16"/>
              </w:rPr>
              <w:t xml:space="preserve">wqualif</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r>
    </w:tbl>
    <w:p>
      <w:r>
        <w:t/>
      </w:r>
    </w:p>
    <w:p>
      <w:pPr>
        <w:shd w:val="solid" w:color="B0C4DE" w:fill=""/>
      </w:pPr>
      <w:r>
        <w:t/>
      </w:r>
      <w:r>
        <w:rPr>
          <w:b w:val="true"/>
          <w:sz w:val="26"/>
        </w:rPr>
        <w:t xml:space="preserve">train</w:t>
      </w:r>
    </w:p>
    <w:p>
      <w:pPr>
        <w:rPr>
          <w:color w:val="4682B4"/>
        </w:rPr>
      </w:pPr>
      <w:r>
        <w:t/>
      </w:r>
      <w:r>
        <w:rPr>
          <w:rFonts/>
          <w:color w:val="4682B4"/>
        </w:rPr>
        <w:t xml:space="preserve">Training (previous year)</w:t>
        <w:br w:type="textWrapping"/>
      </w:r>
      <w:r>
        <w:rPr>
          <w:rFonts/>
          <w:color w:val="4682B4"/>
        </w:rPr>
        <w:t xml:space="preserve">   (0):   [0] No</w:t>
        <w:br w:type="textWrapping"/>
      </w:r>
      <w:r>
        <w:rPr>
          <w:rFonts/>
          <w:color w:val="4682B4"/>
        </w:rPr>
        <w:t xml:space="preserve">   (1):   [1] Yes</w:t>
        <w:br w:type="textWrapping"/>
      </w:r>
    </w:p>
    <w:p>
      <w:r>
        <w:t/>
      </w:r>
      <w:r>
        <w:t xml:space="preserve">Taken part in work-related training in the past 12 months. It does not include formal education at school. </w:t>
      </w:r>
    </w:p>
    <w:p>
      <w:r>
        <w:t/>
      </w:r>
      <w:r>
        <w:t xml:space="preserve"/>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train</w:t>
              <w:br w:type="textWrapping"/>
            </w:r>
            <w:r>
              <w:rPr>
                <w:rFonts w:ascii="consolas" w:hAnsi="consolas" w:eastAsia="consolas" w:cs="consolas"/>
                <w:b w:val="true"/>
                <w:sz w:val="18"/>
              </w:rPr>
              <w:t xml:space="preserve">       Label: </w:t>
            </w:r>
            <w:r>
              <w:rPr>
                <w:rFonts w:ascii="consolas" w:hAnsi="consolas" w:eastAsia="consolas" w:cs="consolas"/>
                <w:sz w:val="18"/>
              </w:rPr>
              <w:t xml:space="preserve">Training (previous year)</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1,393,746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-2.03          </w:t>
              <w:br w:type="textWrapping"/>
            </w:r>
            <w:r>
              <w:rPr>
                <w:rFonts w:ascii="consolas" w:hAnsi="consolas" w:eastAsia="consolas" w:cs="consolas"/>
                <w:b w:val="true"/>
                <w:sz w:val="18"/>
              </w:rPr>
              <w:t xml:space="preserve">       SD: </w:t>
            </w:r>
            <w:r>
              <w:rPr>
                <w:rFonts w:ascii="consolas" w:hAnsi="consolas" w:eastAsia="consolas" w:cs="consolas"/>
                <w:sz w:val="18"/>
              </w:rPr>
              <w:t xml:space="preserve">3.48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[-8] Not asked</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598,834</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19.4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174,010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822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5,368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No</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1391521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45.1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Yes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299,063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614,712</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19.9</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598,834</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86,180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26,688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61,142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44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178</w:t>
            </w:r>
          </w:p>
        </w:tc>
        <w:tc>
          <w:tcPr>
            <w:tcW w:w="1170" w:type="dxa"/>
          </w:tcPr>
          <w:p>
            <w:pPr>
              <w:spacing w:after="0"/>
              <w:jc w:val="right"/>
            </w:pPr>
            <w:r>
              <w:rPr>
                <w:rFonts w:ascii="consolas" w:hAnsi="consolas" w:eastAsia="consolas" w:cs="consolas"/>
                <w:sz w:val="16"/>
              </w:rPr>
              <w:t>         600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5,294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119,871</w:t>
            </w:r>
          </w:p>
        </w:tc>
        <w:tc>
          <w:tcPr>
            <w:tcW w:w="1170" w:type="dxa"/>
          </w:tcPr>
          <w:p>
            <w:pPr>
              <w:spacing w:after="0"/>
              <w:jc w:val="right"/>
            </w:pPr>
            <w:r>
              <w:rPr>
                <w:rFonts w:ascii="consolas" w:hAnsi="consolas" w:eastAsia="consolas" w:cs="consolas"/>
                <w:sz w:val="16"/>
              </w:rPr>
              <w:t>     364,264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130,804</w:t>
            </w:r>
          </w:p>
        </w:tc>
        <w:tc>
          <w:tcPr>
            <w:tcW w:w="1170" w:type="dxa"/>
          </w:tcPr>
          <w:p>
            <w:pPr>
              <w:spacing w:after="0"/>
              <w:jc w:val="right"/>
            </w:pPr>
            <w:r>
              <w:rPr>
                <w:rFonts w:ascii="consolas" w:hAnsi="consolas" w:eastAsia="consolas" w:cs="consolas"/>
                <w:sz w:val="16"/>
              </w:rPr>
              <w:t>     174,819</w:t>
            </w:r>
          </w:p>
        </w:tc>
        <w:tc>
          <w:tcPr>
            <w:tcW w:w="1170" w:type="dxa"/>
          </w:tcPr>
          <w:p>
            <w:pPr>
              <w:spacing w:after="0"/>
              <w:jc w:val="right"/>
            </w:pPr>
            <w:r>
              <w:rPr>
                <w:rFonts w:ascii="consolas" w:hAnsi="consolas" w:eastAsia="consolas" w:cs="consolas"/>
                <w:sz w:val="16"/>
              </w:rPr>
              <w:t>     545,943</w:t>
            </w:r>
          </w:p>
        </w:tc>
        <w:tc>
          <w:tcPr>
            <w:tcW w:w="1170" w:type="dxa"/>
          </w:tcPr>
          <w:p>
            <w:pPr>
              <w:spacing w:after="0"/>
              <w:jc w:val="right"/>
            </w:pPr>
            <w:r>
              <w:rPr>
                <w:rFonts w:ascii="consolas" w:hAnsi="consolas" w:eastAsia="consolas" w:cs="consolas"/>
                <w:sz w:val="16"/>
              </w:rPr>
              <w:t>      55,820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58,890</w:t>
            </w:r>
          </w:p>
        </w:tc>
        <w:tc>
          <w:tcPr>
            <w:tcW w:w="1170" w:type="dxa"/>
          </w:tcPr>
          <w:p>
            <w:pPr>
              <w:spacing w:after="0"/>
              <w:jc w:val="right"/>
            </w:pPr>
            <w:r>
              <w:rPr>
                <w:rFonts w:ascii="consolas" w:hAnsi="consolas" w:eastAsia="consolas" w:cs="consolas"/>
                <w:sz w:val="16"/>
              </w:rPr>
              <w:t>      14,502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46,170</w:t>
            </w:r>
          </w:p>
        </w:tc>
        <w:tc>
          <w:tcPr>
            <w:tcW w:w="1170" w:type="dxa"/>
          </w:tcPr>
          <w:p>
            <w:pPr>
              <w:spacing w:after="0"/>
              <w:jc w:val="right"/>
            </w:pPr>
            <w:r>
              <w:rPr>
                <w:rFonts w:ascii="consolas" w:hAnsi="consolas" w:eastAsia="consolas" w:cs="consolas"/>
                <w:sz w:val="16"/>
              </w:rPr>
              <w:t>      37,882</w:t>
            </w:r>
          </w:p>
        </w:tc>
        <w:tc>
          <w:tcPr>
            <w:tcW w:w="1170" w:type="dxa"/>
          </w:tcPr>
          <w:p>
            <w:pPr>
              <w:spacing w:after="0"/>
              <w:jc w:val="right"/>
            </w:pPr>
            <w:r>
              <w:rPr>
                <w:rFonts w:ascii="consolas" w:hAnsi="consolas" w:eastAsia="consolas" w:cs="consolas"/>
                <w:sz w:val="16"/>
              </w:rPr>
              <w:t>     121,316</w:t>
            </w:r>
          </w:p>
        </w:tc>
        <w:tc>
          <w:tcPr>
            <w:tcW w:w="1170" w:type="dxa"/>
          </w:tcPr>
          <w:p>
            <w:pPr>
              <w:spacing w:after="0"/>
              <w:jc w:val="right"/>
            </w:pPr>
            <w:r>
              <w:rPr>
                <w:rFonts w:ascii="consolas" w:hAnsi="consolas" w:eastAsia="consolas" w:cs="consolas"/>
                <w:sz w:val="16"/>
              </w:rPr>
              <w:t>      20,303</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25,631</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49,191</w:t>
            </w:r>
          </w:p>
        </w:tc>
        <w:tc>
          <w:tcPr>
            <w:tcW w:w="1170" w:type="dxa"/>
            <w:tcBorders>
              <w:bottom w:val="single" w:color="000000"/>
            </w:tcBorders>
          </w:tcPr>
          <w:p>
            <w:pPr>
              <w:spacing w:after="0"/>
              <w:jc w:val="right"/>
            </w:pPr>
            <w:r>
              <w:rPr>
                <w:rFonts w:ascii="consolas" w:hAnsi="consolas" w:eastAsia="consolas" w:cs="consolas"/>
                <w:sz w:val="16"/>
              </w:rPr>
              <w:t>      40,232</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eduwork</w:t>
      </w:r>
    </w:p>
    <w:p>
      <w:pPr>
        <w:rPr>
          <w:color w:val="4682B4"/>
        </w:rPr>
      </w:pPr>
      <w:r>
        <w:t/>
      </w:r>
      <w:r>
        <w:rPr>
          <w:rFonts/>
          <w:color w:val="4682B4"/>
        </w:rPr>
        <w:t xml:space="preserve">Work-education skill fit</w:t>
        <w:br w:type="textWrapping"/>
      </w:r>
      <w:r>
        <w:rPr>
          <w:rFonts/>
          <w:color w:val="4682B4"/>
        </w:rPr>
        <w:t xml:space="preserve">   (0):   0 Poor</w:t>
        <w:br w:type="textWrapping"/>
      </w:r>
      <w:r>
        <w:rPr>
          <w:rFonts/>
          <w:color w:val="4682B4"/>
        </w:rPr>
        <w:t xml:space="preserve">   (1):   1 Good</w:t>
        <w:br w:type="textWrapping"/>
      </w:r>
    </w:p>
    <w:p>
      <w:r>
        <w:t/>
      </w:r>
      <w:r>
        <w:t xml:space="preserve">Self-assesment of the match between respondent's formal education and current job. </w:t>
      </w:r>
      <w:r>
        <w:t xml:space="preserve">It refers primarily to the level of formal education (not skills). </w:t>
      </w:r>
    </w:p>
    <w:p>
      <w:r>
        <w:t/>
      </w:r>
      <w:r>
        <w:t xml:space="preserve"/>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eduwork</w:t>
              <w:br w:type="textWrapping"/>
            </w:r>
            <w:r>
              <w:rPr>
                <w:rFonts w:ascii="consolas" w:hAnsi="consolas" w:eastAsia="consolas" w:cs="consolas"/>
                <w:b w:val="true"/>
                <w:sz w:val="18"/>
              </w:rPr>
              <w:t xml:space="preserve">       Label: </w:t>
            </w:r>
            <w:r>
              <w:rPr>
                <w:rFonts w:ascii="consolas" w:hAnsi="consolas" w:eastAsia="consolas" w:cs="consolas"/>
                <w:sz w:val="18"/>
              </w:rPr>
              <w:t xml:space="preserve">Work-education skill fit</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2,257,630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-0.62          </w:t>
              <w:br w:type="textWrapping"/>
            </w:r>
            <w:r>
              <w:rPr>
                <w:rFonts w:ascii="consolas" w:hAnsi="consolas" w:eastAsia="consolas" w:cs="consolas"/>
                <w:b w:val="true"/>
                <w:sz w:val="18"/>
              </w:rPr>
              <w:t xml:space="preserve">       SD: </w:t>
            </w:r>
            <w:r>
              <w:rPr>
                <w:rFonts w:ascii="consolas" w:hAnsi="consolas" w:eastAsia="consolas" w:cs="consolas"/>
                <w:sz w:val="18"/>
              </w:rPr>
              <w:t xml:space="preserve">1.78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434,528</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14.1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18,000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2,175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0 Poor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274,196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Good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552,504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1802927</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58.5</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64,987</w:t>
            </w:r>
          </w:p>
        </w:tc>
        <w:tc>
          <w:tcPr>
            <w:tcW w:w="1170" w:type="dxa"/>
            <w:tcBorders>
              <w:top w:val="single" w:color="000000"/>
            </w:tcBorders>
          </w:tcPr>
          <w:p>
            <w:pPr>
              <w:spacing w:after="0"/>
              <w:jc w:val="right"/>
            </w:pPr>
            <w:r>
              <w:rPr>
                <w:rFonts w:ascii="consolas" w:hAnsi="consolas" w:eastAsia="consolas" w:cs="consolas"/>
                <w:sz w:val="16"/>
              </w:rPr>
              <w:t>     369,541</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687</w:t>
            </w:r>
          </w:p>
        </w:tc>
        <w:tc>
          <w:tcPr>
            <w:tcW w:w="1170" w:type="dxa"/>
          </w:tcPr>
          <w:p>
            <w:pPr>
              <w:spacing w:after="0"/>
              <w:jc w:val="right"/>
            </w:pPr>
            <w:r>
              <w:rPr>
                <w:rFonts w:ascii="consolas" w:hAnsi="consolas" w:eastAsia="consolas" w:cs="consolas"/>
                <w:sz w:val="16"/>
              </w:rPr>
              <w:t>      17,313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571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1,067</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32,939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30,610</w:t>
            </w:r>
          </w:p>
        </w:tc>
        <w:tc>
          <w:tcPr>
            <w:tcW w:w="1170" w:type="dxa"/>
          </w:tcPr>
          <w:p>
            <w:pPr>
              <w:spacing w:after="0"/>
              <w:jc w:val="right"/>
            </w:pPr>
            <w:r>
              <w:rPr>
                <w:rFonts w:ascii="consolas" w:hAnsi="consolas" w:eastAsia="consolas" w:cs="consolas"/>
                <w:sz w:val="16"/>
              </w:rPr>
              <w:t>     182,009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28,638</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176,706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107,059</w:t>
            </w:r>
          </w:p>
        </w:tc>
        <w:tc>
          <w:tcPr>
            <w:tcW w:w="1170" w:type="dxa"/>
          </w:tcPr>
          <w:p>
            <w:pPr>
              <w:spacing w:after="0"/>
              <w:jc w:val="right"/>
            </w:pPr>
            <w:r>
              <w:rPr>
                <w:rFonts w:ascii="consolas" w:hAnsi="consolas" w:eastAsia="consolas" w:cs="consolas"/>
                <w:sz w:val="16"/>
              </w:rPr>
              <w:t>     243,272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25,467</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168,584</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61,183</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wqualif</w:t>
      </w:r>
    </w:p>
    <w:p>
      <w:pPr>
        <w:rPr>
          <w:color w:val="4682B4"/>
        </w:rPr>
      </w:pPr>
      <w:r>
        <w:t/>
      </w:r>
      <w:r>
        <w:rPr>
          <w:rFonts/>
          <w:color w:val="4682B4"/>
        </w:rPr>
        <w:t xml:space="preserve">Qualifications for job</w:t>
        <w:br w:type="textWrapping"/>
      </w:r>
      <w:r>
        <w:rPr>
          <w:rFonts/>
          <w:color w:val="4682B4"/>
        </w:rPr>
        <w:t xml:space="preserve">   (1):   1 Underqualified/Not qualified</w:t>
        <w:br w:type="textWrapping"/>
      </w:r>
      <w:r>
        <w:rPr>
          <w:rFonts/>
          <w:color w:val="4682B4"/>
        </w:rPr>
        <w:t xml:space="preserve">   (2):   2 Qualified (fit)</w:t>
        <w:br w:type="textWrapping"/>
      </w:r>
      <w:r>
        <w:rPr>
          <w:rFonts/>
          <w:color w:val="4682B4"/>
        </w:rPr>
        <w:t xml:space="preserve">   (3):   3 Overqualified</w:t>
        <w:br w:type="textWrapping"/>
      </w:r>
    </w:p>
    <w:p>
      <w:r>
        <w:t/>
      </w:r>
      <w:r>
        <w:t xml:space="preserve">How does the respondent estimate her/his qualifications with regard to the current job.</w:t>
      </w:r>
      <w:r>
        <w:t xml:space="preserve">It refers to skills (not formal education level)</w:t>
      </w:r>
    </w:p>
    <w:p>
      <w:r>
        <w:t/>
      </w:r>
      <w:r>
        <w:t xml:space="preserve"/>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wqualif</w:t>
              <w:br w:type="textWrapping"/>
            </w:r>
            <w:r>
              <w:rPr>
                <w:rFonts w:ascii="consolas" w:hAnsi="consolas" w:eastAsia="consolas" w:cs="consolas"/>
                <w:b w:val="true"/>
                <w:sz w:val="18"/>
              </w:rPr>
              <w:t xml:space="preserve">       Label: </w:t>
            </w:r>
            <w:r>
              <w:rPr>
                <w:rFonts w:ascii="consolas" w:hAnsi="consolas" w:eastAsia="consolas" w:cs="consolas"/>
                <w:sz w:val="18"/>
              </w:rPr>
              <w:t xml:space="preserve">Qualifications for job</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2,683,101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1.27           </w:t>
              <w:br w:type="textWrapping"/>
            </w:r>
            <w:r>
              <w:rPr>
                <w:rFonts w:ascii="consolas" w:hAnsi="consolas" w:eastAsia="consolas" w:cs="consolas"/>
                <w:b w:val="true"/>
                <w:sz w:val="18"/>
              </w:rPr>
              <w:t xml:space="preserve">       SD: </w:t>
            </w:r>
            <w:r>
              <w:rPr>
                <w:rFonts w:ascii="consolas" w:hAnsi="consolas" w:eastAsia="consolas" w:cs="consolas"/>
                <w:sz w:val="18"/>
              </w:rPr>
              <w:t xml:space="preserve">1.78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64,987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687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1,958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Underqualified/Not qualified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46,357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Qualified (fit)</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314,945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Overqualified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39,927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2615469</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84.8</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64,987</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687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571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753</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27,740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11,276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7,341</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178,999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107,059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28,887</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2,806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19,334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17,787</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168,587</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61,587</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Job security</w:t>
      </w:r>
    </w:p>
    <w:p>
      <w:r>
        <w:t/>
      </w:r>
      <w:r>
        <w:t xml:space="preserve">We recommend to adjust the design according to the research goal, and compare definition and distributions between countries.</w:t>
      </w:r>
    </w:p>
    <w:p>
      <w:r>
        <w:t/>
      </w:r>
      <w:r>
        <w:t xml:space="preserve"/>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jsecu</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r>
      <w:tr>
        <w:tc>
          <w:tcPr>
            <w:tcW w:w="0" w:type="auto"/>
            <w:tcBorders>
              <w:bottom w:val="single" w:color="000000"/>
            </w:tcBorders>
          </w:tcPr>
          <w:p>
            <w:pPr>
              <w:spacing w:after="0"/>
              <w:jc w:val="left"/>
            </w:pPr>
            <w:r>
              <w:rPr>
                <w:rFonts w:ascii="consolas" w:hAnsi="consolas" w:eastAsia="consolas" w:cs="consolas"/>
                <w:sz w:val="16"/>
              </w:rPr>
              <w:t xml:space="preserve">jsecu2</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r>
    </w:tbl>
    <w:p>
      <w:r>
        <w:t/>
      </w:r>
    </w:p>
    <w:p>
      <w:r>
        <w:t/>
      </w:r>
      <w:r>
        <w:rPr>
          <w:color w:val="FF0000"/>
        </w:rPr>
        <w:t xml:space="preserve">XXX ADD DESRIPTION XXX</w:t>
      </w:r>
    </w:p>
    <w:p>
      <w:pPr>
        <w:shd w:val="solid" w:color="B0C4DE" w:fill=""/>
      </w:pPr>
      <w:r>
        <w:t/>
      </w:r>
      <w:r>
        <w:rPr>
          <w:b w:val="true"/>
          <w:sz w:val="26"/>
        </w:rPr>
        <w:t xml:space="preserve">jsecu</w:t>
      </w:r>
    </w:p>
    <w:p>
      <w:pPr>
        <w:rPr>
          <w:color w:val="4682B4"/>
        </w:rPr>
      </w:pPr>
      <w:r>
        <w:t/>
      </w:r>
      <w:r>
        <w:rPr>
          <w:rFonts/>
          <w:color w:val="4682B4"/>
        </w:rPr>
        <w:t xml:space="preserve">Job insecurity [2]</w:t>
        <w:br w:type="textWrapping"/>
      </w:r>
      <w:r>
        <w:rPr>
          <w:rFonts/>
          <w:color w:val="4682B4"/>
        </w:rPr>
        <w:t xml:space="preserve">   (0):   Secure</w:t>
        <w:br w:type="textWrapping"/>
      </w:r>
      <w:r>
        <w:rPr>
          <w:rFonts/>
          <w:color w:val="4682B4"/>
        </w:rPr>
        <w:t xml:space="preserve">   (1):   Insecure</w:t>
        <w:br w:type="textWrapping"/>
      </w:r>
    </w:p>
    <w:p>
      <w:r>
        <w:t/>
      </w:r>
      <w:r>
        <w:t xml:space="preserve">Respondent is worried about job security (stability of employment / keeping job). Only for employed. </w:t>
      </w:r>
    </w:p>
    <w:p>
      <w:r>
        <w:t/>
      </w:r>
      <w:r>
        <w:t xml:space="preserve"/>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jsecu</w:t>
              <w:br w:type="textWrapping"/>
            </w:r>
            <w:r>
              <w:rPr>
                <w:rFonts w:ascii="consolas" w:hAnsi="consolas" w:eastAsia="consolas" w:cs="consolas"/>
                <w:b w:val="true"/>
                <w:sz w:val="18"/>
              </w:rPr>
              <w:t xml:space="preserve">       Label: </w:t>
            </w:r>
            <w:r>
              <w:rPr>
                <w:rFonts w:ascii="consolas" w:hAnsi="consolas" w:eastAsia="consolas" w:cs="consolas"/>
                <w:sz w:val="18"/>
              </w:rPr>
              <w:t xml:space="preserve">Job insecurity [2]</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1,806,813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-1.12          </w:t>
              <w:br w:type="textWrapping"/>
            </w:r>
            <w:r>
              <w:rPr>
                <w:rFonts w:ascii="consolas" w:hAnsi="consolas" w:eastAsia="consolas" w:cs="consolas"/>
                <w:b w:val="true"/>
                <w:sz w:val="18"/>
              </w:rPr>
              <w:t xml:space="preserve">       SD: </w:t>
            </w:r>
            <w:r>
              <w:rPr>
                <w:rFonts w:ascii="consolas" w:hAnsi="consolas" w:eastAsia="consolas" w:cs="consolas"/>
                <w:sz w:val="18"/>
              </w:rPr>
              <w:t xml:space="preserve">1.76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13</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[-8] Not asked</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35,374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715,954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23,119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8,744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Secure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1098049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Insecure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179,468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1023607</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33.2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35,374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133,951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55,804</w:t>
            </w:r>
          </w:p>
        </w:tc>
        <w:tc>
          <w:tcPr>
            <w:tcW w:w="1170" w:type="dxa"/>
          </w:tcPr>
          <w:p>
            <w:pPr>
              <w:spacing w:after="0"/>
              <w:jc w:val="right"/>
            </w:pPr>
            <w:r>
              <w:rPr>
                <w:rFonts w:ascii="consolas" w:hAnsi="consolas" w:eastAsia="consolas" w:cs="consolas"/>
                <w:sz w:val="16"/>
              </w:rPr>
              <w:t>     284,391</w:t>
            </w:r>
          </w:p>
        </w:tc>
        <w:tc>
          <w:tcPr>
            <w:tcW w:w="1170" w:type="dxa"/>
          </w:tcPr>
          <w:p>
            <w:pPr>
              <w:spacing w:after="0"/>
              <w:jc w:val="right"/>
            </w:pPr>
            <w:r>
              <w:rPr>
                <w:rFonts w:ascii="consolas" w:hAnsi="consolas" w:eastAsia="consolas" w:cs="consolas"/>
                <w:sz w:val="16"/>
              </w:rPr>
              <w:t>     241,808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836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604</w:t>
            </w:r>
          </w:p>
        </w:tc>
        <w:tc>
          <w:tcPr>
            <w:tcW w:w="1170" w:type="dxa"/>
          </w:tcPr>
          <w:p>
            <w:pPr>
              <w:spacing w:after="0"/>
              <w:jc w:val="right"/>
            </w:pPr>
            <w:r>
              <w:rPr>
                <w:rFonts w:ascii="consolas" w:hAnsi="consolas" w:eastAsia="consolas" w:cs="consolas"/>
                <w:sz w:val="16"/>
              </w:rPr>
              <w:t>      21,679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671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743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7,330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123,026</w:t>
            </w:r>
          </w:p>
        </w:tc>
        <w:tc>
          <w:tcPr>
            <w:tcW w:w="1170" w:type="dxa"/>
          </w:tcPr>
          <w:p>
            <w:pPr>
              <w:spacing w:after="0"/>
              <w:jc w:val="right"/>
            </w:pPr>
            <w:r>
              <w:rPr>
                <w:rFonts w:ascii="consolas" w:hAnsi="consolas" w:eastAsia="consolas" w:cs="consolas"/>
                <w:sz w:val="16"/>
              </w:rPr>
              <w:t>     186,179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103,495</w:t>
            </w:r>
          </w:p>
        </w:tc>
        <w:tc>
          <w:tcPr>
            <w:tcW w:w="1170" w:type="dxa"/>
          </w:tcPr>
          <w:p>
            <w:pPr>
              <w:spacing w:after="0"/>
              <w:jc w:val="right"/>
            </w:pPr>
            <w:r>
              <w:rPr>
                <w:rFonts w:ascii="consolas" w:hAnsi="consolas" w:eastAsia="consolas" w:cs="consolas"/>
                <w:sz w:val="16"/>
              </w:rPr>
              <w:t>     412,817</w:t>
            </w:r>
          </w:p>
        </w:tc>
        <w:tc>
          <w:tcPr>
            <w:tcW w:w="1170" w:type="dxa"/>
          </w:tcPr>
          <w:p>
            <w:pPr>
              <w:spacing w:after="0"/>
              <w:jc w:val="right"/>
            </w:pPr>
            <w:r>
              <w:rPr>
                <w:rFonts w:ascii="consolas" w:hAnsi="consolas" w:eastAsia="consolas" w:cs="consolas"/>
                <w:sz w:val="16"/>
              </w:rPr>
              <w:t>     230,492</w:t>
            </w:r>
          </w:p>
        </w:tc>
        <w:tc>
          <w:tcPr>
            <w:tcW w:w="1170" w:type="dxa"/>
          </w:tcPr>
          <w:p>
            <w:pPr>
              <w:spacing w:after="0"/>
              <w:jc w:val="right"/>
            </w:pPr>
            <w:r>
              <w:rPr>
                <w:rFonts w:ascii="consolas" w:hAnsi="consolas" w:eastAsia="consolas" w:cs="consolas"/>
                <w:sz w:val="16"/>
              </w:rPr>
              <w:t>      42,040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32,803</w:t>
            </w:r>
          </w:p>
        </w:tc>
        <w:tc>
          <w:tcPr>
            <w:tcW w:w="1170" w:type="dxa"/>
          </w:tcPr>
          <w:p>
            <w:pPr>
              <w:spacing w:after="0"/>
              <w:jc w:val="right"/>
            </w:pPr>
            <w:r>
              <w:rPr>
                <w:rFonts w:ascii="consolas" w:hAnsi="consolas" w:eastAsia="consolas" w:cs="consolas"/>
                <w:sz w:val="16"/>
              </w:rPr>
              <w:t>      29,794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12,980</w:t>
            </w:r>
          </w:p>
        </w:tc>
        <w:tc>
          <w:tcPr>
            <w:tcW w:w="1170" w:type="dxa"/>
          </w:tcPr>
          <w:p>
            <w:pPr>
              <w:spacing w:after="0"/>
              <w:jc w:val="right"/>
            </w:pPr>
            <w:r>
              <w:rPr>
                <w:rFonts w:ascii="consolas" w:hAnsi="consolas" w:eastAsia="consolas" w:cs="consolas"/>
                <w:sz w:val="16"/>
              </w:rPr>
              <w:t>      57,859</w:t>
            </w:r>
          </w:p>
        </w:tc>
        <w:tc>
          <w:tcPr>
            <w:tcW w:w="1170" w:type="dxa"/>
          </w:tcPr>
          <w:p>
            <w:pPr>
              <w:spacing w:after="0"/>
              <w:jc w:val="right"/>
            </w:pPr>
            <w:r>
              <w:rPr>
                <w:rFonts w:ascii="consolas" w:hAnsi="consolas" w:eastAsia="consolas" w:cs="consolas"/>
                <w:sz w:val="16"/>
              </w:rPr>
              <w:t>      28,316</w:t>
            </w:r>
          </w:p>
        </w:tc>
        <w:tc>
          <w:tcPr>
            <w:tcW w:w="1170" w:type="dxa"/>
          </w:tcPr>
          <w:p>
            <w:pPr>
              <w:spacing w:after="0"/>
              <w:jc w:val="right"/>
            </w:pPr>
            <w:r>
              <w:rPr>
                <w:rFonts w:ascii="consolas" w:hAnsi="consolas" w:eastAsia="consolas" w:cs="consolas"/>
                <w:sz w:val="16"/>
              </w:rPr>
              <w:t>      17,716</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162,122</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30,288</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274,940</w:t>
            </w:r>
          </w:p>
        </w:tc>
        <w:tc>
          <w:tcPr>
            <w:tcW w:w="1170" w:type="dxa"/>
            <w:tcBorders>
              <w:bottom w:val="single" w:color="000000"/>
            </w:tcBorders>
          </w:tcPr>
          <w:p>
            <w:pPr>
              <w:spacing w:after="0"/>
              <w:jc w:val="right"/>
            </w:pPr>
            <w:r>
              <w:rPr>
                <w:rFonts w:ascii="consolas" w:hAnsi="consolas" w:eastAsia="consolas" w:cs="consolas"/>
                <w:sz w:val="16"/>
              </w:rPr>
              <w:t>      56,599</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jsecu2</w:t>
      </w:r>
    </w:p>
    <w:p>
      <w:pPr>
        <w:rPr>
          <w:color w:val="4682B4"/>
        </w:rPr>
      </w:pPr>
      <w:r>
        <w:t/>
      </w:r>
      <w:r>
        <w:rPr>
          <w:rFonts/>
          <w:color w:val="4682B4"/>
        </w:rPr>
        <w:t xml:space="preserve">Job insecurity [3]</w:t>
        <w:br w:type="textWrapping"/>
      </w:r>
      <w:r>
        <w:rPr>
          <w:rFonts/>
          <w:color w:val="4682B4"/>
        </w:rPr>
        <w:t xml:space="preserve">   (0):   Secure</w:t>
        <w:br w:type="textWrapping"/>
      </w:r>
      <w:r>
        <w:rPr>
          <w:rFonts/>
          <w:color w:val="4682B4"/>
        </w:rPr>
        <w:t xml:space="preserve">   (1):   Insecure</w:t>
        <w:br w:type="textWrapping"/>
      </w:r>
      <w:r>
        <w:rPr>
          <w:rFonts/>
          <w:color w:val="4682B4"/>
        </w:rPr>
        <w:t xml:space="preserve">   (2):   Hard to say</w:t>
        <w:br w:type="textWrapping"/>
      </w:r>
    </w:p>
    <w:p>
      <w:r>
        <w:t/>
      </w:r>
      <w:r>
        <w:t xml:space="preserve">Respondent is worried about job security (stability of employment / keeping job). Only for employed. </w:t>
      </w:r>
    </w:p>
    <w:p>
      <w:r>
        <w:t/>
      </w:r>
      <w:r>
        <w:t xml:space="preserve"/>
      </w:r>
      <w:r>
        <w:t xml:space="preserve"/>
      </w:r>
      <w:r>
        <w:rPr>
          <w:i w:val="true"/>
        </w:rPr>
        <w:t xml:space="preserve">Jsecu2</w:t>
      </w:r>
      <w:r>
        <w:t xml:space="preserve"> has an additional category “Hard to say”, which – if available in the original question – was included in “secure” in </w:t>
      </w:r>
      <w:r>
        <w:rPr>
          <w:i w:val="true"/>
        </w:rPr>
        <w:t xml:space="preserve">jsecu</w:t>
      </w:r>
      <w:r>
        <w:t xml:space="preserve">. </w:t>
      </w:r>
    </w:p>
    <w:p>
      <w:r>
        <w:t/>
      </w:r>
      <w:r>
        <w:t xml:space="preserve"/>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jsecu2</w:t>
              <w:br w:type="textWrapping"/>
            </w:r>
            <w:r>
              <w:rPr>
                <w:rFonts w:ascii="consolas" w:hAnsi="consolas" w:eastAsia="consolas" w:cs="consolas"/>
                <w:b w:val="true"/>
                <w:sz w:val="18"/>
              </w:rPr>
              <w:t xml:space="preserve">       Label: </w:t>
            </w:r>
            <w:r>
              <w:rPr>
                <w:rFonts w:ascii="consolas" w:hAnsi="consolas" w:eastAsia="consolas" w:cs="consolas"/>
                <w:sz w:val="18"/>
              </w:rPr>
              <w:t xml:space="preserve">Job insecurity [3]</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2,573,498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-0.40          </w:t>
              <w:br w:type="textWrapping"/>
            </w:r>
            <w:r>
              <w:rPr>
                <w:rFonts w:ascii="consolas" w:hAnsi="consolas" w:eastAsia="consolas" w:cs="consolas"/>
                <w:b w:val="true"/>
                <w:sz w:val="18"/>
              </w:rPr>
              <w:t xml:space="preserve">       SD: </w:t>
            </w:r>
            <w:r>
              <w:rPr>
                <w:rFonts w:ascii="consolas" w:hAnsi="consolas" w:eastAsia="consolas" w:cs="consolas"/>
                <w:sz w:val="18"/>
              </w:rPr>
              <w:t xml:space="preserve">1.88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[-3]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226,311</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7.3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Item nresp</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625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 MV gen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1,017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Secure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287,233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Insecure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64,035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Hard to say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159,564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2345545</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76.0</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129,679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96,632</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625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671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96,799</w:t>
            </w:r>
          </w:p>
        </w:tc>
        <w:tc>
          <w:tcPr>
            <w:tcW w:w="1170" w:type="dxa"/>
          </w:tcPr>
          <w:p>
            <w:pPr>
              <w:spacing w:after="0"/>
              <w:jc w:val="right"/>
            </w:pPr>
            <w:r>
              <w:rPr>
                <w:rFonts w:ascii="consolas" w:hAnsi="consolas" w:eastAsia="consolas" w:cs="consolas"/>
                <w:sz w:val="16"/>
              </w:rPr>
              <w:t>      85,091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105,343</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16,677</w:t>
            </w:r>
          </w:p>
        </w:tc>
        <w:tc>
          <w:tcPr>
            <w:tcW w:w="1170" w:type="dxa"/>
          </w:tcPr>
          <w:p>
            <w:pPr>
              <w:spacing w:after="0"/>
              <w:jc w:val="right"/>
            </w:pPr>
            <w:r>
              <w:rPr>
                <w:rFonts w:ascii="consolas" w:hAnsi="consolas" w:eastAsia="consolas" w:cs="consolas"/>
                <w:sz w:val="16"/>
              </w:rPr>
              <w:t>      29,794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17,564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46,836</w:t>
            </w:r>
          </w:p>
        </w:tc>
        <w:tc>
          <w:tcPr>
            <w:tcW w:w="1170" w:type="dxa"/>
          </w:tcPr>
          <w:p>
            <w:pPr>
              <w:spacing w:after="0"/>
              <w:jc w:val="right"/>
            </w:pPr>
            <w:r>
              <w:rPr>
                <w:rFonts w:ascii="consolas" w:hAnsi="consolas" w:eastAsia="consolas" w:cs="consolas"/>
                <w:sz w:val="16"/>
              </w:rPr>
              <w:t>     101,088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11,640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162,122</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203,914</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551,361</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Socio-economic position scales</w:t>
      </w:r>
    </w:p>
    <w:p>
      <w:r>
        <w:t/>
      </w:r>
      <w:r>
        <w:t xml:space="preserve">CPF contains a range of socio-economic position scales or indexes based on respondents’ work status and occupation. Some surveys provided them in their datasets, for the rest they were calculated. </w:t>
      </w:r>
    </w:p>
    <w:p>
      <w:r>
        <w:t/>
      </w:r>
      <w:r>
        <w:t xml:space="preserve"/>
      </w:r>
      <w:r>
        <w:t xml:space="preserve">If not available in original dataset, variables werecreated according to Ganzeboom (2010) algorithms with the help of iscogen STATA ado (Jann, 2019). See Ganzeboom (2010):  </w:t>
      </w:r>
    </w:p>
    <w:p>
      <w:r>
        <w:t/>
      </w:r>
      <w:r>
        <w:t xml:space="preserve"/>
      </w:r>
      <w:r>
        <w:t xml:space="preserve">http://www.harryganzeboom.nl/isco08/isco08_with_isei.pdf</w:t>
      </w:r>
    </w:p>
    <w:p>
      <w:r>
        <w:t/>
      </w:r>
      <w:r>
        <w:t xml:space="preserve"/>
      </w:r>
      <w:r>
        <w:t xml:space="preserve">The procedure should be based on ISCO level 4. However, if not available, the scale was based on ISCO level 2 codes converted to level 4 (multiplied by 100). In such cases, it is less precise. For comparative purposes, further categorization can be considered to obtain similar distributions across countries. </w:t>
      </w:r>
    </w:p>
    <w:p>
      <w:r>
        <w:t/>
      </w:r>
      <w:r>
        <w:t xml:space="preserve"/>
      </w:r>
    </w:p>
    <w:p>
      <w:r>
        <w:t/>
      </w:r>
      <w:r>
        <w:t xml:space="preserve"/>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isei08</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isei88</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isei88soep</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siops08</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siops88</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siops88soep</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mps88</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Borders>
              <w:bottom w:val="single" w:color="000000"/>
            </w:tcBorders>
          </w:tcPr>
          <w:p>
            <w:pPr>
              <w:spacing w:after="0"/>
              <w:jc w:val="left"/>
            </w:pPr>
            <w:r>
              <w:rPr>
                <w:rFonts w:ascii="consolas" w:hAnsi="consolas" w:eastAsia="consolas" w:cs="consolas"/>
                <w:sz w:val="16"/>
              </w:rPr>
              <w:t xml:space="preserve">mps92soep</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r>
    </w:tbl>
    <w:p>
      <w:r>
        <w:t/>
      </w:r>
    </w:p>
    <w:p>
      <w:pPr>
        <w:shd w:val="solid" w:color="B0C4DE" w:fill=""/>
      </w:pPr>
      <w:r>
        <w:t/>
      </w:r>
      <w:r>
        <w:rPr>
          <w:b w:val="true"/>
          <w:sz w:val="26"/>
        </w:rPr>
        <w:t xml:space="preserve">isei08</w:t>
      </w:r>
    </w:p>
    <w:p>
      <w:pPr>
        <w:rPr>
          <w:color w:val="4682B4"/>
        </w:rPr>
      </w:pPr>
      <w:r>
        <w:t/>
      </w:r>
      <w:r>
        <w:rPr>
          <w:rFonts/>
          <w:color w:val="4682B4"/>
        </w:rPr>
        <w:t xml:space="preserve">ISEI-08: International Socio-Economic Index of occupational status</w:t>
        <w:br w:type="textWrapping"/>
      </w:r>
      <w:r>
        <w:rPr>
          <w:rFonts/>
          <w:color w:val="4682B4"/>
        </w:rPr>
        <w:t xml:space="preserve">&lt;number&gt;</w:t>
        <w:br w:type="textWrapping"/>
      </w:r>
    </w:p>
    <w:p>
      <w:pPr>
        <w:shd w:val="solid" w:color="B0C4DE" w:fill=""/>
      </w:pPr>
      <w:r>
        <w:t/>
      </w:r>
      <w:r>
        <w:rPr>
          <w:b w:val="true"/>
          <w:sz w:val="26"/>
        </w:rPr>
        <w:t xml:space="preserve">isei88</w:t>
      </w:r>
    </w:p>
    <w:p>
      <w:pPr>
        <w:rPr>
          <w:color w:val="4682B4"/>
        </w:rPr>
      </w:pPr>
      <w:r>
        <w:t/>
      </w:r>
      <w:r>
        <w:rPr>
          <w:rFonts/>
          <w:color w:val="4682B4"/>
        </w:rPr>
        <w:t xml:space="preserve">ISEI-88: International Socio-Economic Index of occupational status</w:t>
        <w:br w:type="textWrapping"/>
      </w:r>
      <w:r>
        <w:rPr>
          <w:rFonts/>
          <w:color w:val="4682B4"/>
        </w:rPr>
        <w:t xml:space="preserve">&lt;number&gt;</w:t>
        <w:br w:type="textWrapping"/>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isei08</w:t>
              <w:br w:type="textWrapping"/>
            </w:r>
            <w:r>
              <w:rPr>
                <w:rFonts w:ascii="consolas" w:hAnsi="consolas" w:eastAsia="consolas" w:cs="consolas"/>
                <w:b w:val="true"/>
                <w:sz w:val="18"/>
              </w:rPr>
              <w:t xml:space="preserve">       Label: </w:t>
            </w:r>
            <w:r>
              <w:rPr>
                <w:rFonts w:ascii="consolas" w:hAnsi="consolas" w:eastAsia="consolas" w:cs="consolas"/>
                <w:sz w:val="18"/>
              </w:rPr>
              <w:t xml:space="preserve">ISEI-08: International Socio-Economic Index of occupational status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73</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1,560,091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43.38          </w:t>
              <w:br w:type="textWrapping"/>
            </w:r>
            <w:r>
              <w:rPr>
                <w:rFonts w:ascii="consolas" w:hAnsi="consolas" w:eastAsia="consolas" w:cs="consolas"/>
                <w:b w:val="true"/>
                <w:sz w:val="18"/>
              </w:rPr>
              <w:t xml:space="preserve">       SD: </w:t>
            </w:r>
            <w:r>
              <w:rPr>
                <w:rFonts w:ascii="consolas" w:hAnsi="consolas" w:eastAsia="consolas" w:cs="consolas"/>
                <w:sz w:val="18"/>
              </w:rPr>
              <w:t xml:space="preserve">16.04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14.0</w:t>
            </w:r>
          </w:p>
        </w:tc>
        <w:tc>
          <w:tcPr>
            <w:tcW w:w="1170" w:type="dxa"/>
            <w:tcBorders>
              <w:top w:val="single" w:color="000000"/>
            </w:tcBorders>
          </w:tcPr>
          <w:p>
            <w:pPr>
              <w:spacing w:after="0"/>
              <w:jc w:val="right"/>
            </w:pPr>
            <w:r>
              <w:rPr>
                <w:rFonts w:ascii="consolas" w:hAnsi="consolas" w:eastAsia="consolas" w:cs="consolas"/>
                <w:sz w:val="16"/>
              </w:rPr>
              <w:t>      69.0</w:t>
            </w:r>
          </w:p>
        </w:tc>
        <w:tc>
          <w:tcPr>
            <w:tcW w:w="1170" w:type="dxa"/>
            <w:tcBorders>
              <w:top w:val="single" w:color="000000"/>
            </w:tcBorders>
          </w:tcPr>
          <w:p>
            <w:pPr>
              <w:spacing w:after="0"/>
              <w:jc w:val="right"/>
            </w:pPr>
            <w:r>
              <w:rPr>
                <w:rFonts w:ascii="consolas" w:hAnsi="consolas" w:eastAsia="consolas" w:cs="consolas"/>
                <w:sz w:val="16"/>
              </w:rPr>
              <w:t>      45.9</w:t>
            </w:r>
          </w:p>
        </w:tc>
        <w:tc>
          <w:tcPr>
            <w:tcW w:w="1170" w:type="dxa"/>
            <w:tcBorders>
              <w:top w:val="single" w:color="000000"/>
            </w:tcBorders>
          </w:tcPr>
          <w:p>
            <w:pPr>
              <w:spacing w:after="0"/>
              <w:jc w:val="right"/>
            </w:pPr>
            <w:r>
              <w:rPr>
                <w:rFonts w:ascii="consolas" w:hAnsi="consolas" w:eastAsia="consolas" w:cs="consolas"/>
                <w:sz w:val="16"/>
              </w:rPr>
              <w:t>      41.0</w:t>
            </w:r>
          </w:p>
        </w:tc>
        <w:tc>
          <w:tcPr>
            <w:tcW w:w="1170" w:type="dxa"/>
            <w:tcBorders>
              <w:top w:val="single" w:color="000000"/>
            </w:tcBorders>
          </w:tcPr>
          <w:p>
            <w:pPr>
              <w:spacing w:after="0"/>
              <w:jc w:val="right"/>
            </w:pPr>
            <w:r>
              <w:rPr>
                <w:rFonts w:ascii="consolas" w:hAnsi="consolas" w:eastAsia="consolas" w:cs="consolas"/>
                <w:sz w:val="16"/>
              </w:rPr>
              <w:t>      32.0</w:t>
            </w:r>
          </w:p>
        </w:tc>
        <w:tc>
          <w:tcPr>
            <w:tcW w:w="1170" w:type="dxa"/>
            <w:tcBorders>
              <w:top w:val="single" w:color="000000"/>
            </w:tcBorders>
          </w:tcPr>
          <w:p>
            <w:pPr>
              <w:spacing w:after="0"/>
              <w:jc w:val="right"/>
            </w:pPr>
            <w:r>
              <w:rPr>
                <w:rFonts w:ascii="consolas" w:hAnsi="consolas" w:eastAsia="consolas" w:cs="consolas"/>
                <w:sz w:val="16"/>
              </w:rPr>
              <w:t>      62.0</w:t>
            </w:r>
          </w:p>
        </w:tc>
        <w:tc>
          <w:tcPr>
            <w:tcW w:w="1170" w:type="dxa"/>
            <w:tcBorders>
              <w:top w:val="single" w:color="000000"/>
            </w:tcBorders>
          </w:tcPr>
          <w:p>
            <w:pPr>
              <w:spacing w:after="0"/>
              <w:jc w:val="right"/>
            </w:pPr>
            <w:r>
              <w:rPr>
                <w:rFonts w:ascii="consolas" w:hAnsi="consolas" w:eastAsia="consolas" w:cs="consolas"/>
                <w:sz w:val="16"/>
              </w:rPr>
              <w:t>      15.2</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14.0</w:t>
            </w:r>
          </w:p>
        </w:tc>
        <w:tc>
          <w:tcPr>
            <w:tcW w:w="1170" w:type="dxa"/>
          </w:tcPr>
          <w:p>
            <w:pPr>
              <w:spacing w:after="0"/>
              <w:jc w:val="right"/>
            </w:pPr>
            <w:r>
              <w:rPr>
                <w:rFonts w:ascii="consolas" w:hAnsi="consolas" w:eastAsia="consolas" w:cs="consolas"/>
                <w:sz w:val="16"/>
              </w:rPr>
              <w:t>      69.0</w:t>
            </w:r>
          </w:p>
        </w:tc>
        <w:tc>
          <w:tcPr>
            <w:tcW w:w="1170" w:type="dxa"/>
          </w:tcPr>
          <w:p>
            <w:pPr>
              <w:spacing w:after="0"/>
              <w:jc w:val="right"/>
            </w:pPr>
            <w:r>
              <w:rPr>
                <w:rFonts w:ascii="consolas" w:hAnsi="consolas" w:eastAsia="consolas" w:cs="consolas"/>
                <w:sz w:val="16"/>
              </w:rPr>
              <w:t>      37.4</w:t>
            </w:r>
          </w:p>
        </w:tc>
        <w:tc>
          <w:tcPr>
            <w:tcW w:w="1170" w:type="dxa"/>
          </w:tcPr>
          <w:p>
            <w:pPr>
              <w:spacing w:after="0"/>
              <w:jc w:val="right"/>
            </w:pPr>
            <w:r>
              <w:rPr>
                <w:rFonts w:ascii="consolas" w:hAnsi="consolas" w:eastAsia="consolas" w:cs="consolas"/>
                <w:sz w:val="16"/>
              </w:rPr>
              <w:t>      35.0</w:t>
            </w:r>
          </w:p>
        </w:tc>
        <w:tc>
          <w:tcPr>
            <w:tcW w:w="1170" w:type="dxa"/>
          </w:tcPr>
          <w:p>
            <w:pPr>
              <w:spacing w:after="0"/>
              <w:jc w:val="right"/>
            </w:pPr>
            <w:r>
              <w:rPr>
                <w:rFonts w:ascii="consolas" w:hAnsi="consolas" w:eastAsia="consolas" w:cs="consolas"/>
                <w:sz w:val="16"/>
              </w:rPr>
              <w:t>      29.0</w:t>
            </w:r>
          </w:p>
        </w:tc>
        <w:tc>
          <w:tcPr>
            <w:tcW w:w="1170" w:type="dxa"/>
          </w:tcPr>
          <w:p>
            <w:pPr>
              <w:spacing w:after="0"/>
              <w:jc w:val="right"/>
            </w:pPr>
            <w:r>
              <w:rPr>
                <w:rFonts w:ascii="consolas" w:hAnsi="consolas" w:eastAsia="consolas" w:cs="consolas"/>
                <w:sz w:val="16"/>
              </w:rPr>
              <w:t>      41.0</w:t>
            </w:r>
          </w:p>
        </w:tc>
        <w:tc>
          <w:tcPr>
            <w:tcW w:w="1170" w:type="dxa"/>
          </w:tcPr>
          <w:p>
            <w:pPr>
              <w:spacing w:after="0"/>
              <w:jc w:val="right"/>
            </w:pPr>
            <w:r>
              <w:rPr>
                <w:rFonts w:ascii="consolas" w:hAnsi="consolas" w:eastAsia="consolas" w:cs="consolas"/>
                <w:sz w:val="16"/>
              </w:rPr>
              <w:t>      14.0</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89.0</w:t>
            </w:r>
          </w:p>
        </w:tc>
        <w:tc>
          <w:tcPr>
            <w:tcW w:w="1170" w:type="dxa"/>
          </w:tcPr>
          <w:p>
            <w:pPr>
              <w:spacing w:after="0"/>
              <w:jc w:val="right"/>
            </w:pPr>
            <w:r>
              <w:rPr>
                <w:rFonts w:ascii="consolas" w:hAnsi="consolas" w:eastAsia="consolas" w:cs="consolas"/>
                <w:sz w:val="16"/>
              </w:rPr>
              <w:t>      42.4</w:t>
            </w:r>
          </w:p>
        </w:tc>
        <w:tc>
          <w:tcPr>
            <w:tcW w:w="1170" w:type="dxa"/>
          </w:tcPr>
          <w:p>
            <w:pPr>
              <w:spacing w:after="0"/>
              <w:jc w:val="right"/>
            </w:pPr>
            <w:r>
              <w:rPr>
                <w:rFonts w:ascii="consolas" w:hAnsi="consolas" w:eastAsia="consolas" w:cs="consolas"/>
                <w:sz w:val="16"/>
              </w:rPr>
              <w:t>      40.0</w:t>
            </w:r>
          </w:p>
        </w:tc>
        <w:tc>
          <w:tcPr>
            <w:tcW w:w="1170" w:type="dxa"/>
          </w:tcPr>
          <w:p>
            <w:pPr>
              <w:spacing w:after="0"/>
              <w:jc w:val="right"/>
            </w:pPr>
            <w:r>
              <w:rPr>
                <w:rFonts w:ascii="consolas" w:hAnsi="consolas" w:eastAsia="consolas" w:cs="consolas"/>
                <w:sz w:val="16"/>
              </w:rPr>
              <w:t>      30.0</w:t>
            </w:r>
          </w:p>
        </w:tc>
        <w:tc>
          <w:tcPr>
            <w:tcW w:w="1170" w:type="dxa"/>
          </w:tcPr>
          <w:p>
            <w:pPr>
              <w:spacing w:after="0"/>
              <w:jc w:val="right"/>
            </w:pPr>
            <w:r>
              <w:rPr>
                <w:rFonts w:ascii="consolas" w:hAnsi="consolas" w:eastAsia="consolas" w:cs="consolas"/>
                <w:sz w:val="16"/>
              </w:rPr>
              <w:t>      57.0</w:t>
            </w:r>
          </w:p>
        </w:tc>
        <w:tc>
          <w:tcPr>
            <w:tcW w:w="1170" w:type="dxa"/>
          </w:tcPr>
          <w:p>
            <w:pPr>
              <w:spacing w:after="0"/>
              <w:jc w:val="right"/>
            </w:pPr>
            <w:r>
              <w:rPr>
                <w:rFonts w:ascii="consolas" w:hAnsi="consolas" w:eastAsia="consolas" w:cs="consolas"/>
                <w:sz w:val="16"/>
              </w:rPr>
              <w:t>      16.5</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89.0</w:t>
            </w:r>
          </w:p>
        </w:tc>
        <w:tc>
          <w:tcPr>
            <w:tcW w:w="1170" w:type="dxa"/>
          </w:tcPr>
          <w:p>
            <w:pPr>
              <w:spacing w:after="0"/>
              <w:jc w:val="right"/>
            </w:pPr>
            <w:r>
              <w:rPr>
                <w:rFonts w:ascii="consolas" w:hAnsi="consolas" w:eastAsia="consolas" w:cs="consolas"/>
                <w:sz w:val="16"/>
              </w:rPr>
              <w:t>      49.0</w:t>
            </w:r>
          </w:p>
        </w:tc>
        <w:tc>
          <w:tcPr>
            <w:tcW w:w="1170" w:type="dxa"/>
          </w:tcPr>
          <w:p>
            <w:pPr>
              <w:spacing w:after="0"/>
              <w:jc w:val="right"/>
            </w:pPr>
            <w:r>
              <w:rPr>
                <w:rFonts w:ascii="consolas" w:hAnsi="consolas" w:eastAsia="consolas" w:cs="consolas"/>
                <w:sz w:val="16"/>
              </w:rPr>
              <w:t>      47.0</w:t>
            </w:r>
          </w:p>
        </w:tc>
        <w:tc>
          <w:tcPr>
            <w:tcW w:w="1170" w:type="dxa"/>
          </w:tcPr>
          <w:p>
            <w:pPr>
              <w:spacing w:after="0"/>
              <w:jc w:val="right"/>
            </w:pPr>
            <w:r>
              <w:rPr>
                <w:rFonts w:ascii="consolas" w:hAnsi="consolas" w:eastAsia="consolas" w:cs="consolas"/>
                <w:sz w:val="16"/>
              </w:rPr>
              <w:t>      35.0</w:t>
            </w:r>
          </w:p>
        </w:tc>
        <w:tc>
          <w:tcPr>
            <w:tcW w:w="1170" w:type="dxa"/>
          </w:tcPr>
          <w:p>
            <w:pPr>
              <w:spacing w:after="0"/>
              <w:jc w:val="right"/>
            </w:pPr>
            <w:r>
              <w:rPr>
                <w:rFonts w:ascii="consolas" w:hAnsi="consolas" w:eastAsia="consolas" w:cs="consolas"/>
                <w:sz w:val="16"/>
              </w:rPr>
              <w:t>      60.0</w:t>
            </w:r>
          </w:p>
        </w:tc>
        <w:tc>
          <w:tcPr>
            <w:tcW w:w="1170" w:type="dxa"/>
          </w:tcPr>
          <w:p>
            <w:pPr>
              <w:spacing w:after="0"/>
              <w:jc w:val="right"/>
            </w:pPr>
            <w:r>
              <w:rPr>
                <w:rFonts w:ascii="consolas" w:hAnsi="consolas" w:eastAsia="consolas" w:cs="consolas"/>
                <w:sz w:val="16"/>
              </w:rPr>
              <w:t>      18.8</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10.0</w:t>
            </w:r>
          </w:p>
        </w:tc>
        <w:tc>
          <w:tcPr>
            <w:tcW w:w="1170" w:type="dxa"/>
          </w:tcPr>
          <w:p>
            <w:pPr>
              <w:spacing w:after="0"/>
              <w:jc w:val="right"/>
            </w:pPr>
            <w:r>
              <w:rPr>
                <w:rFonts w:ascii="consolas" w:hAnsi="consolas" w:eastAsia="consolas" w:cs="consolas"/>
                <w:sz w:val="16"/>
              </w:rPr>
              <w:t>      89.0</w:t>
            </w:r>
          </w:p>
        </w:tc>
        <w:tc>
          <w:tcPr>
            <w:tcW w:w="1170" w:type="dxa"/>
          </w:tcPr>
          <w:p>
            <w:pPr>
              <w:spacing w:after="0"/>
              <w:jc w:val="right"/>
            </w:pPr>
            <w:r>
              <w:rPr>
                <w:rFonts w:ascii="consolas" w:hAnsi="consolas" w:eastAsia="consolas" w:cs="consolas"/>
                <w:sz w:val="16"/>
              </w:rPr>
              <w:t>      44.8</w:t>
            </w:r>
          </w:p>
        </w:tc>
        <w:tc>
          <w:tcPr>
            <w:tcW w:w="1170" w:type="dxa"/>
          </w:tcPr>
          <w:p>
            <w:pPr>
              <w:spacing w:after="0"/>
              <w:jc w:val="right"/>
            </w:pPr>
            <w:r>
              <w:rPr>
                <w:rFonts w:ascii="consolas" w:hAnsi="consolas" w:eastAsia="consolas" w:cs="consolas"/>
                <w:sz w:val="16"/>
              </w:rPr>
              <w:t>      42.0</w:t>
            </w:r>
          </w:p>
        </w:tc>
        <w:tc>
          <w:tcPr>
            <w:tcW w:w="1170" w:type="dxa"/>
          </w:tcPr>
          <w:p>
            <w:pPr>
              <w:spacing w:after="0"/>
              <w:jc w:val="right"/>
            </w:pPr>
            <w:r>
              <w:rPr>
                <w:rFonts w:ascii="consolas" w:hAnsi="consolas" w:eastAsia="consolas" w:cs="consolas"/>
                <w:sz w:val="16"/>
              </w:rPr>
              <w:t>      33.0</w:t>
            </w:r>
          </w:p>
        </w:tc>
        <w:tc>
          <w:tcPr>
            <w:tcW w:w="1170" w:type="dxa"/>
          </w:tcPr>
          <w:p>
            <w:pPr>
              <w:spacing w:after="0"/>
              <w:jc w:val="right"/>
            </w:pPr>
            <w:r>
              <w:rPr>
                <w:rFonts w:ascii="consolas" w:hAnsi="consolas" w:eastAsia="consolas" w:cs="consolas"/>
                <w:sz w:val="16"/>
              </w:rPr>
              <w:t>      55.0</w:t>
            </w:r>
          </w:p>
        </w:tc>
        <w:tc>
          <w:tcPr>
            <w:tcW w:w="1170" w:type="dxa"/>
          </w:tcPr>
          <w:p>
            <w:pPr>
              <w:spacing w:after="0"/>
              <w:jc w:val="right"/>
            </w:pPr>
            <w:r>
              <w:rPr>
                <w:rFonts w:ascii="consolas" w:hAnsi="consolas" w:eastAsia="consolas" w:cs="consolas"/>
                <w:sz w:val="16"/>
              </w:rPr>
              <w:t>      15.4</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15.0</w:t>
            </w:r>
          </w:p>
        </w:tc>
        <w:tc>
          <w:tcPr>
            <w:tcW w:w="1170" w:type="dxa"/>
          </w:tcPr>
          <w:p>
            <w:pPr>
              <w:spacing w:after="0"/>
              <w:jc w:val="right"/>
            </w:pPr>
            <w:r>
              <w:rPr>
                <w:rFonts w:ascii="consolas" w:hAnsi="consolas" w:eastAsia="consolas" w:cs="consolas"/>
                <w:sz w:val="16"/>
              </w:rPr>
              <w:t>      81.0</w:t>
            </w:r>
          </w:p>
        </w:tc>
        <w:tc>
          <w:tcPr>
            <w:tcW w:w="1170" w:type="dxa"/>
          </w:tcPr>
          <w:p>
            <w:pPr>
              <w:spacing w:after="0"/>
              <w:jc w:val="right"/>
            </w:pPr>
            <w:r>
              <w:rPr>
                <w:rFonts w:ascii="consolas" w:hAnsi="consolas" w:eastAsia="consolas" w:cs="consolas"/>
                <w:sz w:val="16"/>
              </w:rPr>
              <w:t>      44.0</w:t>
            </w:r>
          </w:p>
        </w:tc>
        <w:tc>
          <w:tcPr>
            <w:tcW w:w="1170" w:type="dxa"/>
          </w:tcPr>
          <w:p>
            <w:pPr>
              <w:spacing w:after="0"/>
              <w:jc w:val="right"/>
            </w:pPr>
            <w:r>
              <w:rPr>
                <w:rFonts w:ascii="consolas" w:hAnsi="consolas" w:eastAsia="consolas" w:cs="consolas"/>
                <w:sz w:val="16"/>
              </w:rPr>
              <w:t>      40.0</w:t>
            </w:r>
          </w:p>
        </w:tc>
        <w:tc>
          <w:tcPr>
            <w:tcW w:w="1170" w:type="dxa"/>
          </w:tcPr>
          <w:p>
            <w:pPr>
              <w:spacing w:after="0"/>
              <w:jc w:val="right"/>
            </w:pPr>
            <w:r>
              <w:rPr>
                <w:rFonts w:ascii="consolas" w:hAnsi="consolas" w:eastAsia="consolas" w:cs="consolas"/>
                <w:sz w:val="16"/>
              </w:rPr>
              <w:t>      31.0</w:t>
            </w:r>
          </w:p>
        </w:tc>
        <w:tc>
          <w:tcPr>
            <w:tcW w:w="1170" w:type="dxa"/>
          </w:tcPr>
          <w:p>
            <w:pPr>
              <w:spacing w:after="0"/>
              <w:jc w:val="right"/>
            </w:pPr>
            <w:r>
              <w:rPr>
                <w:rFonts w:ascii="consolas" w:hAnsi="consolas" w:eastAsia="consolas" w:cs="consolas"/>
                <w:sz w:val="16"/>
              </w:rPr>
              <w:t>      57.0</w:t>
            </w:r>
          </w:p>
        </w:tc>
        <w:tc>
          <w:tcPr>
            <w:tcW w:w="1170" w:type="dxa"/>
          </w:tcPr>
          <w:p>
            <w:pPr>
              <w:spacing w:after="0"/>
              <w:jc w:val="right"/>
            </w:pPr>
            <w:r>
              <w:rPr>
                <w:rFonts w:ascii="consolas" w:hAnsi="consolas" w:eastAsia="consolas" w:cs="consolas"/>
                <w:sz w:val="16"/>
              </w:rPr>
              <w:t>      16.0</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10.0</w:t>
            </w:r>
          </w:p>
        </w:tc>
        <w:tc>
          <w:tcPr>
            <w:tcW w:w="1170" w:type="dxa"/>
            <w:tcBorders>
              <w:bottom w:val="single" w:color="000000"/>
            </w:tcBorders>
          </w:tcPr>
          <w:p>
            <w:pPr>
              <w:spacing w:after="0"/>
              <w:jc w:val="right"/>
            </w:pPr>
            <w:r>
              <w:rPr>
                <w:rFonts w:ascii="consolas" w:hAnsi="consolas" w:eastAsia="consolas" w:cs="consolas"/>
                <w:sz w:val="16"/>
              </w:rPr>
              <w:t>      89.0</w:t>
            </w:r>
          </w:p>
        </w:tc>
        <w:tc>
          <w:tcPr>
            <w:tcW w:w="1170" w:type="dxa"/>
            <w:tcBorders>
              <w:bottom w:val="single" w:color="000000"/>
            </w:tcBorders>
          </w:tcPr>
          <w:p>
            <w:pPr>
              <w:spacing w:after="0"/>
              <w:jc w:val="right"/>
            </w:pPr>
            <w:r>
              <w:rPr>
                <w:rFonts w:ascii="consolas" w:hAnsi="consolas" w:eastAsia="consolas" w:cs="consolas"/>
                <w:sz w:val="16"/>
              </w:rPr>
              <w:t>      47.8</w:t>
            </w:r>
          </w:p>
        </w:tc>
        <w:tc>
          <w:tcPr>
            <w:tcW w:w="1170" w:type="dxa"/>
            <w:tcBorders>
              <w:bottom w:val="single" w:color="000000"/>
            </w:tcBorders>
          </w:tcPr>
          <w:p>
            <w:pPr>
              <w:spacing w:after="0"/>
              <w:jc w:val="right"/>
            </w:pPr>
            <w:r>
              <w:rPr>
                <w:rFonts w:ascii="consolas" w:hAnsi="consolas" w:eastAsia="consolas" w:cs="consolas"/>
                <w:sz w:val="16"/>
              </w:rPr>
              <w:t>      47.0</w:t>
            </w:r>
          </w:p>
        </w:tc>
        <w:tc>
          <w:tcPr>
            <w:tcW w:w="1170" w:type="dxa"/>
            <w:tcBorders>
              <w:bottom w:val="single" w:color="000000"/>
            </w:tcBorders>
          </w:tcPr>
          <w:p>
            <w:pPr>
              <w:spacing w:after="0"/>
              <w:jc w:val="right"/>
            </w:pPr>
            <w:r>
              <w:rPr>
                <w:rFonts w:ascii="consolas" w:hAnsi="consolas" w:eastAsia="consolas" w:cs="consolas"/>
                <w:sz w:val="16"/>
              </w:rPr>
              <w:t>      36.0</w:t>
            </w:r>
          </w:p>
        </w:tc>
        <w:tc>
          <w:tcPr>
            <w:tcW w:w="1170" w:type="dxa"/>
            <w:tcBorders>
              <w:bottom w:val="single" w:color="000000"/>
            </w:tcBorders>
          </w:tcPr>
          <w:p>
            <w:pPr>
              <w:spacing w:after="0"/>
              <w:jc w:val="right"/>
            </w:pPr>
            <w:r>
              <w:rPr>
                <w:rFonts w:ascii="consolas" w:hAnsi="consolas" w:eastAsia="consolas" w:cs="consolas"/>
                <w:sz w:val="16"/>
              </w:rPr>
              <w:t>      61.0</w:t>
            </w:r>
          </w:p>
        </w:tc>
        <w:tc>
          <w:tcPr>
            <w:tcW w:w="1170" w:type="dxa"/>
            <w:tcBorders>
              <w:bottom w:val="single" w:color="000000"/>
            </w:tcBorders>
          </w:tcPr>
          <w:p>
            <w:pPr>
              <w:spacing w:after="0"/>
              <w:jc w:val="right"/>
            </w:pPr>
            <w:r>
              <w:rPr>
                <w:rFonts w:ascii="consolas" w:hAnsi="consolas" w:eastAsia="consolas" w:cs="consolas"/>
                <w:sz w:val="16"/>
              </w:rPr>
              <w:t>      15.9</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10.0</w:t>
            </w:r>
          </w:p>
        </w:tc>
        <w:tc>
          <w:tcPr>
            <w:tcW w:w="1170" w:type="dxa"/>
            <w:tcBorders>
              <w:top w:val="single" w:color="000000"/>
              <w:bottom w:val="single" w:color="000000"/>
            </w:tcBorders>
          </w:tcPr>
          <w:p>
            <w:pPr>
              <w:spacing w:after="0"/>
              <w:jc w:val="right"/>
            </w:pPr>
            <w:r>
              <w:rPr>
                <w:rFonts w:ascii="consolas" w:hAnsi="consolas" w:eastAsia="consolas" w:cs="consolas"/>
                <w:sz w:val="16"/>
              </w:rPr>
              <w:t>      89.0</w:t>
            </w:r>
          </w:p>
        </w:tc>
        <w:tc>
          <w:tcPr>
            <w:tcW w:w="1170" w:type="dxa"/>
            <w:tcBorders>
              <w:top w:val="single" w:color="000000"/>
              <w:bottom w:val="single" w:color="000000"/>
            </w:tcBorders>
          </w:tcPr>
          <w:p>
            <w:pPr>
              <w:spacing w:after="0"/>
              <w:jc w:val="right"/>
            </w:pPr>
            <w:r>
              <w:rPr>
                <w:rFonts w:ascii="consolas" w:hAnsi="consolas" w:eastAsia="consolas" w:cs="consolas"/>
                <w:sz w:val="16"/>
              </w:rPr>
              <w:t>      43.4</w:t>
            </w:r>
          </w:p>
        </w:tc>
        <w:tc>
          <w:tcPr>
            <w:tcW w:w="1170" w:type="dxa"/>
            <w:tcBorders>
              <w:top w:val="single" w:color="000000"/>
              <w:bottom w:val="single" w:color="000000"/>
            </w:tcBorders>
          </w:tcPr>
          <w:p>
            <w:pPr>
              <w:spacing w:after="0"/>
              <w:jc w:val="right"/>
            </w:pPr>
            <w:r>
              <w:rPr>
                <w:rFonts w:ascii="consolas" w:hAnsi="consolas" w:eastAsia="consolas" w:cs="consolas"/>
                <w:sz w:val="16"/>
              </w:rPr>
              <w:t>      41.0</w:t>
            </w:r>
          </w:p>
        </w:tc>
        <w:tc>
          <w:tcPr>
            <w:tcW w:w="1170" w:type="dxa"/>
            <w:tcBorders>
              <w:top w:val="single" w:color="000000"/>
              <w:bottom w:val="single" w:color="000000"/>
            </w:tcBorders>
          </w:tcPr>
          <w:p>
            <w:pPr>
              <w:spacing w:after="0"/>
              <w:jc w:val="right"/>
            </w:pPr>
            <w:r>
              <w:rPr>
                <w:rFonts w:ascii="consolas" w:hAnsi="consolas" w:eastAsia="consolas" w:cs="consolas"/>
                <w:sz w:val="16"/>
              </w:rPr>
              <w:t>      31.0</w:t>
            </w:r>
          </w:p>
        </w:tc>
        <w:tc>
          <w:tcPr>
            <w:tcW w:w="1170" w:type="dxa"/>
            <w:tcBorders>
              <w:top w:val="single" w:color="000000"/>
              <w:bottom w:val="single" w:color="000000"/>
            </w:tcBorders>
          </w:tcPr>
          <w:p>
            <w:pPr>
              <w:spacing w:after="0"/>
              <w:jc w:val="right"/>
            </w:pPr>
            <w:r>
              <w:rPr>
                <w:rFonts w:ascii="consolas" w:hAnsi="consolas" w:eastAsia="consolas" w:cs="consolas"/>
                <w:sz w:val="16"/>
              </w:rPr>
              <w:t>      56.0</w:t>
            </w:r>
          </w:p>
        </w:tc>
        <w:tc>
          <w:tcPr>
            <w:tcW w:w="1170" w:type="dxa"/>
            <w:tcBorders>
              <w:top w:val="single" w:color="000000"/>
              <w:bottom w:val="single" w:color="000000"/>
            </w:tcBorders>
          </w:tcPr>
          <w:p>
            <w:pPr>
              <w:spacing w:after="0"/>
              <w:jc w:val="right"/>
            </w:pPr>
            <w:r>
              <w:rPr>
                <w:rFonts w:ascii="consolas" w:hAnsi="consolas" w:eastAsia="consolas" w:cs="consolas"/>
                <w:sz w:val="16"/>
              </w:rPr>
              <w:t>      16.0</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isei88</w:t>
              <w:br w:type="textWrapping"/>
            </w:r>
            <w:r>
              <w:rPr>
                <w:rFonts w:ascii="consolas" w:hAnsi="consolas" w:eastAsia="consolas" w:cs="consolas"/>
                <w:b w:val="true"/>
                <w:sz w:val="18"/>
              </w:rPr>
              <w:t xml:space="preserve">       Label: </w:t>
            </w:r>
            <w:r>
              <w:rPr>
                <w:rFonts w:ascii="consolas" w:hAnsi="consolas" w:eastAsia="consolas" w:cs="consolas"/>
                <w:sz w:val="18"/>
              </w:rPr>
              <w:t xml:space="preserve">ISEI-88: International Socio-Economic Index of occupational status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1,857,841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45.01          </w:t>
              <w:br w:type="textWrapping"/>
            </w:r>
            <w:r>
              <w:rPr>
                <w:rFonts w:ascii="consolas" w:hAnsi="consolas" w:eastAsia="consolas" w:cs="consolas"/>
                <w:b w:val="true"/>
                <w:sz w:val="18"/>
              </w:rPr>
              <w:t xml:space="preserve">       SD: </w:t>
            </w:r>
            <w:r>
              <w:rPr>
                <w:rFonts w:ascii="consolas" w:hAnsi="consolas" w:eastAsia="consolas" w:cs="consolas"/>
                <w:sz w:val="18"/>
              </w:rPr>
              <w:t xml:space="preserve">16.92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16.0</w:t>
            </w:r>
          </w:p>
        </w:tc>
        <w:tc>
          <w:tcPr>
            <w:tcW w:w="1170" w:type="dxa"/>
            <w:tcBorders>
              <w:top w:val="single" w:color="000000"/>
            </w:tcBorders>
          </w:tcPr>
          <w:p>
            <w:pPr>
              <w:spacing w:after="0"/>
              <w:jc w:val="right"/>
            </w:pPr>
            <w:r>
              <w:rPr>
                <w:rFonts w:ascii="consolas" w:hAnsi="consolas" w:eastAsia="consolas" w:cs="consolas"/>
                <w:sz w:val="16"/>
              </w:rPr>
              <w:t>      80.0</w:t>
            </w:r>
          </w:p>
        </w:tc>
        <w:tc>
          <w:tcPr>
            <w:tcW w:w="1170" w:type="dxa"/>
            <w:tcBorders>
              <w:top w:val="single" w:color="000000"/>
            </w:tcBorders>
          </w:tcPr>
          <w:p>
            <w:pPr>
              <w:spacing w:after="0"/>
              <w:jc w:val="right"/>
            </w:pPr>
            <w:r>
              <w:rPr>
                <w:rFonts w:ascii="consolas" w:hAnsi="consolas" w:eastAsia="consolas" w:cs="consolas"/>
                <w:sz w:val="16"/>
              </w:rPr>
              <w:t>      49.2</w:t>
            </w:r>
          </w:p>
        </w:tc>
        <w:tc>
          <w:tcPr>
            <w:tcW w:w="1170" w:type="dxa"/>
            <w:tcBorders>
              <w:top w:val="single" w:color="000000"/>
            </w:tcBorders>
          </w:tcPr>
          <w:p>
            <w:pPr>
              <w:spacing w:after="0"/>
              <w:jc w:val="right"/>
            </w:pPr>
            <w:r>
              <w:rPr>
                <w:rFonts w:ascii="consolas" w:hAnsi="consolas" w:eastAsia="consolas" w:cs="consolas"/>
                <w:sz w:val="16"/>
              </w:rPr>
              <w:t>      49.0</w:t>
            </w:r>
          </w:p>
        </w:tc>
        <w:tc>
          <w:tcPr>
            <w:tcW w:w="1170" w:type="dxa"/>
            <w:tcBorders>
              <w:top w:val="single" w:color="000000"/>
            </w:tcBorders>
          </w:tcPr>
          <w:p>
            <w:pPr>
              <w:spacing w:after="0"/>
              <w:jc w:val="right"/>
            </w:pPr>
            <w:r>
              <w:rPr>
                <w:rFonts w:ascii="consolas" w:hAnsi="consolas" w:eastAsia="consolas" w:cs="consolas"/>
                <w:sz w:val="16"/>
              </w:rPr>
              <w:t>      38.0</w:t>
            </w:r>
          </w:p>
        </w:tc>
        <w:tc>
          <w:tcPr>
            <w:tcW w:w="1170" w:type="dxa"/>
            <w:tcBorders>
              <w:top w:val="single" w:color="000000"/>
            </w:tcBorders>
          </w:tcPr>
          <w:p>
            <w:pPr>
              <w:spacing w:after="0"/>
              <w:jc w:val="right"/>
            </w:pPr>
            <w:r>
              <w:rPr>
                <w:rFonts w:ascii="consolas" w:hAnsi="consolas" w:eastAsia="consolas" w:cs="consolas"/>
                <w:sz w:val="16"/>
              </w:rPr>
              <w:t>      55.0</w:t>
            </w:r>
          </w:p>
        </w:tc>
        <w:tc>
          <w:tcPr>
            <w:tcW w:w="1170" w:type="dxa"/>
            <w:tcBorders>
              <w:top w:val="single" w:color="000000"/>
            </w:tcBorders>
          </w:tcPr>
          <w:p>
            <w:pPr>
              <w:spacing w:after="0"/>
              <w:jc w:val="right"/>
            </w:pPr>
            <w:r>
              <w:rPr>
                <w:rFonts w:ascii="consolas" w:hAnsi="consolas" w:eastAsia="consolas" w:cs="consolas"/>
                <w:sz w:val="16"/>
              </w:rPr>
              <w:t>      15.2</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16.0</w:t>
            </w:r>
          </w:p>
        </w:tc>
        <w:tc>
          <w:tcPr>
            <w:tcW w:w="1170" w:type="dxa"/>
          </w:tcPr>
          <w:p>
            <w:pPr>
              <w:spacing w:after="0"/>
              <w:jc w:val="right"/>
            </w:pPr>
            <w:r>
              <w:rPr>
                <w:rFonts w:ascii="consolas" w:hAnsi="consolas" w:eastAsia="consolas" w:cs="consolas"/>
                <w:sz w:val="16"/>
              </w:rPr>
              <w:t>      80.0</w:t>
            </w:r>
          </w:p>
        </w:tc>
        <w:tc>
          <w:tcPr>
            <w:tcW w:w="1170" w:type="dxa"/>
          </w:tcPr>
          <w:p>
            <w:pPr>
              <w:spacing w:after="0"/>
              <w:jc w:val="right"/>
            </w:pPr>
            <w:r>
              <w:rPr>
                <w:rFonts w:ascii="consolas" w:hAnsi="consolas" w:eastAsia="consolas" w:cs="consolas"/>
                <w:sz w:val="16"/>
              </w:rPr>
              <w:t>      39.5</w:t>
            </w:r>
          </w:p>
        </w:tc>
        <w:tc>
          <w:tcPr>
            <w:tcW w:w="1170" w:type="dxa"/>
          </w:tcPr>
          <w:p>
            <w:pPr>
              <w:spacing w:after="0"/>
              <w:jc w:val="right"/>
            </w:pPr>
            <w:r>
              <w:rPr>
                <w:rFonts w:ascii="consolas" w:hAnsi="consolas" w:eastAsia="consolas" w:cs="consolas"/>
                <w:sz w:val="16"/>
              </w:rPr>
              <w:t>      38.0</w:t>
            </w:r>
          </w:p>
        </w:tc>
        <w:tc>
          <w:tcPr>
            <w:tcW w:w="1170" w:type="dxa"/>
          </w:tcPr>
          <w:p>
            <w:pPr>
              <w:spacing w:after="0"/>
              <w:jc w:val="right"/>
            </w:pPr>
            <w:r>
              <w:rPr>
                <w:rFonts w:ascii="consolas" w:hAnsi="consolas" w:eastAsia="consolas" w:cs="consolas"/>
                <w:sz w:val="16"/>
              </w:rPr>
              <w:t>      31.0</w:t>
            </w:r>
          </w:p>
        </w:tc>
        <w:tc>
          <w:tcPr>
            <w:tcW w:w="1170" w:type="dxa"/>
          </w:tcPr>
          <w:p>
            <w:pPr>
              <w:spacing w:after="0"/>
              <w:jc w:val="right"/>
            </w:pPr>
            <w:r>
              <w:rPr>
                <w:rFonts w:ascii="consolas" w:hAnsi="consolas" w:eastAsia="consolas" w:cs="consolas"/>
                <w:sz w:val="16"/>
              </w:rPr>
              <w:t>      45.0</w:t>
            </w:r>
          </w:p>
        </w:tc>
        <w:tc>
          <w:tcPr>
            <w:tcW w:w="1170" w:type="dxa"/>
          </w:tcPr>
          <w:p>
            <w:pPr>
              <w:spacing w:after="0"/>
              <w:jc w:val="right"/>
            </w:pPr>
            <w:r>
              <w:rPr>
                <w:rFonts w:ascii="consolas" w:hAnsi="consolas" w:eastAsia="consolas" w:cs="consolas"/>
                <w:sz w:val="16"/>
              </w:rPr>
              <w:t>      14.2</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16.0</w:t>
            </w:r>
          </w:p>
        </w:tc>
        <w:tc>
          <w:tcPr>
            <w:tcW w:w="1170" w:type="dxa"/>
          </w:tcPr>
          <w:p>
            <w:pPr>
              <w:spacing w:after="0"/>
              <w:jc w:val="right"/>
            </w:pPr>
            <w:r>
              <w:rPr>
                <w:rFonts w:ascii="consolas" w:hAnsi="consolas" w:eastAsia="consolas" w:cs="consolas"/>
                <w:sz w:val="16"/>
              </w:rPr>
              <w:t>      90.0</w:t>
            </w:r>
          </w:p>
        </w:tc>
        <w:tc>
          <w:tcPr>
            <w:tcW w:w="1170" w:type="dxa"/>
          </w:tcPr>
          <w:p>
            <w:pPr>
              <w:spacing w:after="0"/>
              <w:jc w:val="right"/>
            </w:pPr>
            <w:r>
              <w:rPr>
                <w:rFonts w:ascii="consolas" w:hAnsi="consolas" w:eastAsia="consolas" w:cs="consolas"/>
                <w:sz w:val="16"/>
              </w:rPr>
              <w:t>      44.1</w:t>
            </w:r>
          </w:p>
        </w:tc>
        <w:tc>
          <w:tcPr>
            <w:tcW w:w="1170" w:type="dxa"/>
          </w:tcPr>
          <w:p>
            <w:pPr>
              <w:spacing w:after="0"/>
              <w:jc w:val="right"/>
            </w:pPr>
            <w:r>
              <w:rPr>
                <w:rFonts w:ascii="consolas" w:hAnsi="consolas" w:eastAsia="consolas" w:cs="consolas"/>
                <w:sz w:val="16"/>
              </w:rPr>
              <w:t>      43.0</w:t>
            </w:r>
          </w:p>
        </w:tc>
        <w:tc>
          <w:tcPr>
            <w:tcW w:w="1170" w:type="dxa"/>
          </w:tcPr>
          <w:p>
            <w:pPr>
              <w:spacing w:after="0"/>
              <w:jc w:val="right"/>
            </w:pPr>
            <w:r>
              <w:rPr>
                <w:rFonts w:ascii="consolas" w:hAnsi="consolas" w:eastAsia="consolas" w:cs="consolas"/>
                <w:sz w:val="16"/>
              </w:rPr>
              <w:t>      30.0</w:t>
            </w:r>
          </w:p>
        </w:tc>
        <w:tc>
          <w:tcPr>
            <w:tcW w:w="1170" w:type="dxa"/>
          </w:tcPr>
          <w:p>
            <w:pPr>
              <w:spacing w:after="0"/>
              <w:jc w:val="right"/>
            </w:pPr>
            <w:r>
              <w:rPr>
                <w:rFonts w:ascii="consolas" w:hAnsi="consolas" w:eastAsia="consolas" w:cs="consolas"/>
                <w:sz w:val="16"/>
              </w:rPr>
              <w:t>      56.0</w:t>
            </w:r>
          </w:p>
        </w:tc>
        <w:tc>
          <w:tcPr>
            <w:tcW w:w="1170" w:type="dxa"/>
          </w:tcPr>
          <w:p>
            <w:pPr>
              <w:spacing w:after="0"/>
              <w:jc w:val="right"/>
            </w:pPr>
            <w:r>
              <w:rPr>
                <w:rFonts w:ascii="consolas" w:hAnsi="consolas" w:eastAsia="consolas" w:cs="consolas"/>
                <w:sz w:val="16"/>
              </w:rPr>
              <w:t>      18.0</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16.0</w:t>
            </w:r>
          </w:p>
        </w:tc>
        <w:tc>
          <w:tcPr>
            <w:tcW w:w="1170" w:type="dxa"/>
          </w:tcPr>
          <w:p>
            <w:pPr>
              <w:spacing w:after="0"/>
              <w:jc w:val="right"/>
            </w:pPr>
            <w:r>
              <w:rPr>
                <w:rFonts w:ascii="consolas" w:hAnsi="consolas" w:eastAsia="consolas" w:cs="consolas"/>
                <w:sz w:val="16"/>
              </w:rPr>
              <w:t>      90.0</w:t>
            </w:r>
          </w:p>
        </w:tc>
        <w:tc>
          <w:tcPr>
            <w:tcW w:w="1170" w:type="dxa"/>
          </w:tcPr>
          <w:p>
            <w:pPr>
              <w:spacing w:after="0"/>
              <w:jc w:val="right"/>
            </w:pPr>
            <w:r>
              <w:rPr>
                <w:rFonts w:ascii="consolas" w:hAnsi="consolas" w:eastAsia="consolas" w:cs="consolas"/>
                <w:sz w:val="16"/>
              </w:rPr>
              <w:t>      51.5</w:t>
            </w:r>
          </w:p>
        </w:tc>
        <w:tc>
          <w:tcPr>
            <w:tcW w:w="1170" w:type="dxa"/>
          </w:tcPr>
          <w:p>
            <w:pPr>
              <w:spacing w:after="0"/>
              <w:jc w:val="right"/>
            </w:pPr>
            <w:r>
              <w:rPr>
                <w:rFonts w:ascii="consolas" w:hAnsi="consolas" w:eastAsia="consolas" w:cs="consolas"/>
                <w:sz w:val="16"/>
              </w:rPr>
              <w:t>      51.0</w:t>
            </w:r>
          </w:p>
        </w:tc>
        <w:tc>
          <w:tcPr>
            <w:tcW w:w="1170" w:type="dxa"/>
          </w:tcPr>
          <w:p>
            <w:pPr>
              <w:spacing w:after="0"/>
              <w:jc w:val="right"/>
            </w:pPr>
            <w:r>
              <w:rPr>
                <w:rFonts w:ascii="consolas" w:hAnsi="consolas" w:eastAsia="consolas" w:cs="consolas"/>
                <w:sz w:val="16"/>
              </w:rPr>
              <w:t>      34.0</w:t>
            </w:r>
          </w:p>
        </w:tc>
        <w:tc>
          <w:tcPr>
            <w:tcW w:w="1170" w:type="dxa"/>
          </w:tcPr>
          <w:p>
            <w:pPr>
              <w:spacing w:after="0"/>
              <w:jc w:val="right"/>
            </w:pPr>
            <w:r>
              <w:rPr>
                <w:rFonts w:ascii="consolas" w:hAnsi="consolas" w:eastAsia="consolas" w:cs="consolas"/>
                <w:sz w:val="16"/>
              </w:rPr>
              <w:t>      67.0</w:t>
            </w:r>
          </w:p>
        </w:tc>
        <w:tc>
          <w:tcPr>
            <w:tcW w:w="1170" w:type="dxa"/>
          </w:tcPr>
          <w:p>
            <w:pPr>
              <w:spacing w:after="0"/>
              <w:jc w:val="right"/>
            </w:pPr>
            <w:r>
              <w:rPr>
                <w:rFonts w:ascii="consolas" w:hAnsi="consolas" w:eastAsia="consolas" w:cs="consolas"/>
                <w:sz w:val="16"/>
              </w:rPr>
              <w:t>      18.8</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16.0</w:t>
            </w:r>
          </w:p>
        </w:tc>
        <w:tc>
          <w:tcPr>
            <w:tcW w:w="1170" w:type="dxa"/>
          </w:tcPr>
          <w:p>
            <w:pPr>
              <w:spacing w:after="0"/>
              <w:jc w:val="right"/>
            </w:pPr>
            <w:r>
              <w:rPr>
                <w:rFonts w:ascii="consolas" w:hAnsi="consolas" w:eastAsia="consolas" w:cs="consolas"/>
                <w:sz w:val="16"/>
              </w:rPr>
              <w:t>      85.0</w:t>
            </w:r>
          </w:p>
        </w:tc>
        <w:tc>
          <w:tcPr>
            <w:tcW w:w="1170" w:type="dxa"/>
          </w:tcPr>
          <w:p>
            <w:pPr>
              <w:spacing w:after="0"/>
              <w:jc w:val="right"/>
            </w:pPr>
            <w:r>
              <w:rPr>
                <w:rFonts w:ascii="consolas" w:hAnsi="consolas" w:eastAsia="consolas" w:cs="consolas"/>
                <w:sz w:val="16"/>
              </w:rPr>
              <w:t>      45.5</w:t>
            </w:r>
          </w:p>
        </w:tc>
        <w:tc>
          <w:tcPr>
            <w:tcW w:w="1170" w:type="dxa"/>
          </w:tcPr>
          <w:p>
            <w:pPr>
              <w:spacing w:after="0"/>
              <w:jc w:val="right"/>
            </w:pPr>
            <w:r>
              <w:rPr>
                <w:rFonts w:ascii="consolas" w:hAnsi="consolas" w:eastAsia="consolas" w:cs="consolas"/>
                <w:sz w:val="16"/>
              </w:rPr>
              <w:t>      43.0</w:t>
            </w:r>
          </w:p>
        </w:tc>
        <w:tc>
          <w:tcPr>
            <w:tcW w:w="1170" w:type="dxa"/>
          </w:tcPr>
          <w:p>
            <w:pPr>
              <w:spacing w:after="0"/>
              <w:jc w:val="right"/>
            </w:pPr>
            <w:r>
              <w:rPr>
                <w:rFonts w:ascii="consolas" w:hAnsi="consolas" w:eastAsia="consolas" w:cs="consolas"/>
                <w:sz w:val="16"/>
              </w:rPr>
              <w:t>      32.0</w:t>
            </w:r>
          </w:p>
        </w:tc>
        <w:tc>
          <w:tcPr>
            <w:tcW w:w="1170" w:type="dxa"/>
          </w:tcPr>
          <w:p>
            <w:pPr>
              <w:spacing w:after="0"/>
              <w:jc w:val="right"/>
            </w:pPr>
            <w:r>
              <w:rPr>
                <w:rFonts w:ascii="consolas" w:hAnsi="consolas" w:eastAsia="consolas" w:cs="consolas"/>
                <w:sz w:val="16"/>
              </w:rPr>
              <w:t>      61.0</w:t>
            </w:r>
          </w:p>
        </w:tc>
        <w:tc>
          <w:tcPr>
            <w:tcW w:w="1170" w:type="dxa"/>
          </w:tcPr>
          <w:p>
            <w:pPr>
              <w:spacing w:after="0"/>
              <w:jc w:val="right"/>
            </w:pPr>
            <w:r>
              <w:rPr>
                <w:rFonts w:ascii="consolas" w:hAnsi="consolas" w:eastAsia="consolas" w:cs="consolas"/>
                <w:sz w:val="16"/>
              </w:rPr>
              <w:t>      16.8</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16.0</w:t>
            </w:r>
          </w:p>
        </w:tc>
        <w:tc>
          <w:tcPr>
            <w:tcW w:w="1170" w:type="dxa"/>
            <w:tcBorders>
              <w:top w:val="single" w:color="000000"/>
              <w:bottom w:val="single" w:color="000000"/>
            </w:tcBorders>
          </w:tcPr>
          <w:p>
            <w:pPr>
              <w:spacing w:after="0"/>
              <w:jc w:val="right"/>
            </w:pPr>
            <w:r>
              <w:rPr>
                <w:rFonts w:ascii="consolas" w:hAnsi="consolas" w:eastAsia="consolas" w:cs="consolas"/>
                <w:sz w:val="16"/>
              </w:rPr>
              <w:t>      90.0</w:t>
            </w:r>
          </w:p>
        </w:tc>
        <w:tc>
          <w:tcPr>
            <w:tcW w:w="1170" w:type="dxa"/>
            <w:tcBorders>
              <w:top w:val="single" w:color="000000"/>
              <w:bottom w:val="single" w:color="000000"/>
            </w:tcBorders>
          </w:tcPr>
          <w:p>
            <w:pPr>
              <w:spacing w:after="0"/>
              <w:jc w:val="right"/>
            </w:pPr>
            <w:r>
              <w:rPr>
                <w:rFonts w:ascii="consolas" w:hAnsi="consolas" w:eastAsia="consolas" w:cs="consolas"/>
                <w:sz w:val="16"/>
              </w:rPr>
              <w:t>      45.0</w:t>
            </w:r>
          </w:p>
        </w:tc>
        <w:tc>
          <w:tcPr>
            <w:tcW w:w="1170" w:type="dxa"/>
            <w:tcBorders>
              <w:top w:val="single" w:color="000000"/>
              <w:bottom w:val="single" w:color="000000"/>
            </w:tcBorders>
          </w:tcPr>
          <w:p>
            <w:pPr>
              <w:spacing w:after="0"/>
              <w:jc w:val="right"/>
            </w:pPr>
            <w:r>
              <w:rPr>
                <w:rFonts w:ascii="consolas" w:hAnsi="consolas" w:eastAsia="consolas" w:cs="consolas"/>
                <w:sz w:val="16"/>
              </w:rPr>
              <w:t>      43.0</w:t>
            </w:r>
          </w:p>
        </w:tc>
        <w:tc>
          <w:tcPr>
            <w:tcW w:w="1170" w:type="dxa"/>
            <w:tcBorders>
              <w:top w:val="single" w:color="000000"/>
              <w:bottom w:val="single" w:color="000000"/>
            </w:tcBorders>
          </w:tcPr>
          <w:p>
            <w:pPr>
              <w:spacing w:after="0"/>
              <w:jc w:val="right"/>
            </w:pPr>
            <w:r>
              <w:rPr>
                <w:rFonts w:ascii="consolas" w:hAnsi="consolas" w:eastAsia="consolas" w:cs="consolas"/>
                <w:sz w:val="16"/>
              </w:rPr>
              <w:t>      31.0</w:t>
            </w:r>
          </w:p>
        </w:tc>
        <w:tc>
          <w:tcPr>
            <w:tcW w:w="1170" w:type="dxa"/>
            <w:tcBorders>
              <w:top w:val="single" w:color="000000"/>
              <w:bottom w:val="single" w:color="000000"/>
            </w:tcBorders>
          </w:tcPr>
          <w:p>
            <w:pPr>
              <w:spacing w:after="0"/>
              <w:jc w:val="right"/>
            </w:pPr>
            <w:r>
              <w:rPr>
                <w:rFonts w:ascii="consolas" w:hAnsi="consolas" w:eastAsia="consolas" w:cs="consolas"/>
                <w:sz w:val="16"/>
              </w:rPr>
              <w:t>      55.0</w:t>
            </w:r>
          </w:p>
        </w:tc>
        <w:tc>
          <w:tcPr>
            <w:tcW w:w="1170" w:type="dxa"/>
            <w:tcBorders>
              <w:top w:val="single" w:color="000000"/>
              <w:bottom w:val="single" w:color="000000"/>
            </w:tcBorders>
          </w:tcPr>
          <w:p>
            <w:pPr>
              <w:spacing w:after="0"/>
              <w:jc w:val="right"/>
            </w:pPr>
            <w:r>
              <w:rPr>
                <w:rFonts w:ascii="consolas" w:hAnsi="consolas" w:eastAsia="consolas" w:cs="consolas"/>
                <w:sz w:val="16"/>
              </w:rPr>
              <w:t>      16.9</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isei88soep</w:t>
              <w:br w:type="textWrapping"/>
            </w:r>
            <w:r>
              <w:rPr>
                <w:rFonts w:ascii="consolas" w:hAnsi="consolas" w:eastAsia="consolas" w:cs="consolas"/>
                <w:b w:val="true"/>
                <w:sz w:val="18"/>
              </w:rPr>
              <w:t xml:space="preserve">       Label: </w:t>
            </w:r>
            <w:r>
              <w:rPr>
                <w:rFonts w:ascii="consolas" w:hAnsi="consolas" w:eastAsia="consolas" w:cs="consolas"/>
                <w:sz w:val="18"/>
              </w:rPr>
              <w:t xml:space="preserve">letzter erreichter ISEI-Wert (International Socio-Economic Index)</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65</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2,610,011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23.49          </w:t>
              <w:br w:type="textWrapping"/>
            </w:r>
            <w:r>
              <w:rPr>
                <w:rFonts w:ascii="consolas" w:hAnsi="consolas" w:eastAsia="consolas" w:cs="consolas"/>
                <w:b w:val="true"/>
                <w:sz w:val="18"/>
              </w:rPr>
              <w:t xml:space="preserve">       SD: </w:t>
            </w:r>
            <w:r>
              <w:rPr>
                <w:rFonts w:ascii="consolas" w:hAnsi="consolas" w:eastAsia="consolas" w:cs="consolas"/>
                <w:sz w:val="18"/>
              </w:rPr>
              <w:t xml:space="preserve">27.13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90.0</w:t>
            </w:r>
          </w:p>
        </w:tc>
        <w:tc>
          <w:tcPr>
            <w:tcW w:w="1170" w:type="dxa"/>
          </w:tcPr>
          <w:p>
            <w:pPr>
              <w:spacing w:after="0"/>
              <w:jc w:val="right"/>
            </w:pPr>
            <w:r>
              <w:rPr>
                <w:rFonts w:ascii="consolas" w:hAnsi="consolas" w:eastAsia="consolas" w:cs="consolas"/>
                <w:sz w:val="16"/>
              </w:rPr>
              <w:t>      23.5</w:t>
            </w:r>
          </w:p>
        </w:tc>
        <w:tc>
          <w:tcPr>
            <w:tcW w:w="1170" w:type="dxa"/>
          </w:tcPr>
          <w:p>
            <w:pPr>
              <w:spacing w:after="0"/>
              <w:jc w:val="right"/>
            </w:pPr>
            <w:r>
              <w:rPr>
                <w:rFonts w:ascii="consolas" w:hAnsi="consolas" w:eastAsia="consolas" w:cs="consolas"/>
                <w:sz w:val="16"/>
              </w:rPr>
              <w:t>      27.0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44.0</w:t>
            </w:r>
          </w:p>
        </w:tc>
        <w:tc>
          <w:tcPr>
            <w:tcW w:w="1170" w:type="dxa"/>
          </w:tcPr>
          <w:p>
            <w:pPr>
              <w:spacing w:after="0"/>
              <w:jc w:val="right"/>
            </w:pPr>
            <w:r>
              <w:rPr>
                <w:rFonts w:ascii="consolas" w:hAnsi="consolas" w:eastAsia="consolas" w:cs="consolas"/>
                <w:sz w:val="16"/>
              </w:rPr>
              <w:t>      27.1</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90.0</w:t>
            </w:r>
          </w:p>
        </w:tc>
        <w:tc>
          <w:tcPr>
            <w:tcW w:w="1170" w:type="dxa"/>
            <w:tcBorders>
              <w:top w:val="single" w:color="000000"/>
              <w:bottom w:val="single" w:color="000000"/>
            </w:tcBorders>
          </w:tcPr>
          <w:p>
            <w:pPr>
              <w:spacing w:after="0"/>
              <w:jc w:val="right"/>
            </w:pPr>
            <w:r>
              <w:rPr>
                <w:rFonts w:ascii="consolas" w:hAnsi="consolas" w:eastAsia="consolas" w:cs="consolas"/>
                <w:sz w:val="16"/>
              </w:rPr>
              <w:t>      23.5</w:t>
            </w:r>
          </w:p>
        </w:tc>
        <w:tc>
          <w:tcPr>
            <w:tcW w:w="1170" w:type="dxa"/>
            <w:tcBorders>
              <w:top w:val="single" w:color="000000"/>
              <w:bottom w:val="single" w:color="000000"/>
            </w:tcBorders>
          </w:tcPr>
          <w:p>
            <w:pPr>
              <w:spacing w:after="0"/>
              <w:jc w:val="right"/>
            </w:pPr>
            <w:r>
              <w:rPr>
                <w:rFonts w:ascii="consolas" w:hAnsi="consolas" w:eastAsia="consolas" w:cs="consolas"/>
                <w:sz w:val="16"/>
              </w:rPr>
              <w:t>      27.0</w:t>
            </w:r>
          </w:p>
        </w:tc>
        <w:tc>
          <w:tcPr>
            <w:tcW w:w="1170" w:type="dxa"/>
            <w:tcBorders>
              <w:top w:val="single" w:color="000000"/>
              <w:bottom w:val="single" w:color="000000"/>
            </w:tcBorders>
          </w:tcPr>
          <w:p>
            <w:pPr>
              <w:spacing w:after="0"/>
              <w:jc w:val="right"/>
            </w:pPr>
            <w:r>
              <w:rPr>
                <w:rFonts w:ascii="consolas" w:hAnsi="consolas" w:eastAsia="consolas" w:cs="consolas"/>
                <w:sz w:val="16"/>
              </w:rPr>
              <w:t>      -2.0</w:t>
            </w:r>
          </w:p>
        </w:tc>
        <w:tc>
          <w:tcPr>
            <w:tcW w:w="1170" w:type="dxa"/>
            <w:tcBorders>
              <w:top w:val="single" w:color="000000"/>
              <w:bottom w:val="single" w:color="000000"/>
            </w:tcBorders>
          </w:tcPr>
          <w:p>
            <w:pPr>
              <w:spacing w:after="0"/>
              <w:jc w:val="right"/>
            </w:pPr>
            <w:r>
              <w:rPr>
                <w:rFonts w:ascii="consolas" w:hAnsi="consolas" w:eastAsia="consolas" w:cs="consolas"/>
                <w:sz w:val="16"/>
              </w:rPr>
              <w:t>      44.0</w:t>
            </w:r>
          </w:p>
        </w:tc>
        <w:tc>
          <w:tcPr>
            <w:tcW w:w="1170" w:type="dxa"/>
            <w:tcBorders>
              <w:top w:val="single" w:color="000000"/>
              <w:bottom w:val="single" w:color="000000"/>
            </w:tcBorders>
          </w:tcPr>
          <w:p>
            <w:pPr>
              <w:spacing w:after="0"/>
              <w:jc w:val="right"/>
            </w:pPr>
            <w:r>
              <w:rPr>
                <w:rFonts w:ascii="consolas" w:hAnsi="consolas" w:eastAsia="consolas" w:cs="consolas"/>
                <w:sz w:val="16"/>
              </w:rPr>
              <w:t>      27.1</w:t>
            </w:r>
          </w:p>
        </w:tc>
      </w:tr>
    </w:tbl>
    <w:p>
      <w:r>
        <w:t/>
      </w:r>
    </w:p>
    <w:p>
      <w:pPr>
        <w:shd w:val="solid" w:color="B0C4DE" w:fill=""/>
      </w:pPr>
      <w:r>
        <w:t/>
      </w:r>
      <w:r>
        <w:rPr>
          <w:b w:val="true"/>
          <w:sz w:val="26"/>
        </w:rPr>
        <w:t xml:space="preserve">siops08</w:t>
      </w:r>
    </w:p>
    <w:p>
      <w:pPr>
        <w:rPr>
          <w:color w:val="4682B4"/>
        </w:rPr>
      </w:pPr>
      <w:r>
        <w:t/>
      </w:r>
      <w:r>
        <w:rPr>
          <w:rFonts/>
          <w:color w:val="4682B4"/>
        </w:rPr>
        <w:t xml:space="preserve">SIOPS: Treiman's international prestige scale</w:t>
        <w:br w:type="textWrapping"/>
      </w:r>
      <w:r>
        <w:rPr>
          <w:rFonts/>
          <w:color w:val="4682B4"/>
        </w:rPr>
        <w:t xml:space="preserve">&lt;number&gt;</w:t>
        <w:br w:type="textWrapping"/>
      </w:r>
    </w:p>
    <w:p>
      <w:pPr>
        <w:shd w:val="solid" w:color="B0C4DE" w:fill=""/>
      </w:pPr>
      <w:r>
        <w:t/>
      </w:r>
      <w:r>
        <w:rPr>
          <w:b w:val="true"/>
          <w:sz w:val="26"/>
        </w:rPr>
        <w:t xml:space="preserve">siops88</w:t>
      </w:r>
    </w:p>
    <w:p>
      <w:pPr>
        <w:rPr>
          <w:color w:val="4682B4"/>
        </w:rPr>
      </w:pPr>
      <w:r>
        <w:t/>
      </w:r>
      <w:r>
        <w:rPr>
          <w:rFonts/>
          <w:color w:val="4682B4"/>
        </w:rPr>
        <w:t xml:space="preserve">SIOPS-88: Treiman's international prestige scale</w:t>
        <w:br w:type="textWrapping"/>
      </w:r>
      <w:r>
        <w:rPr>
          <w:rFonts/>
          <w:color w:val="4682B4"/>
        </w:rPr>
        <w:t xml:space="preserve">&lt;number&gt;</w:t>
        <w:br w:type="textWrapping"/>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siops08</w:t>
              <w:br w:type="textWrapping"/>
            </w:r>
            <w:r>
              <w:rPr>
                <w:rFonts w:ascii="consolas" w:hAnsi="consolas" w:eastAsia="consolas" w:cs="consolas"/>
                <w:b w:val="true"/>
                <w:sz w:val="18"/>
              </w:rPr>
              <w:t xml:space="preserve">       Label: </w:t>
            </w:r>
            <w:r>
              <w:rPr>
                <w:rFonts w:ascii="consolas" w:hAnsi="consolas" w:eastAsia="consolas" w:cs="consolas"/>
                <w:sz w:val="18"/>
              </w:rPr>
              <w:t xml:space="preserve">SIOPS: Treiman's international prestige scale</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286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1,560,091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42.32          </w:t>
              <w:br w:type="textWrapping"/>
            </w:r>
            <w:r>
              <w:rPr>
                <w:rFonts w:ascii="consolas" w:hAnsi="consolas" w:eastAsia="consolas" w:cs="consolas"/>
                <w:b w:val="true"/>
                <w:sz w:val="18"/>
              </w:rPr>
              <w:t xml:space="preserve">       SD: </w:t>
            </w:r>
            <w:r>
              <w:rPr>
                <w:rFonts w:ascii="consolas" w:hAnsi="consolas" w:eastAsia="consolas" w:cs="consolas"/>
                <w:sz w:val="18"/>
              </w:rPr>
              <w:t xml:space="preserve">13.62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19.0</w:t>
            </w:r>
          </w:p>
        </w:tc>
        <w:tc>
          <w:tcPr>
            <w:tcW w:w="1170" w:type="dxa"/>
            <w:tcBorders>
              <w:top w:val="single" w:color="000000"/>
            </w:tcBorders>
          </w:tcPr>
          <w:p>
            <w:pPr>
              <w:spacing w:after="0"/>
              <w:jc w:val="right"/>
            </w:pPr>
            <w:r>
              <w:rPr>
                <w:rFonts w:ascii="consolas" w:hAnsi="consolas" w:eastAsia="consolas" w:cs="consolas"/>
                <w:sz w:val="16"/>
              </w:rPr>
              <w:t>      69.0</w:t>
            </w:r>
          </w:p>
        </w:tc>
        <w:tc>
          <w:tcPr>
            <w:tcW w:w="1170" w:type="dxa"/>
            <w:tcBorders>
              <w:top w:val="single" w:color="000000"/>
            </w:tcBorders>
          </w:tcPr>
          <w:p>
            <w:pPr>
              <w:spacing w:after="0"/>
              <w:jc w:val="right"/>
            </w:pPr>
            <w:r>
              <w:rPr>
                <w:rFonts w:ascii="consolas" w:hAnsi="consolas" w:eastAsia="consolas" w:cs="consolas"/>
                <w:sz w:val="16"/>
              </w:rPr>
              <w:t>      44.4</w:t>
            </w:r>
          </w:p>
        </w:tc>
        <w:tc>
          <w:tcPr>
            <w:tcW w:w="1170" w:type="dxa"/>
            <w:tcBorders>
              <w:top w:val="single" w:color="000000"/>
            </w:tcBorders>
          </w:tcPr>
          <w:p>
            <w:pPr>
              <w:spacing w:after="0"/>
              <w:jc w:val="right"/>
            </w:pPr>
            <w:r>
              <w:rPr>
                <w:rFonts w:ascii="consolas" w:hAnsi="consolas" w:eastAsia="consolas" w:cs="consolas"/>
                <w:sz w:val="16"/>
              </w:rPr>
              <w:t>      43.5</w:t>
            </w:r>
          </w:p>
        </w:tc>
        <w:tc>
          <w:tcPr>
            <w:tcW w:w="1170" w:type="dxa"/>
            <w:tcBorders>
              <w:top w:val="single" w:color="000000"/>
            </w:tcBorders>
          </w:tcPr>
          <w:p>
            <w:pPr>
              <w:spacing w:after="0"/>
              <w:jc w:val="right"/>
            </w:pPr>
            <w:r>
              <w:rPr>
                <w:rFonts w:ascii="consolas" w:hAnsi="consolas" w:eastAsia="consolas" w:cs="consolas"/>
                <w:sz w:val="16"/>
              </w:rPr>
              <w:t>      35.1</w:t>
            </w:r>
          </w:p>
        </w:tc>
        <w:tc>
          <w:tcPr>
            <w:tcW w:w="1170" w:type="dxa"/>
            <w:tcBorders>
              <w:top w:val="single" w:color="000000"/>
            </w:tcBorders>
          </w:tcPr>
          <w:p>
            <w:pPr>
              <w:spacing w:after="0"/>
              <w:jc w:val="right"/>
            </w:pPr>
            <w:r>
              <w:rPr>
                <w:rFonts w:ascii="consolas" w:hAnsi="consolas" w:eastAsia="consolas" w:cs="consolas"/>
                <w:sz w:val="16"/>
              </w:rPr>
              <w:t>      48.9</w:t>
            </w:r>
          </w:p>
        </w:tc>
        <w:tc>
          <w:tcPr>
            <w:tcW w:w="1170" w:type="dxa"/>
            <w:tcBorders>
              <w:top w:val="single" w:color="000000"/>
            </w:tcBorders>
          </w:tcPr>
          <w:p>
            <w:pPr>
              <w:spacing w:after="0"/>
              <w:jc w:val="right"/>
            </w:pPr>
            <w:r>
              <w:rPr>
                <w:rFonts w:ascii="consolas" w:hAnsi="consolas" w:eastAsia="consolas" w:cs="consolas"/>
                <w:sz w:val="16"/>
              </w:rPr>
              <w:t>      13.2</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19.0</w:t>
            </w:r>
          </w:p>
        </w:tc>
        <w:tc>
          <w:tcPr>
            <w:tcW w:w="1170" w:type="dxa"/>
          </w:tcPr>
          <w:p>
            <w:pPr>
              <w:spacing w:after="0"/>
              <w:jc w:val="right"/>
            </w:pPr>
            <w:r>
              <w:rPr>
                <w:rFonts w:ascii="consolas" w:hAnsi="consolas" w:eastAsia="consolas" w:cs="consolas"/>
                <w:sz w:val="16"/>
              </w:rPr>
              <w:t>      69.0</w:t>
            </w:r>
          </w:p>
        </w:tc>
        <w:tc>
          <w:tcPr>
            <w:tcW w:w="1170" w:type="dxa"/>
          </w:tcPr>
          <w:p>
            <w:pPr>
              <w:spacing w:after="0"/>
              <w:jc w:val="right"/>
            </w:pPr>
            <w:r>
              <w:rPr>
                <w:rFonts w:ascii="consolas" w:hAnsi="consolas" w:eastAsia="consolas" w:cs="consolas"/>
                <w:sz w:val="16"/>
              </w:rPr>
              <w:t>      38.9</w:t>
            </w:r>
          </w:p>
        </w:tc>
        <w:tc>
          <w:tcPr>
            <w:tcW w:w="1170" w:type="dxa"/>
          </w:tcPr>
          <w:p>
            <w:pPr>
              <w:spacing w:after="0"/>
              <w:jc w:val="right"/>
            </w:pPr>
            <w:r>
              <w:rPr>
                <w:rFonts w:ascii="consolas" w:hAnsi="consolas" w:eastAsia="consolas" w:cs="consolas"/>
                <w:sz w:val="16"/>
              </w:rPr>
              <w:t>      37.0</w:t>
            </w:r>
          </w:p>
        </w:tc>
        <w:tc>
          <w:tcPr>
            <w:tcW w:w="1170" w:type="dxa"/>
          </w:tcPr>
          <w:p>
            <w:pPr>
              <w:spacing w:after="0"/>
              <w:jc w:val="right"/>
            </w:pPr>
            <w:r>
              <w:rPr>
                <w:rFonts w:ascii="consolas" w:hAnsi="consolas" w:eastAsia="consolas" w:cs="consolas"/>
                <w:sz w:val="16"/>
              </w:rPr>
              <w:t>      32.8</w:t>
            </w:r>
          </w:p>
        </w:tc>
        <w:tc>
          <w:tcPr>
            <w:tcW w:w="1170" w:type="dxa"/>
          </w:tcPr>
          <w:p>
            <w:pPr>
              <w:spacing w:after="0"/>
              <w:jc w:val="right"/>
            </w:pPr>
            <w:r>
              <w:rPr>
                <w:rFonts w:ascii="consolas" w:hAnsi="consolas" w:eastAsia="consolas" w:cs="consolas"/>
                <w:sz w:val="16"/>
              </w:rPr>
              <w:t>      43.5</w:t>
            </w:r>
          </w:p>
        </w:tc>
        <w:tc>
          <w:tcPr>
            <w:tcW w:w="1170" w:type="dxa"/>
          </w:tcPr>
          <w:p>
            <w:pPr>
              <w:spacing w:after="0"/>
              <w:jc w:val="right"/>
            </w:pPr>
            <w:r>
              <w:rPr>
                <w:rFonts w:ascii="consolas" w:hAnsi="consolas" w:eastAsia="consolas" w:cs="consolas"/>
                <w:sz w:val="16"/>
              </w:rPr>
              <w:t>      11.6</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13.0</w:t>
            </w:r>
          </w:p>
        </w:tc>
        <w:tc>
          <w:tcPr>
            <w:tcW w:w="1170" w:type="dxa"/>
          </w:tcPr>
          <w:p>
            <w:pPr>
              <w:spacing w:after="0"/>
              <w:jc w:val="right"/>
            </w:pPr>
            <w:r>
              <w:rPr>
                <w:rFonts w:ascii="consolas" w:hAnsi="consolas" w:eastAsia="consolas" w:cs="consolas"/>
                <w:sz w:val="16"/>
              </w:rPr>
              <w:t>      78.2</w:t>
            </w:r>
          </w:p>
        </w:tc>
        <w:tc>
          <w:tcPr>
            <w:tcW w:w="1170" w:type="dxa"/>
          </w:tcPr>
          <w:p>
            <w:pPr>
              <w:spacing w:after="0"/>
              <w:jc w:val="right"/>
            </w:pPr>
            <w:r>
              <w:rPr>
                <w:rFonts w:ascii="consolas" w:hAnsi="consolas" w:eastAsia="consolas" w:cs="consolas"/>
                <w:sz w:val="16"/>
              </w:rPr>
              <w:t>      40.8</w:t>
            </w:r>
          </w:p>
        </w:tc>
        <w:tc>
          <w:tcPr>
            <w:tcW w:w="1170" w:type="dxa"/>
          </w:tcPr>
          <w:p>
            <w:pPr>
              <w:spacing w:after="0"/>
              <w:jc w:val="right"/>
            </w:pPr>
            <w:r>
              <w:rPr>
                <w:rFonts w:ascii="consolas" w:hAnsi="consolas" w:eastAsia="consolas" w:cs="consolas"/>
                <w:sz w:val="16"/>
              </w:rPr>
              <w:t>      42.0</w:t>
            </w:r>
          </w:p>
        </w:tc>
        <w:tc>
          <w:tcPr>
            <w:tcW w:w="1170" w:type="dxa"/>
          </w:tcPr>
          <w:p>
            <w:pPr>
              <w:spacing w:after="0"/>
              <w:jc w:val="right"/>
            </w:pPr>
            <w:r>
              <w:rPr>
                <w:rFonts w:ascii="consolas" w:hAnsi="consolas" w:eastAsia="consolas" w:cs="consolas"/>
                <w:sz w:val="16"/>
              </w:rPr>
              <w:t>      30.3</w:t>
            </w:r>
          </w:p>
        </w:tc>
        <w:tc>
          <w:tcPr>
            <w:tcW w:w="1170" w:type="dxa"/>
          </w:tcPr>
          <w:p>
            <w:pPr>
              <w:spacing w:after="0"/>
              <w:jc w:val="right"/>
            </w:pPr>
            <w:r>
              <w:rPr>
                <w:rFonts w:ascii="consolas" w:hAnsi="consolas" w:eastAsia="consolas" w:cs="consolas"/>
                <w:sz w:val="16"/>
              </w:rPr>
              <w:t>      52.0</w:t>
            </w:r>
          </w:p>
        </w:tc>
        <w:tc>
          <w:tcPr>
            <w:tcW w:w="1170" w:type="dxa"/>
          </w:tcPr>
          <w:p>
            <w:pPr>
              <w:spacing w:after="0"/>
              <w:jc w:val="right"/>
            </w:pPr>
            <w:r>
              <w:rPr>
                <w:rFonts w:ascii="consolas" w:hAnsi="consolas" w:eastAsia="consolas" w:cs="consolas"/>
                <w:sz w:val="16"/>
              </w:rPr>
              <w:t>      14.1</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5.0</w:t>
            </w:r>
          </w:p>
        </w:tc>
        <w:tc>
          <w:tcPr>
            <w:tcW w:w="1170" w:type="dxa"/>
          </w:tcPr>
          <w:p>
            <w:pPr>
              <w:spacing w:after="0"/>
              <w:jc w:val="right"/>
            </w:pPr>
            <w:r>
              <w:rPr>
                <w:rFonts w:ascii="consolas" w:hAnsi="consolas" w:eastAsia="consolas" w:cs="consolas"/>
                <w:sz w:val="16"/>
              </w:rPr>
              <w:t>      78.2</w:t>
            </w:r>
          </w:p>
        </w:tc>
        <w:tc>
          <w:tcPr>
            <w:tcW w:w="1170" w:type="dxa"/>
          </w:tcPr>
          <w:p>
            <w:pPr>
              <w:spacing w:after="0"/>
              <w:jc w:val="right"/>
            </w:pPr>
            <w:r>
              <w:rPr>
                <w:rFonts w:ascii="consolas" w:hAnsi="consolas" w:eastAsia="consolas" w:cs="consolas"/>
                <w:sz w:val="16"/>
              </w:rPr>
              <w:t>      48.8</w:t>
            </w:r>
          </w:p>
        </w:tc>
        <w:tc>
          <w:tcPr>
            <w:tcW w:w="1170" w:type="dxa"/>
          </w:tcPr>
          <w:p>
            <w:pPr>
              <w:spacing w:after="0"/>
              <w:jc w:val="right"/>
            </w:pPr>
            <w:r>
              <w:rPr>
                <w:rFonts w:ascii="consolas" w:hAnsi="consolas" w:eastAsia="consolas" w:cs="consolas"/>
                <w:sz w:val="16"/>
              </w:rPr>
              <w:t>      50.9</w:t>
            </w:r>
          </w:p>
        </w:tc>
        <w:tc>
          <w:tcPr>
            <w:tcW w:w="1170" w:type="dxa"/>
          </w:tcPr>
          <w:p>
            <w:pPr>
              <w:spacing w:after="0"/>
              <w:jc w:val="right"/>
            </w:pPr>
            <w:r>
              <w:rPr>
                <w:rFonts w:ascii="consolas" w:hAnsi="consolas" w:eastAsia="consolas" w:cs="consolas"/>
                <w:sz w:val="16"/>
              </w:rPr>
              <w:t>      37.9</w:t>
            </w:r>
          </w:p>
        </w:tc>
        <w:tc>
          <w:tcPr>
            <w:tcW w:w="1170" w:type="dxa"/>
          </w:tcPr>
          <w:p>
            <w:pPr>
              <w:spacing w:after="0"/>
              <w:jc w:val="right"/>
            </w:pPr>
            <w:r>
              <w:rPr>
                <w:rFonts w:ascii="consolas" w:hAnsi="consolas" w:eastAsia="consolas" w:cs="consolas"/>
                <w:sz w:val="16"/>
              </w:rPr>
              <w:t>      58.5</w:t>
            </w:r>
          </w:p>
        </w:tc>
        <w:tc>
          <w:tcPr>
            <w:tcW w:w="1170" w:type="dxa"/>
          </w:tcPr>
          <w:p>
            <w:pPr>
              <w:spacing w:after="0"/>
              <w:jc w:val="right"/>
            </w:pPr>
            <w:r>
              <w:rPr>
                <w:rFonts w:ascii="consolas" w:hAnsi="consolas" w:eastAsia="consolas" w:cs="consolas"/>
                <w:sz w:val="16"/>
              </w:rPr>
              <w:t>      15.0</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12.0</w:t>
            </w:r>
          </w:p>
        </w:tc>
        <w:tc>
          <w:tcPr>
            <w:tcW w:w="1170" w:type="dxa"/>
          </w:tcPr>
          <w:p>
            <w:pPr>
              <w:spacing w:after="0"/>
              <w:jc w:val="right"/>
            </w:pPr>
            <w:r>
              <w:rPr>
                <w:rFonts w:ascii="consolas" w:hAnsi="consolas" w:eastAsia="consolas" w:cs="consolas"/>
                <w:sz w:val="16"/>
              </w:rPr>
              <w:t>      78.2</w:t>
            </w:r>
          </w:p>
        </w:tc>
        <w:tc>
          <w:tcPr>
            <w:tcW w:w="1170" w:type="dxa"/>
          </w:tcPr>
          <w:p>
            <w:pPr>
              <w:spacing w:after="0"/>
              <w:jc w:val="right"/>
            </w:pPr>
            <w:r>
              <w:rPr>
                <w:rFonts w:ascii="consolas" w:hAnsi="consolas" w:eastAsia="consolas" w:cs="consolas"/>
                <w:sz w:val="16"/>
              </w:rPr>
              <w:t>      43.2</w:t>
            </w:r>
          </w:p>
        </w:tc>
        <w:tc>
          <w:tcPr>
            <w:tcW w:w="1170" w:type="dxa"/>
          </w:tcPr>
          <w:p>
            <w:pPr>
              <w:spacing w:after="0"/>
              <w:jc w:val="right"/>
            </w:pPr>
            <w:r>
              <w:rPr>
                <w:rFonts w:ascii="consolas" w:hAnsi="consolas" w:eastAsia="consolas" w:cs="consolas"/>
                <w:sz w:val="16"/>
              </w:rPr>
              <w:t>      43.5</w:t>
            </w:r>
          </w:p>
        </w:tc>
        <w:tc>
          <w:tcPr>
            <w:tcW w:w="1170" w:type="dxa"/>
          </w:tcPr>
          <w:p>
            <w:pPr>
              <w:spacing w:after="0"/>
              <w:jc w:val="right"/>
            </w:pPr>
            <w:r>
              <w:rPr>
                <w:rFonts w:ascii="consolas" w:hAnsi="consolas" w:eastAsia="consolas" w:cs="consolas"/>
                <w:sz w:val="16"/>
              </w:rPr>
              <w:t>      35.0</w:t>
            </w:r>
          </w:p>
        </w:tc>
        <w:tc>
          <w:tcPr>
            <w:tcW w:w="1170" w:type="dxa"/>
          </w:tcPr>
          <w:p>
            <w:pPr>
              <w:spacing w:after="0"/>
              <w:jc w:val="right"/>
            </w:pPr>
            <w:r>
              <w:rPr>
                <w:rFonts w:ascii="consolas" w:hAnsi="consolas" w:eastAsia="consolas" w:cs="consolas"/>
                <w:sz w:val="16"/>
              </w:rPr>
              <w:t>      52.4</w:t>
            </w:r>
          </w:p>
        </w:tc>
        <w:tc>
          <w:tcPr>
            <w:tcW w:w="1170" w:type="dxa"/>
          </w:tcPr>
          <w:p>
            <w:pPr>
              <w:spacing w:after="0"/>
              <w:jc w:val="right"/>
            </w:pPr>
            <w:r>
              <w:rPr>
                <w:rFonts w:ascii="consolas" w:hAnsi="consolas" w:eastAsia="consolas" w:cs="consolas"/>
                <w:sz w:val="16"/>
              </w:rPr>
              <w:t>      13.2</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12.0</w:t>
            </w:r>
          </w:p>
        </w:tc>
        <w:tc>
          <w:tcPr>
            <w:tcW w:w="1170" w:type="dxa"/>
          </w:tcPr>
          <w:p>
            <w:pPr>
              <w:spacing w:after="0"/>
              <w:jc w:val="right"/>
            </w:pPr>
            <w:r>
              <w:rPr>
                <w:rFonts w:ascii="consolas" w:hAnsi="consolas" w:eastAsia="consolas" w:cs="consolas"/>
                <w:sz w:val="16"/>
              </w:rPr>
              <w:t>      78.2</w:t>
            </w:r>
          </w:p>
        </w:tc>
        <w:tc>
          <w:tcPr>
            <w:tcW w:w="1170" w:type="dxa"/>
          </w:tcPr>
          <w:p>
            <w:pPr>
              <w:spacing w:after="0"/>
              <w:jc w:val="right"/>
            </w:pPr>
            <w:r>
              <w:rPr>
                <w:rFonts w:ascii="consolas" w:hAnsi="consolas" w:eastAsia="consolas" w:cs="consolas"/>
                <w:sz w:val="16"/>
              </w:rPr>
              <w:t>      42.5</w:t>
            </w:r>
          </w:p>
        </w:tc>
        <w:tc>
          <w:tcPr>
            <w:tcW w:w="1170" w:type="dxa"/>
          </w:tcPr>
          <w:p>
            <w:pPr>
              <w:spacing w:after="0"/>
              <w:jc w:val="right"/>
            </w:pPr>
            <w:r>
              <w:rPr>
                <w:rFonts w:ascii="consolas" w:hAnsi="consolas" w:eastAsia="consolas" w:cs="consolas"/>
                <w:sz w:val="16"/>
              </w:rPr>
              <w:t>      42.8</w:t>
            </w:r>
          </w:p>
        </w:tc>
        <w:tc>
          <w:tcPr>
            <w:tcW w:w="1170" w:type="dxa"/>
          </w:tcPr>
          <w:p>
            <w:pPr>
              <w:spacing w:after="0"/>
              <w:jc w:val="right"/>
            </w:pPr>
            <w:r>
              <w:rPr>
                <w:rFonts w:ascii="consolas" w:hAnsi="consolas" w:eastAsia="consolas" w:cs="consolas"/>
                <w:sz w:val="16"/>
              </w:rPr>
              <w:t>      32.3</w:t>
            </w:r>
          </w:p>
        </w:tc>
        <w:tc>
          <w:tcPr>
            <w:tcW w:w="1170" w:type="dxa"/>
          </w:tcPr>
          <w:p>
            <w:pPr>
              <w:spacing w:after="0"/>
              <w:jc w:val="right"/>
            </w:pPr>
            <w:r>
              <w:rPr>
                <w:rFonts w:ascii="consolas" w:hAnsi="consolas" w:eastAsia="consolas" w:cs="consolas"/>
                <w:sz w:val="16"/>
              </w:rPr>
              <w:t>      54.0</w:t>
            </w:r>
          </w:p>
        </w:tc>
        <w:tc>
          <w:tcPr>
            <w:tcW w:w="1170" w:type="dxa"/>
          </w:tcPr>
          <w:p>
            <w:pPr>
              <w:spacing w:after="0"/>
              <w:jc w:val="right"/>
            </w:pPr>
            <w:r>
              <w:rPr>
                <w:rFonts w:ascii="consolas" w:hAnsi="consolas" w:eastAsia="consolas" w:cs="consolas"/>
                <w:sz w:val="16"/>
              </w:rPr>
              <w:t>      13.7</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13.0</w:t>
            </w:r>
          </w:p>
        </w:tc>
        <w:tc>
          <w:tcPr>
            <w:tcW w:w="1170" w:type="dxa"/>
            <w:tcBorders>
              <w:bottom w:val="single" w:color="000000"/>
            </w:tcBorders>
          </w:tcPr>
          <w:p>
            <w:pPr>
              <w:spacing w:after="0"/>
              <w:jc w:val="right"/>
            </w:pPr>
            <w:r>
              <w:rPr>
                <w:rFonts w:ascii="consolas" w:hAnsi="consolas" w:eastAsia="consolas" w:cs="consolas"/>
                <w:sz w:val="16"/>
              </w:rPr>
              <w:t>      78.2</w:t>
            </w:r>
          </w:p>
        </w:tc>
        <w:tc>
          <w:tcPr>
            <w:tcW w:w="1170" w:type="dxa"/>
            <w:tcBorders>
              <w:bottom w:val="single" w:color="000000"/>
            </w:tcBorders>
          </w:tcPr>
          <w:p>
            <w:pPr>
              <w:spacing w:after="0"/>
              <w:jc w:val="right"/>
            </w:pPr>
            <w:r>
              <w:rPr>
                <w:rFonts w:ascii="consolas" w:hAnsi="consolas" w:eastAsia="consolas" w:cs="consolas"/>
                <w:sz w:val="16"/>
              </w:rPr>
              <w:t>      45.9</w:t>
            </w:r>
          </w:p>
        </w:tc>
        <w:tc>
          <w:tcPr>
            <w:tcW w:w="1170" w:type="dxa"/>
            <w:tcBorders>
              <w:bottom w:val="single" w:color="000000"/>
            </w:tcBorders>
          </w:tcPr>
          <w:p>
            <w:pPr>
              <w:spacing w:after="0"/>
              <w:jc w:val="right"/>
            </w:pPr>
            <w:r>
              <w:rPr>
                <w:rFonts w:ascii="consolas" w:hAnsi="consolas" w:eastAsia="consolas" w:cs="consolas"/>
                <w:sz w:val="16"/>
              </w:rPr>
              <w:t>      48.8</w:t>
            </w:r>
          </w:p>
        </w:tc>
        <w:tc>
          <w:tcPr>
            <w:tcW w:w="1170" w:type="dxa"/>
            <w:tcBorders>
              <w:bottom w:val="single" w:color="000000"/>
            </w:tcBorders>
          </w:tcPr>
          <w:p>
            <w:pPr>
              <w:spacing w:after="0"/>
              <w:jc w:val="right"/>
            </w:pPr>
            <w:r>
              <w:rPr>
                <w:rFonts w:ascii="consolas" w:hAnsi="consolas" w:eastAsia="consolas" w:cs="consolas"/>
                <w:sz w:val="16"/>
              </w:rPr>
              <w:t>      34.9</w:t>
            </w:r>
          </w:p>
        </w:tc>
        <w:tc>
          <w:tcPr>
            <w:tcW w:w="1170" w:type="dxa"/>
            <w:tcBorders>
              <w:bottom w:val="single" w:color="000000"/>
            </w:tcBorders>
          </w:tcPr>
          <w:p>
            <w:pPr>
              <w:spacing w:after="0"/>
              <w:jc w:val="right"/>
            </w:pPr>
            <w:r>
              <w:rPr>
                <w:rFonts w:ascii="consolas" w:hAnsi="consolas" w:eastAsia="consolas" w:cs="consolas"/>
                <w:sz w:val="16"/>
              </w:rPr>
              <w:t>      55.4</w:t>
            </w:r>
          </w:p>
        </w:tc>
        <w:tc>
          <w:tcPr>
            <w:tcW w:w="1170" w:type="dxa"/>
            <w:tcBorders>
              <w:bottom w:val="single" w:color="000000"/>
            </w:tcBorders>
          </w:tcPr>
          <w:p>
            <w:pPr>
              <w:spacing w:after="0"/>
              <w:jc w:val="right"/>
            </w:pPr>
            <w:r>
              <w:rPr>
                <w:rFonts w:ascii="consolas" w:hAnsi="consolas" w:eastAsia="consolas" w:cs="consolas"/>
                <w:sz w:val="16"/>
              </w:rPr>
              <w:t>      13.5</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5.0</w:t>
            </w:r>
          </w:p>
        </w:tc>
        <w:tc>
          <w:tcPr>
            <w:tcW w:w="1170" w:type="dxa"/>
            <w:tcBorders>
              <w:top w:val="single" w:color="000000"/>
              <w:bottom w:val="single" w:color="000000"/>
            </w:tcBorders>
          </w:tcPr>
          <w:p>
            <w:pPr>
              <w:spacing w:after="0"/>
              <w:jc w:val="right"/>
            </w:pPr>
            <w:r>
              <w:rPr>
                <w:rFonts w:ascii="consolas" w:hAnsi="consolas" w:eastAsia="consolas" w:cs="consolas"/>
                <w:sz w:val="16"/>
              </w:rPr>
              <w:t>      78.2</w:t>
            </w:r>
          </w:p>
        </w:tc>
        <w:tc>
          <w:tcPr>
            <w:tcW w:w="1170" w:type="dxa"/>
            <w:tcBorders>
              <w:top w:val="single" w:color="000000"/>
              <w:bottom w:val="single" w:color="000000"/>
            </w:tcBorders>
          </w:tcPr>
          <w:p>
            <w:pPr>
              <w:spacing w:after="0"/>
              <w:jc w:val="right"/>
            </w:pPr>
            <w:r>
              <w:rPr>
                <w:rFonts w:ascii="consolas" w:hAnsi="consolas" w:eastAsia="consolas" w:cs="consolas"/>
                <w:sz w:val="16"/>
              </w:rPr>
              <w:t>      42.3</w:t>
            </w:r>
          </w:p>
        </w:tc>
        <w:tc>
          <w:tcPr>
            <w:tcW w:w="1170" w:type="dxa"/>
            <w:tcBorders>
              <w:top w:val="single" w:color="000000"/>
              <w:bottom w:val="single" w:color="000000"/>
            </w:tcBorders>
          </w:tcPr>
          <w:p>
            <w:pPr>
              <w:spacing w:after="0"/>
              <w:jc w:val="right"/>
            </w:pPr>
            <w:r>
              <w:rPr>
                <w:rFonts w:ascii="consolas" w:hAnsi="consolas" w:eastAsia="consolas" w:cs="consolas"/>
                <w:sz w:val="16"/>
              </w:rPr>
              <w:t>      42.1</w:t>
            </w:r>
          </w:p>
        </w:tc>
        <w:tc>
          <w:tcPr>
            <w:tcW w:w="1170" w:type="dxa"/>
            <w:tcBorders>
              <w:top w:val="single" w:color="000000"/>
              <w:bottom w:val="single" w:color="000000"/>
            </w:tcBorders>
          </w:tcPr>
          <w:p>
            <w:pPr>
              <w:spacing w:after="0"/>
              <w:jc w:val="right"/>
            </w:pPr>
            <w:r>
              <w:rPr>
                <w:rFonts w:ascii="consolas" w:hAnsi="consolas" w:eastAsia="consolas" w:cs="consolas"/>
                <w:sz w:val="16"/>
              </w:rPr>
              <w:t>      32.3</w:t>
            </w:r>
          </w:p>
        </w:tc>
        <w:tc>
          <w:tcPr>
            <w:tcW w:w="1170" w:type="dxa"/>
            <w:tcBorders>
              <w:top w:val="single" w:color="000000"/>
              <w:bottom w:val="single" w:color="000000"/>
            </w:tcBorders>
          </w:tcPr>
          <w:p>
            <w:pPr>
              <w:spacing w:after="0"/>
              <w:jc w:val="right"/>
            </w:pPr>
            <w:r>
              <w:rPr>
                <w:rFonts w:ascii="consolas" w:hAnsi="consolas" w:eastAsia="consolas" w:cs="consolas"/>
                <w:sz w:val="16"/>
              </w:rPr>
              <w:t>      50.9</w:t>
            </w:r>
          </w:p>
        </w:tc>
        <w:tc>
          <w:tcPr>
            <w:tcW w:w="1170" w:type="dxa"/>
            <w:tcBorders>
              <w:top w:val="single" w:color="000000"/>
              <w:bottom w:val="single" w:color="000000"/>
            </w:tcBorders>
          </w:tcPr>
          <w:p>
            <w:pPr>
              <w:spacing w:after="0"/>
              <w:jc w:val="right"/>
            </w:pPr>
            <w:r>
              <w:rPr>
                <w:rFonts w:ascii="consolas" w:hAnsi="consolas" w:eastAsia="consolas" w:cs="consolas"/>
                <w:sz w:val="16"/>
              </w:rPr>
              <w:t>      13.6</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siops88</w:t>
              <w:br w:type="textWrapping"/>
            </w:r>
            <w:r>
              <w:rPr>
                <w:rFonts w:ascii="consolas" w:hAnsi="consolas" w:eastAsia="consolas" w:cs="consolas"/>
                <w:b w:val="true"/>
                <w:sz w:val="18"/>
              </w:rPr>
              <w:t xml:space="preserve">       Label: </w:t>
            </w:r>
            <w:r>
              <w:rPr>
                <w:rFonts w:ascii="consolas" w:hAnsi="consolas" w:eastAsia="consolas" w:cs="consolas"/>
                <w:sz w:val="18"/>
              </w:rPr>
              <w:t xml:space="preserve">SIOPS-88: Treiman's international prestige scale</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1,857,841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42.06          </w:t>
              <w:br w:type="textWrapping"/>
            </w:r>
            <w:r>
              <w:rPr>
                <w:rFonts w:ascii="consolas" w:hAnsi="consolas" w:eastAsia="consolas" w:cs="consolas"/>
                <w:b w:val="true"/>
                <w:sz w:val="18"/>
              </w:rPr>
              <w:t xml:space="preserve">       SD: </w:t>
            </w:r>
            <w:r>
              <w:rPr>
                <w:rFonts w:ascii="consolas" w:hAnsi="consolas" w:eastAsia="consolas" w:cs="consolas"/>
                <w:sz w:val="18"/>
              </w:rPr>
              <w:t xml:space="preserve">14.01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18.0</w:t>
            </w:r>
          </w:p>
        </w:tc>
        <w:tc>
          <w:tcPr>
            <w:tcW w:w="1170" w:type="dxa"/>
            <w:tcBorders>
              <w:top w:val="single" w:color="000000"/>
            </w:tcBorders>
          </w:tcPr>
          <w:p>
            <w:pPr>
              <w:spacing w:after="0"/>
              <w:jc w:val="right"/>
            </w:pPr>
            <w:r>
              <w:rPr>
                <w:rFonts w:ascii="consolas" w:hAnsi="consolas" w:eastAsia="consolas" w:cs="consolas"/>
                <w:sz w:val="16"/>
              </w:rPr>
              <w:t>      70.0</w:t>
            </w:r>
          </w:p>
        </w:tc>
        <w:tc>
          <w:tcPr>
            <w:tcW w:w="1170" w:type="dxa"/>
            <w:tcBorders>
              <w:top w:val="single" w:color="000000"/>
            </w:tcBorders>
          </w:tcPr>
          <w:p>
            <w:pPr>
              <w:spacing w:after="0"/>
              <w:jc w:val="right"/>
            </w:pPr>
            <w:r>
              <w:rPr>
                <w:rFonts w:ascii="consolas" w:hAnsi="consolas" w:eastAsia="consolas" w:cs="consolas"/>
                <w:sz w:val="16"/>
              </w:rPr>
              <w:t>      45.3</w:t>
            </w:r>
          </w:p>
        </w:tc>
        <w:tc>
          <w:tcPr>
            <w:tcW w:w="1170" w:type="dxa"/>
            <w:tcBorders>
              <w:top w:val="single" w:color="000000"/>
            </w:tcBorders>
          </w:tcPr>
          <w:p>
            <w:pPr>
              <w:spacing w:after="0"/>
              <w:jc w:val="right"/>
            </w:pPr>
            <w:r>
              <w:rPr>
                <w:rFonts w:ascii="consolas" w:hAnsi="consolas" w:eastAsia="consolas" w:cs="consolas"/>
                <w:sz w:val="16"/>
              </w:rPr>
              <w:t>      48.0</w:t>
            </w:r>
          </w:p>
        </w:tc>
        <w:tc>
          <w:tcPr>
            <w:tcW w:w="1170" w:type="dxa"/>
            <w:tcBorders>
              <w:top w:val="single" w:color="000000"/>
            </w:tcBorders>
          </w:tcPr>
          <w:p>
            <w:pPr>
              <w:spacing w:after="0"/>
              <w:jc w:val="right"/>
            </w:pPr>
            <w:r>
              <w:rPr>
                <w:rFonts w:ascii="consolas" w:hAnsi="consolas" w:eastAsia="consolas" w:cs="consolas"/>
                <w:sz w:val="16"/>
              </w:rPr>
              <w:t>      34.0</w:t>
            </w:r>
          </w:p>
        </w:tc>
        <w:tc>
          <w:tcPr>
            <w:tcW w:w="1170" w:type="dxa"/>
            <w:tcBorders>
              <w:top w:val="single" w:color="000000"/>
            </w:tcBorders>
          </w:tcPr>
          <w:p>
            <w:pPr>
              <w:spacing w:after="0"/>
              <w:jc w:val="right"/>
            </w:pPr>
            <w:r>
              <w:rPr>
                <w:rFonts w:ascii="consolas" w:hAnsi="consolas" w:eastAsia="consolas" w:cs="consolas"/>
                <w:sz w:val="16"/>
              </w:rPr>
              <w:t>      51.0</w:t>
            </w:r>
          </w:p>
        </w:tc>
        <w:tc>
          <w:tcPr>
            <w:tcW w:w="1170" w:type="dxa"/>
            <w:tcBorders>
              <w:top w:val="single" w:color="000000"/>
            </w:tcBorders>
          </w:tcPr>
          <w:p>
            <w:pPr>
              <w:spacing w:after="0"/>
              <w:jc w:val="right"/>
            </w:pPr>
            <w:r>
              <w:rPr>
                <w:rFonts w:ascii="consolas" w:hAnsi="consolas" w:eastAsia="consolas" w:cs="consolas"/>
                <w:sz w:val="16"/>
              </w:rPr>
              <w:t>      12.4</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18.0</w:t>
            </w:r>
          </w:p>
        </w:tc>
        <w:tc>
          <w:tcPr>
            <w:tcW w:w="1170" w:type="dxa"/>
          </w:tcPr>
          <w:p>
            <w:pPr>
              <w:spacing w:after="0"/>
              <w:jc w:val="right"/>
            </w:pPr>
            <w:r>
              <w:rPr>
                <w:rFonts w:ascii="consolas" w:hAnsi="consolas" w:eastAsia="consolas" w:cs="consolas"/>
                <w:sz w:val="16"/>
              </w:rPr>
              <w:t>      70.0</w:t>
            </w:r>
          </w:p>
        </w:tc>
        <w:tc>
          <w:tcPr>
            <w:tcW w:w="1170" w:type="dxa"/>
          </w:tcPr>
          <w:p>
            <w:pPr>
              <w:spacing w:after="0"/>
              <w:jc w:val="right"/>
            </w:pPr>
            <w:r>
              <w:rPr>
                <w:rFonts w:ascii="consolas" w:hAnsi="consolas" w:eastAsia="consolas" w:cs="consolas"/>
                <w:sz w:val="16"/>
              </w:rPr>
              <w:t>      37.7</w:t>
            </w:r>
          </w:p>
        </w:tc>
        <w:tc>
          <w:tcPr>
            <w:tcW w:w="1170" w:type="dxa"/>
          </w:tcPr>
          <w:p>
            <w:pPr>
              <w:spacing w:after="0"/>
              <w:jc w:val="right"/>
            </w:pPr>
            <w:r>
              <w:rPr>
                <w:rFonts w:ascii="consolas" w:hAnsi="consolas" w:eastAsia="consolas" w:cs="consolas"/>
                <w:sz w:val="16"/>
              </w:rPr>
              <w:t>      37.0</w:t>
            </w:r>
          </w:p>
        </w:tc>
        <w:tc>
          <w:tcPr>
            <w:tcW w:w="1170" w:type="dxa"/>
          </w:tcPr>
          <w:p>
            <w:pPr>
              <w:spacing w:after="0"/>
              <w:jc w:val="right"/>
            </w:pPr>
            <w:r>
              <w:rPr>
                <w:rFonts w:ascii="consolas" w:hAnsi="consolas" w:eastAsia="consolas" w:cs="consolas"/>
                <w:sz w:val="16"/>
              </w:rPr>
              <w:t>      32.0</w:t>
            </w:r>
          </w:p>
        </w:tc>
        <w:tc>
          <w:tcPr>
            <w:tcW w:w="1170" w:type="dxa"/>
          </w:tcPr>
          <w:p>
            <w:pPr>
              <w:spacing w:after="0"/>
              <w:jc w:val="right"/>
            </w:pPr>
            <w:r>
              <w:rPr>
                <w:rFonts w:ascii="consolas" w:hAnsi="consolas" w:eastAsia="consolas" w:cs="consolas"/>
                <w:sz w:val="16"/>
              </w:rPr>
              <w:t>      38.0</w:t>
            </w:r>
          </w:p>
        </w:tc>
        <w:tc>
          <w:tcPr>
            <w:tcW w:w="1170" w:type="dxa"/>
          </w:tcPr>
          <w:p>
            <w:pPr>
              <w:spacing w:after="0"/>
              <w:jc w:val="right"/>
            </w:pPr>
            <w:r>
              <w:rPr>
                <w:rFonts w:ascii="consolas" w:hAnsi="consolas" w:eastAsia="consolas" w:cs="consolas"/>
                <w:sz w:val="16"/>
              </w:rPr>
              <w:t>      11.2</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13.0</w:t>
            </w:r>
          </w:p>
        </w:tc>
        <w:tc>
          <w:tcPr>
            <w:tcW w:w="1170" w:type="dxa"/>
          </w:tcPr>
          <w:p>
            <w:pPr>
              <w:spacing w:after="0"/>
              <w:jc w:val="right"/>
            </w:pPr>
            <w:r>
              <w:rPr>
                <w:rFonts w:ascii="consolas" w:hAnsi="consolas" w:eastAsia="consolas" w:cs="consolas"/>
                <w:sz w:val="16"/>
              </w:rPr>
              <w:t>      78.0</w:t>
            </w:r>
          </w:p>
        </w:tc>
        <w:tc>
          <w:tcPr>
            <w:tcW w:w="1170" w:type="dxa"/>
          </w:tcPr>
          <w:p>
            <w:pPr>
              <w:spacing w:after="0"/>
              <w:jc w:val="right"/>
            </w:pPr>
            <w:r>
              <w:rPr>
                <w:rFonts w:ascii="consolas" w:hAnsi="consolas" w:eastAsia="consolas" w:cs="consolas"/>
                <w:sz w:val="16"/>
              </w:rPr>
              <w:t>      41.2</w:t>
            </w:r>
          </w:p>
        </w:tc>
        <w:tc>
          <w:tcPr>
            <w:tcW w:w="1170" w:type="dxa"/>
          </w:tcPr>
          <w:p>
            <w:pPr>
              <w:spacing w:after="0"/>
              <w:jc w:val="right"/>
            </w:pPr>
            <w:r>
              <w:rPr>
                <w:rFonts w:ascii="consolas" w:hAnsi="consolas" w:eastAsia="consolas" w:cs="consolas"/>
                <w:sz w:val="16"/>
              </w:rPr>
              <w:t>      40.0</w:t>
            </w:r>
          </w:p>
        </w:tc>
        <w:tc>
          <w:tcPr>
            <w:tcW w:w="1170" w:type="dxa"/>
          </w:tcPr>
          <w:p>
            <w:pPr>
              <w:spacing w:after="0"/>
              <w:jc w:val="right"/>
            </w:pPr>
            <w:r>
              <w:rPr>
                <w:rFonts w:ascii="consolas" w:hAnsi="consolas" w:eastAsia="consolas" w:cs="consolas"/>
                <w:sz w:val="16"/>
              </w:rPr>
              <w:t>      30.0</w:t>
            </w:r>
          </w:p>
        </w:tc>
        <w:tc>
          <w:tcPr>
            <w:tcW w:w="1170" w:type="dxa"/>
          </w:tcPr>
          <w:p>
            <w:pPr>
              <w:spacing w:after="0"/>
              <w:jc w:val="right"/>
            </w:pPr>
            <w:r>
              <w:rPr>
                <w:rFonts w:ascii="consolas" w:hAnsi="consolas" w:eastAsia="consolas" w:cs="consolas"/>
                <w:sz w:val="16"/>
              </w:rPr>
              <w:t>      53.0</w:t>
            </w:r>
          </w:p>
        </w:tc>
        <w:tc>
          <w:tcPr>
            <w:tcW w:w="1170" w:type="dxa"/>
          </w:tcPr>
          <w:p>
            <w:pPr>
              <w:spacing w:after="0"/>
              <w:jc w:val="right"/>
            </w:pPr>
            <w:r>
              <w:rPr>
                <w:rFonts w:ascii="consolas" w:hAnsi="consolas" w:eastAsia="consolas" w:cs="consolas"/>
                <w:sz w:val="16"/>
              </w:rPr>
              <w:t>      14.9</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15.0</w:t>
            </w:r>
          </w:p>
        </w:tc>
        <w:tc>
          <w:tcPr>
            <w:tcW w:w="1170" w:type="dxa"/>
          </w:tcPr>
          <w:p>
            <w:pPr>
              <w:spacing w:after="0"/>
              <w:jc w:val="right"/>
            </w:pPr>
            <w:r>
              <w:rPr>
                <w:rFonts w:ascii="consolas" w:hAnsi="consolas" w:eastAsia="consolas" w:cs="consolas"/>
                <w:sz w:val="16"/>
              </w:rPr>
              <w:t>      78.0</w:t>
            </w:r>
          </w:p>
        </w:tc>
        <w:tc>
          <w:tcPr>
            <w:tcW w:w="1170" w:type="dxa"/>
          </w:tcPr>
          <w:p>
            <w:pPr>
              <w:spacing w:after="0"/>
              <w:jc w:val="right"/>
            </w:pPr>
            <w:r>
              <w:rPr>
                <w:rFonts w:ascii="consolas" w:hAnsi="consolas" w:eastAsia="consolas" w:cs="consolas"/>
                <w:sz w:val="16"/>
              </w:rPr>
              <w:t>      48.1</w:t>
            </w:r>
          </w:p>
        </w:tc>
        <w:tc>
          <w:tcPr>
            <w:tcW w:w="1170" w:type="dxa"/>
          </w:tcPr>
          <w:p>
            <w:pPr>
              <w:spacing w:after="0"/>
              <w:jc w:val="right"/>
            </w:pPr>
            <w:r>
              <w:rPr>
                <w:rFonts w:ascii="consolas" w:hAnsi="consolas" w:eastAsia="consolas" w:cs="consolas"/>
                <w:sz w:val="16"/>
              </w:rPr>
              <w:t>      45.0</w:t>
            </w:r>
          </w:p>
        </w:tc>
        <w:tc>
          <w:tcPr>
            <w:tcW w:w="1170" w:type="dxa"/>
          </w:tcPr>
          <w:p>
            <w:pPr>
              <w:spacing w:after="0"/>
              <w:jc w:val="right"/>
            </w:pPr>
            <w:r>
              <w:rPr>
                <w:rFonts w:ascii="consolas" w:hAnsi="consolas" w:eastAsia="consolas" w:cs="consolas"/>
                <w:sz w:val="16"/>
              </w:rPr>
              <w:t>      38.0</w:t>
            </w:r>
          </w:p>
        </w:tc>
        <w:tc>
          <w:tcPr>
            <w:tcW w:w="1170" w:type="dxa"/>
          </w:tcPr>
          <w:p>
            <w:pPr>
              <w:spacing w:after="0"/>
              <w:jc w:val="right"/>
            </w:pPr>
            <w:r>
              <w:rPr>
                <w:rFonts w:ascii="consolas" w:hAnsi="consolas" w:eastAsia="consolas" w:cs="consolas"/>
                <w:sz w:val="16"/>
              </w:rPr>
              <w:t>      57.0</w:t>
            </w:r>
          </w:p>
        </w:tc>
        <w:tc>
          <w:tcPr>
            <w:tcW w:w="1170" w:type="dxa"/>
          </w:tcPr>
          <w:p>
            <w:pPr>
              <w:spacing w:after="0"/>
              <w:jc w:val="right"/>
            </w:pPr>
            <w:r>
              <w:rPr>
                <w:rFonts w:ascii="consolas" w:hAnsi="consolas" w:eastAsia="consolas" w:cs="consolas"/>
                <w:sz w:val="16"/>
              </w:rPr>
              <w:t>      15.0</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12.0</w:t>
            </w:r>
          </w:p>
        </w:tc>
        <w:tc>
          <w:tcPr>
            <w:tcW w:w="1170" w:type="dxa"/>
          </w:tcPr>
          <w:p>
            <w:pPr>
              <w:spacing w:after="0"/>
              <w:jc w:val="right"/>
            </w:pPr>
            <w:r>
              <w:rPr>
                <w:rFonts w:ascii="consolas" w:hAnsi="consolas" w:eastAsia="consolas" w:cs="consolas"/>
                <w:sz w:val="16"/>
              </w:rPr>
              <w:t>      78.0</w:t>
            </w:r>
          </w:p>
        </w:tc>
        <w:tc>
          <w:tcPr>
            <w:tcW w:w="1170" w:type="dxa"/>
          </w:tcPr>
          <w:p>
            <w:pPr>
              <w:spacing w:after="0"/>
              <w:jc w:val="right"/>
            </w:pPr>
            <w:r>
              <w:rPr>
                <w:rFonts w:ascii="consolas" w:hAnsi="consolas" w:eastAsia="consolas" w:cs="consolas"/>
                <w:sz w:val="16"/>
              </w:rPr>
              <w:t>      42.4</w:t>
            </w:r>
          </w:p>
        </w:tc>
        <w:tc>
          <w:tcPr>
            <w:tcW w:w="1170" w:type="dxa"/>
          </w:tcPr>
          <w:p>
            <w:pPr>
              <w:spacing w:after="0"/>
              <w:jc w:val="right"/>
            </w:pPr>
            <w:r>
              <w:rPr>
                <w:rFonts w:ascii="consolas" w:hAnsi="consolas" w:eastAsia="consolas" w:cs="consolas"/>
                <w:sz w:val="16"/>
              </w:rPr>
              <w:t>      41.0</w:t>
            </w:r>
          </w:p>
        </w:tc>
        <w:tc>
          <w:tcPr>
            <w:tcW w:w="1170" w:type="dxa"/>
          </w:tcPr>
          <w:p>
            <w:pPr>
              <w:spacing w:after="0"/>
              <w:jc w:val="right"/>
            </w:pPr>
            <w:r>
              <w:rPr>
                <w:rFonts w:ascii="consolas" w:hAnsi="consolas" w:eastAsia="consolas" w:cs="consolas"/>
                <w:sz w:val="16"/>
              </w:rPr>
              <w:t>      32.0</w:t>
            </w:r>
          </w:p>
        </w:tc>
        <w:tc>
          <w:tcPr>
            <w:tcW w:w="1170" w:type="dxa"/>
          </w:tcPr>
          <w:p>
            <w:pPr>
              <w:spacing w:after="0"/>
              <w:jc w:val="right"/>
            </w:pPr>
            <w:r>
              <w:rPr>
                <w:rFonts w:ascii="consolas" w:hAnsi="consolas" w:eastAsia="consolas" w:cs="consolas"/>
                <w:sz w:val="16"/>
              </w:rPr>
              <w:t>      53.0</w:t>
            </w:r>
          </w:p>
        </w:tc>
        <w:tc>
          <w:tcPr>
            <w:tcW w:w="1170" w:type="dxa"/>
          </w:tcPr>
          <w:p>
            <w:pPr>
              <w:spacing w:after="0"/>
              <w:jc w:val="right"/>
            </w:pPr>
            <w:r>
              <w:rPr>
                <w:rFonts w:ascii="consolas" w:hAnsi="consolas" w:eastAsia="consolas" w:cs="consolas"/>
                <w:sz w:val="16"/>
              </w:rPr>
              <w:t>      14.2</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12.0</w:t>
            </w:r>
          </w:p>
        </w:tc>
        <w:tc>
          <w:tcPr>
            <w:tcW w:w="1170" w:type="dxa"/>
            <w:tcBorders>
              <w:top w:val="single" w:color="000000"/>
              <w:bottom w:val="single" w:color="000000"/>
            </w:tcBorders>
          </w:tcPr>
          <w:p>
            <w:pPr>
              <w:spacing w:after="0"/>
              <w:jc w:val="right"/>
            </w:pPr>
            <w:r>
              <w:rPr>
                <w:rFonts w:ascii="consolas" w:hAnsi="consolas" w:eastAsia="consolas" w:cs="consolas"/>
                <w:sz w:val="16"/>
              </w:rPr>
              <w:t>      78.0</w:t>
            </w:r>
          </w:p>
        </w:tc>
        <w:tc>
          <w:tcPr>
            <w:tcW w:w="1170" w:type="dxa"/>
            <w:tcBorders>
              <w:top w:val="single" w:color="000000"/>
              <w:bottom w:val="single" w:color="000000"/>
            </w:tcBorders>
          </w:tcPr>
          <w:p>
            <w:pPr>
              <w:spacing w:after="0"/>
              <w:jc w:val="right"/>
            </w:pPr>
            <w:r>
              <w:rPr>
                <w:rFonts w:ascii="consolas" w:hAnsi="consolas" w:eastAsia="consolas" w:cs="consolas"/>
                <w:sz w:val="16"/>
              </w:rPr>
              <w:t>      42.1</w:t>
            </w:r>
          </w:p>
        </w:tc>
        <w:tc>
          <w:tcPr>
            <w:tcW w:w="1170" w:type="dxa"/>
            <w:tcBorders>
              <w:top w:val="single" w:color="000000"/>
              <w:bottom w:val="single" w:color="000000"/>
            </w:tcBorders>
          </w:tcPr>
          <w:p>
            <w:pPr>
              <w:spacing w:after="0"/>
              <w:jc w:val="right"/>
            </w:pPr>
            <w:r>
              <w:rPr>
                <w:rFonts w:ascii="consolas" w:hAnsi="consolas" w:eastAsia="consolas" w:cs="consolas"/>
                <w:sz w:val="16"/>
              </w:rPr>
              <w:t>      38.0</w:t>
            </w:r>
          </w:p>
        </w:tc>
        <w:tc>
          <w:tcPr>
            <w:tcW w:w="1170" w:type="dxa"/>
            <w:tcBorders>
              <w:top w:val="single" w:color="000000"/>
              <w:bottom w:val="single" w:color="000000"/>
            </w:tcBorders>
          </w:tcPr>
          <w:p>
            <w:pPr>
              <w:spacing w:after="0"/>
              <w:jc w:val="right"/>
            </w:pPr>
            <w:r>
              <w:rPr>
                <w:rFonts w:ascii="consolas" w:hAnsi="consolas" w:eastAsia="consolas" w:cs="consolas"/>
                <w:sz w:val="16"/>
              </w:rPr>
              <w:t>      32.0</w:t>
            </w:r>
          </w:p>
        </w:tc>
        <w:tc>
          <w:tcPr>
            <w:tcW w:w="1170" w:type="dxa"/>
            <w:tcBorders>
              <w:top w:val="single" w:color="000000"/>
              <w:bottom w:val="single" w:color="000000"/>
            </w:tcBorders>
          </w:tcPr>
          <w:p>
            <w:pPr>
              <w:spacing w:after="0"/>
              <w:jc w:val="right"/>
            </w:pPr>
            <w:r>
              <w:rPr>
                <w:rFonts w:ascii="consolas" w:hAnsi="consolas" w:eastAsia="consolas" w:cs="consolas"/>
                <w:sz w:val="16"/>
              </w:rPr>
              <w:t>      51.0</w:t>
            </w:r>
          </w:p>
        </w:tc>
        <w:tc>
          <w:tcPr>
            <w:tcW w:w="1170" w:type="dxa"/>
            <w:tcBorders>
              <w:top w:val="single" w:color="000000"/>
              <w:bottom w:val="single" w:color="000000"/>
            </w:tcBorders>
          </w:tcPr>
          <w:p>
            <w:pPr>
              <w:spacing w:after="0"/>
              <w:jc w:val="right"/>
            </w:pPr>
            <w:r>
              <w:rPr>
                <w:rFonts w:ascii="consolas" w:hAnsi="consolas" w:eastAsia="consolas" w:cs="consolas"/>
                <w:sz w:val="16"/>
              </w:rPr>
              <w:t>      14.0</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siops88soep</w:t>
              <w:br w:type="textWrapping"/>
            </w:r>
            <w:r>
              <w:rPr>
                <w:rFonts w:ascii="consolas" w:hAnsi="consolas" w:eastAsia="consolas" w:cs="consolas"/>
                <w:b w:val="true"/>
                <w:sz w:val="18"/>
              </w:rPr>
              <w:t xml:space="preserve">       Label: </w:t>
            </w:r>
            <w:r>
              <w:rPr>
                <w:rFonts w:ascii="consolas" w:hAnsi="consolas" w:eastAsia="consolas" w:cs="consolas"/>
                <w:sz w:val="18"/>
              </w:rPr>
              <w:t xml:space="preserve">letzter erreichter SIOPS-Wert (Std. Internat. Occupational Prestige Scale, Treim</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2,610,011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22.64          </w:t>
              <w:br w:type="textWrapping"/>
            </w:r>
            <w:r>
              <w:rPr>
                <w:rFonts w:ascii="consolas" w:hAnsi="consolas" w:eastAsia="consolas" w:cs="consolas"/>
                <w:b w:val="true"/>
                <w:sz w:val="18"/>
              </w:rPr>
              <w:t xml:space="preserve">       SD: </w:t>
            </w:r>
            <w:r>
              <w:rPr>
                <w:rFonts w:ascii="consolas" w:hAnsi="consolas" w:eastAsia="consolas" w:cs="consolas"/>
                <w:sz w:val="18"/>
              </w:rPr>
              <w:t xml:space="preserve">25.47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78.0</w:t>
            </w:r>
          </w:p>
        </w:tc>
        <w:tc>
          <w:tcPr>
            <w:tcW w:w="1170" w:type="dxa"/>
          </w:tcPr>
          <w:p>
            <w:pPr>
              <w:spacing w:after="0"/>
              <w:jc w:val="right"/>
            </w:pPr>
            <w:r>
              <w:rPr>
                <w:rFonts w:ascii="consolas" w:hAnsi="consolas" w:eastAsia="consolas" w:cs="consolas"/>
                <w:sz w:val="16"/>
              </w:rPr>
              <w:t>      22.6</w:t>
            </w:r>
          </w:p>
        </w:tc>
        <w:tc>
          <w:tcPr>
            <w:tcW w:w="1170" w:type="dxa"/>
          </w:tcPr>
          <w:p>
            <w:pPr>
              <w:spacing w:after="0"/>
              <w:jc w:val="right"/>
            </w:pPr>
            <w:r>
              <w:rPr>
                <w:rFonts w:ascii="consolas" w:hAnsi="consolas" w:eastAsia="consolas" w:cs="consolas"/>
                <w:sz w:val="16"/>
              </w:rPr>
              <w:t>      30.0</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44.0</w:t>
            </w:r>
          </w:p>
        </w:tc>
        <w:tc>
          <w:tcPr>
            <w:tcW w:w="1170" w:type="dxa"/>
          </w:tcPr>
          <w:p>
            <w:pPr>
              <w:spacing w:after="0"/>
              <w:jc w:val="right"/>
            </w:pPr>
            <w:r>
              <w:rPr>
                <w:rFonts w:ascii="consolas" w:hAnsi="consolas" w:eastAsia="consolas" w:cs="consolas"/>
                <w:sz w:val="16"/>
              </w:rPr>
              <w:t>      25.5</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78.0</w:t>
            </w:r>
          </w:p>
        </w:tc>
        <w:tc>
          <w:tcPr>
            <w:tcW w:w="1170" w:type="dxa"/>
            <w:tcBorders>
              <w:top w:val="single" w:color="000000"/>
              <w:bottom w:val="single" w:color="000000"/>
            </w:tcBorders>
          </w:tcPr>
          <w:p>
            <w:pPr>
              <w:spacing w:after="0"/>
              <w:jc w:val="right"/>
            </w:pPr>
            <w:r>
              <w:rPr>
                <w:rFonts w:ascii="consolas" w:hAnsi="consolas" w:eastAsia="consolas" w:cs="consolas"/>
                <w:sz w:val="16"/>
              </w:rPr>
              <w:t>      22.6</w:t>
            </w:r>
          </w:p>
        </w:tc>
        <w:tc>
          <w:tcPr>
            <w:tcW w:w="1170" w:type="dxa"/>
            <w:tcBorders>
              <w:top w:val="single" w:color="000000"/>
              <w:bottom w:val="single" w:color="000000"/>
            </w:tcBorders>
          </w:tcPr>
          <w:p>
            <w:pPr>
              <w:spacing w:after="0"/>
              <w:jc w:val="right"/>
            </w:pPr>
            <w:r>
              <w:rPr>
                <w:rFonts w:ascii="consolas" w:hAnsi="consolas" w:eastAsia="consolas" w:cs="consolas"/>
                <w:sz w:val="16"/>
              </w:rPr>
              <w:t>      30.0</w:t>
            </w:r>
          </w:p>
        </w:tc>
        <w:tc>
          <w:tcPr>
            <w:tcW w:w="1170" w:type="dxa"/>
            <w:tcBorders>
              <w:top w:val="single" w:color="000000"/>
              <w:bottom w:val="single" w:color="000000"/>
            </w:tcBorders>
          </w:tcPr>
          <w:p>
            <w:pPr>
              <w:spacing w:after="0"/>
              <w:jc w:val="right"/>
            </w:pPr>
            <w:r>
              <w:rPr>
                <w:rFonts w:ascii="consolas" w:hAnsi="consolas" w:eastAsia="consolas" w:cs="consolas"/>
                <w:sz w:val="16"/>
              </w:rPr>
              <w:t>      -2.0</w:t>
            </w:r>
          </w:p>
        </w:tc>
        <w:tc>
          <w:tcPr>
            <w:tcW w:w="1170" w:type="dxa"/>
            <w:tcBorders>
              <w:top w:val="single" w:color="000000"/>
              <w:bottom w:val="single" w:color="000000"/>
            </w:tcBorders>
          </w:tcPr>
          <w:p>
            <w:pPr>
              <w:spacing w:after="0"/>
              <w:jc w:val="right"/>
            </w:pPr>
            <w:r>
              <w:rPr>
                <w:rFonts w:ascii="consolas" w:hAnsi="consolas" w:eastAsia="consolas" w:cs="consolas"/>
                <w:sz w:val="16"/>
              </w:rPr>
              <w:t>      44.0</w:t>
            </w:r>
          </w:p>
        </w:tc>
        <w:tc>
          <w:tcPr>
            <w:tcW w:w="1170" w:type="dxa"/>
            <w:tcBorders>
              <w:top w:val="single" w:color="000000"/>
              <w:bottom w:val="single" w:color="000000"/>
            </w:tcBorders>
          </w:tcPr>
          <w:p>
            <w:pPr>
              <w:spacing w:after="0"/>
              <w:jc w:val="right"/>
            </w:pPr>
            <w:r>
              <w:rPr>
                <w:rFonts w:ascii="consolas" w:hAnsi="consolas" w:eastAsia="consolas" w:cs="consolas"/>
                <w:sz w:val="16"/>
              </w:rPr>
              <w:t>      25.5</w:t>
            </w:r>
          </w:p>
        </w:tc>
      </w:tr>
    </w:tbl>
    <w:p>
      <w:r>
        <w:t/>
      </w:r>
    </w:p>
    <w:p>
      <w:pPr>
        <w:shd w:val="solid" w:color="B0C4DE" w:fill=""/>
      </w:pPr>
      <w:r>
        <w:t/>
      </w:r>
      <w:r>
        <w:rPr>
          <w:b w:val="true"/>
          <w:sz w:val="26"/>
        </w:rPr>
        <w:t xml:space="preserve">mps88</w:t>
      </w:r>
    </w:p>
    <w:p>
      <w:pPr>
        <w:rPr>
          <w:color w:val="4682B4"/>
        </w:rPr>
      </w:pPr>
      <w:r>
        <w:t/>
      </w:r>
      <w:r>
        <w:rPr>
          <w:rFonts/>
          <w:color w:val="4682B4"/>
        </w:rPr>
        <w:t xml:space="preserve">MPS (German Magnitude Prestige Scale)</w:t>
        <w:br w:type="textWrapping"/>
      </w:r>
      <w:r>
        <w:rPr>
          <w:rFonts/>
          <w:color w:val="4682B4"/>
        </w:rPr>
        <w:t xml:space="preserve">&lt;number&gt;</w:t>
        <w:br w:type="textWrapping"/>
      </w:r>
    </w:p>
    <w:p>
      <w:r>
        <w:t/>
      </w:r>
      <w:r>
        <w:rPr>
          <w:color w:val="FF0000"/>
        </w:rPr>
        <w:t xml:space="preserve">XXX ADD DESRIPTION XXX</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mps88</w:t>
              <w:br w:type="textWrapping"/>
            </w:r>
            <w:r>
              <w:rPr>
                <w:rFonts w:ascii="consolas" w:hAnsi="consolas" w:eastAsia="consolas" w:cs="consolas"/>
                <w:b w:val="true"/>
                <w:sz w:val="18"/>
              </w:rPr>
              <w:t xml:space="preserve">       Label: </w:t>
            </w:r>
            <w:r>
              <w:rPr>
                <w:rFonts w:ascii="consolas" w:hAnsi="consolas" w:eastAsia="consolas" w:cs="consolas"/>
                <w:sz w:val="18"/>
              </w:rPr>
              <w:t xml:space="preserve">MPS (German Magnitude Prestige Scale)</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188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2,660,231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80.84          </w:t>
              <w:br w:type="textWrapping"/>
            </w:r>
            <w:r>
              <w:rPr>
                <w:rFonts w:ascii="consolas" w:hAnsi="consolas" w:eastAsia="consolas" w:cs="consolas"/>
                <w:b w:val="true"/>
                <w:sz w:val="18"/>
              </w:rPr>
              <w:t xml:space="preserve">       SD: </w:t>
            </w:r>
            <w:r>
              <w:rPr>
                <w:rFonts w:ascii="consolas" w:hAnsi="consolas" w:eastAsia="consolas" w:cs="consolas"/>
                <w:sz w:val="18"/>
              </w:rPr>
              <w:t xml:space="preserve">40.87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20.0</w:t>
            </w:r>
          </w:p>
        </w:tc>
        <w:tc>
          <w:tcPr>
            <w:tcW w:w="1170" w:type="dxa"/>
          </w:tcPr>
          <w:p>
            <w:pPr>
              <w:spacing w:after="0"/>
              <w:jc w:val="right"/>
            </w:pPr>
            <w:r>
              <w:rPr>
                <w:rFonts w:ascii="consolas" w:hAnsi="consolas" w:eastAsia="consolas" w:cs="consolas"/>
                <w:sz w:val="16"/>
              </w:rPr>
              <w:t>     186.8</w:t>
            </w:r>
          </w:p>
        </w:tc>
        <w:tc>
          <w:tcPr>
            <w:tcW w:w="1170" w:type="dxa"/>
          </w:tcPr>
          <w:p>
            <w:pPr>
              <w:spacing w:after="0"/>
              <w:jc w:val="right"/>
            </w:pPr>
            <w:r>
              <w:rPr>
                <w:rFonts w:ascii="consolas" w:hAnsi="consolas" w:eastAsia="consolas" w:cs="consolas"/>
                <w:sz w:val="16"/>
              </w:rPr>
              <w:t>      78.1</w:t>
            </w:r>
          </w:p>
        </w:tc>
        <w:tc>
          <w:tcPr>
            <w:tcW w:w="1170" w:type="dxa"/>
          </w:tcPr>
          <w:p>
            <w:pPr>
              <w:spacing w:after="0"/>
              <w:jc w:val="right"/>
            </w:pPr>
            <w:r>
              <w:rPr>
                <w:rFonts w:ascii="consolas" w:hAnsi="consolas" w:eastAsia="consolas" w:cs="consolas"/>
                <w:sz w:val="16"/>
              </w:rPr>
              <w:t>      67.8</w:t>
            </w:r>
          </w:p>
        </w:tc>
        <w:tc>
          <w:tcPr>
            <w:tcW w:w="1170" w:type="dxa"/>
          </w:tcPr>
          <w:p>
            <w:pPr>
              <w:spacing w:after="0"/>
              <w:jc w:val="right"/>
            </w:pPr>
            <w:r>
              <w:rPr>
                <w:rFonts w:ascii="consolas" w:hAnsi="consolas" w:eastAsia="consolas" w:cs="consolas"/>
                <w:sz w:val="16"/>
              </w:rPr>
              <w:t>      48.7</w:t>
            </w:r>
          </w:p>
        </w:tc>
        <w:tc>
          <w:tcPr>
            <w:tcW w:w="1170" w:type="dxa"/>
          </w:tcPr>
          <w:p>
            <w:pPr>
              <w:spacing w:after="0"/>
              <w:jc w:val="right"/>
            </w:pPr>
            <w:r>
              <w:rPr>
                <w:rFonts w:ascii="consolas" w:hAnsi="consolas" w:eastAsia="consolas" w:cs="consolas"/>
                <w:sz w:val="16"/>
              </w:rPr>
              <w:t>      93.9</w:t>
            </w:r>
          </w:p>
        </w:tc>
        <w:tc>
          <w:tcPr>
            <w:tcW w:w="1170" w:type="dxa"/>
          </w:tcPr>
          <w:p>
            <w:pPr>
              <w:spacing w:after="0"/>
              <w:jc w:val="right"/>
            </w:pPr>
            <w:r>
              <w:rPr>
                <w:rFonts w:ascii="consolas" w:hAnsi="consolas" w:eastAsia="consolas" w:cs="consolas"/>
                <w:sz w:val="16"/>
              </w:rPr>
              <w:t>      39.9</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20.0</w:t>
            </w:r>
          </w:p>
        </w:tc>
        <w:tc>
          <w:tcPr>
            <w:tcW w:w="1170" w:type="dxa"/>
          </w:tcPr>
          <w:p>
            <w:pPr>
              <w:spacing w:after="0"/>
              <w:jc w:val="right"/>
            </w:pPr>
            <w:r>
              <w:rPr>
                <w:rFonts w:ascii="consolas" w:hAnsi="consolas" w:eastAsia="consolas" w:cs="consolas"/>
                <w:sz w:val="16"/>
              </w:rPr>
              <w:t>     186.8</w:t>
            </w:r>
          </w:p>
        </w:tc>
        <w:tc>
          <w:tcPr>
            <w:tcW w:w="1170" w:type="dxa"/>
          </w:tcPr>
          <w:p>
            <w:pPr>
              <w:spacing w:after="0"/>
              <w:jc w:val="right"/>
            </w:pPr>
            <w:r>
              <w:rPr>
                <w:rFonts w:ascii="consolas" w:hAnsi="consolas" w:eastAsia="consolas" w:cs="consolas"/>
                <w:sz w:val="16"/>
              </w:rPr>
              <w:t>      92.6</w:t>
            </w:r>
          </w:p>
        </w:tc>
        <w:tc>
          <w:tcPr>
            <w:tcW w:w="1170" w:type="dxa"/>
          </w:tcPr>
          <w:p>
            <w:pPr>
              <w:spacing w:after="0"/>
              <w:jc w:val="right"/>
            </w:pPr>
            <w:r>
              <w:rPr>
                <w:rFonts w:ascii="consolas" w:hAnsi="consolas" w:eastAsia="consolas" w:cs="consolas"/>
                <w:sz w:val="16"/>
              </w:rPr>
              <w:t>      78.8</w:t>
            </w:r>
          </w:p>
        </w:tc>
        <w:tc>
          <w:tcPr>
            <w:tcW w:w="1170" w:type="dxa"/>
          </w:tcPr>
          <w:p>
            <w:pPr>
              <w:spacing w:after="0"/>
              <w:jc w:val="right"/>
            </w:pPr>
            <w:r>
              <w:rPr>
                <w:rFonts w:ascii="consolas" w:hAnsi="consolas" w:eastAsia="consolas" w:cs="consolas"/>
                <w:sz w:val="16"/>
              </w:rPr>
              <w:t>      52.6</w:t>
            </w:r>
          </w:p>
        </w:tc>
        <w:tc>
          <w:tcPr>
            <w:tcW w:w="1170" w:type="dxa"/>
          </w:tcPr>
          <w:p>
            <w:pPr>
              <w:spacing w:after="0"/>
              <w:jc w:val="right"/>
            </w:pPr>
            <w:r>
              <w:rPr>
                <w:rFonts w:ascii="consolas" w:hAnsi="consolas" w:eastAsia="consolas" w:cs="consolas"/>
                <w:sz w:val="16"/>
              </w:rPr>
              <w:t>     134.6</w:t>
            </w:r>
          </w:p>
        </w:tc>
        <w:tc>
          <w:tcPr>
            <w:tcW w:w="1170" w:type="dxa"/>
          </w:tcPr>
          <w:p>
            <w:pPr>
              <w:spacing w:after="0"/>
              <w:jc w:val="right"/>
            </w:pPr>
            <w:r>
              <w:rPr>
                <w:rFonts w:ascii="consolas" w:hAnsi="consolas" w:eastAsia="consolas" w:cs="consolas"/>
                <w:sz w:val="16"/>
              </w:rPr>
              <w:t>      46.6</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29.3</w:t>
            </w:r>
          </w:p>
        </w:tc>
        <w:tc>
          <w:tcPr>
            <w:tcW w:w="1170" w:type="dxa"/>
          </w:tcPr>
          <w:p>
            <w:pPr>
              <w:spacing w:after="0"/>
              <w:jc w:val="right"/>
            </w:pPr>
            <w:r>
              <w:rPr>
                <w:rFonts w:ascii="consolas" w:hAnsi="consolas" w:eastAsia="consolas" w:cs="consolas"/>
                <w:sz w:val="16"/>
              </w:rPr>
              <w:t>     160.3</w:t>
            </w:r>
          </w:p>
        </w:tc>
        <w:tc>
          <w:tcPr>
            <w:tcW w:w="1170" w:type="dxa"/>
          </w:tcPr>
          <w:p>
            <w:pPr>
              <w:spacing w:after="0"/>
              <w:jc w:val="right"/>
            </w:pPr>
            <w:r>
              <w:rPr>
                <w:rFonts w:ascii="consolas" w:hAnsi="consolas" w:eastAsia="consolas" w:cs="consolas"/>
                <w:sz w:val="16"/>
              </w:rPr>
              <w:t>      84.3</w:t>
            </w:r>
          </w:p>
        </w:tc>
        <w:tc>
          <w:tcPr>
            <w:tcW w:w="1170" w:type="dxa"/>
          </w:tcPr>
          <w:p>
            <w:pPr>
              <w:spacing w:after="0"/>
              <w:jc w:val="right"/>
            </w:pPr>
            <w:r>
              <w:rPr>
                <w:rFonts w:ascii="consolas" w:hAnsi="consolas" w:eastAsia="consolas" w:cs="consolas"/>
                <w:sz w:val="16"/>
              </w:rPr>
              <w:t>      73.1</w:t>
            </w:r>
          </w:p>
        </w:tc>
        <w:tc>
          <w:tcPr>
            <w:tcW w:w="1170" w:type="dxa"/>
          </w:tcPr>
          <w:p>
            <w:pPr>
              <w:spacing w:after="0"/>
              <w:jc w:val="right"/>
            </w:pPr>
            <w:r>
              <w:rPr>
                <w:rFonts w:ascii="consolas" w:hAnsi="consolas" w:eastAsia="consolas" w:cs="consolas"/>
                <w:sz w:val="16"/>
              </w:rPr>
              <w:t>      53.8</w:t>
            </w:r>
          </w:p>
        </w:tc>
        <w:tc>
          <w:tcPr>
            <w:tcW w:w="1170" w:type="dxa"/>
          </w:tcPr>
          <w:p>
            <w:pPr>
              <w:spacing w:after="0"/>
              <w:jc w:val="right"/>
            </w:pPr>
            <w:r>
              <w:rPr>
                <w:rFonts w:ascii="consolas" w:hAnsi="consolas" w:eastAsia="consolas" w:cs="consolas"/>
                <w:sz w:val="16"/>
              </w:rPr>
              <w:t>      88.2</w:t>
            </w:r>
          </w:p>
        </w:tc>
        <w:tc>
          <w:tcPr>
            <w:tcW w:w="1170" w:type="dxa"/>
          </w:tcPr>
          <w:p>
            <w:pPr>
              <w:spacing w:after="0"/>
              <w:jc w:val="right"/>
            </w:pPr>
            <w:r>
              <w:rPr>
                <w:rFonts w:ascii="consolas" w:hAnsi="consolas" w:eastAsia="consolas" w:cs="consolas"/>
                <w:sz w:val="16"/>
              </w:rPr>
              <w:t>      38.8</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20.0</w:t>
            </w:r>
          </w:p>
        </w:tc>
        <w:tc>
          <w:tcPr>
            <w:tcW w:w="1170" w:type="dxa"/>
            <w:tcBorders>
              <w:top w:val="single" w:color="000000"/>
              <w:bottom w:val="single" w:color="000000"/>
            </w:tcBorders>
          </w:tcPr>
          <w:p>
            <w:pPr>
              <w:spacing w:after="0"/>
              <w:jc w:val="right"/>
            </w:pPr>
            <w:r>
              <w:rPr>
                <w:rFonts w:ascii="consolas" w:hAnsi="consolas" w:eastAsia="consolas" w:cs="consolas"/>
                <w:sz w:val="16"/>
              </w:rPr>
              <w:t>     186.8</w:t>
            </w:r>
          </w:p>
        </w:tc>
        <w:tc>
          <w:tcPr>
            <w:tcW w:w="1170" w:type="dxa"/>
            <w:tcBorders>
              <w:top w:val="single" w:color="000000"/>
              <w:bottom w:val="single" w:color="000000"/>
            </w:tcBorders>
          </w:tcPr>
          <w:p>
            <w:pPr>
              <w:spacing w:after="0"/>
              <w:jc w:val="right"/>
            </w:pPr>
            <w:r>
              <w:rPr>
                <w:rFonts w:ascii="consolas" w:hAnsi="consolas" w:eastAsia="consolas" w:cs="consolas"/>
                <w:sz w:val="16"/>
              </w:rPr>
              <w:t>      80.8</w:t>
            </w:r>
          </w:p>
        </w:tc>
        <w:tc>
          <w:tcPr>
            <w:tcW w:w="1170" w:type="dxa"/>
            <w:tcBorders>
              <w:top w:val="single" w:color="000000"/>
              <w:bottom w:val="single" w:color="000000"/>
            </w:tcBorders>
          </w:tcPr>
          <w:p>
            <w:pPr>
              <w:spacing w:after="0"/>
              <w:jc w:val="right"/>
            </w:pPr>
            <w:r>
              <w:rPr>
                <w:rFonts w:ascii="consolas" w:hAnsi="consolas" w:eastAsia="consolas" w:cs="consolas"/>
                <w:sz w:val="16"/>
              </w:rPr>
              <w:t>      73.1</w:t>
            </w:r>
          </w:p>
        </w:tc>
        <w:tc>
          <w:tcPr>
            <w:tcW w:w="1170" w:type="dxa"/>
            <w:tcBorders>
              <w:top w:val="single" w:color="000000"/>
              <w:bottom w:val="single" w:color="000000"/>
            </w:tcBorders>
          </w:tcPr>
          <w:p>
            <w:pPr>
              <w:spacing w:after="0"/>
              <w:jc w:val="right"/>
            </w:pPr>
            <w:r>
              <w:rPr>
                <w:rFonts w:ascii="consolas" w:hAnsi="consolas" w:eastAsia="consolas" w:cs="consolas"/>
                <w:sz w:val="16"/>
              </w:rPr>
              <w:t>      51.6</w:t>
            </w:r>
          </w:p>
        </w:tc>
        <w:tc>
          <w:tcPr>
            <w:tcW w:w="1170" w:type="dxa"/>
            <w:tcBorders>
              <w:top w:val="single" w:color="000000"/>
              <w:bottom w:val="single" w:color="000000"/>
            </w:tcBorders>
          </w:tcPr>
          <w:p>
            <w:pPr>
              <w:spacing w:after="0"/>
              <w:jc w:val="right"/>
            </w:pPr>
            <w:r>
              <w:rPr>
                <w:rFonts w:ascii="consolas" w:hAnsi="consolas" w:eastAsia="consolas" w:cs="consolas"/>
                <w:sz w:val="16"/>
              </w:rPr>
              <w:t>     100.3</w:t>
            </w:r>
          </w:p>
        </w:tc>
        <w:tc>
          <w:tcPr>
            <w:tcW w:w="1170" w:type="dxa"/>
            <w:tcBorders>
              <w:top w:val="single" w:color="000000"/>
              <w:bottom w:val="single" w:color="000000"/>
            </w:tcBorders>
          </w:tcPr>
          <w:p>
            <w:pPr>
              <w:spacing w:after="0"/>
              <w:jc w:val="right"/>
            </w:pPr>
            <w:r>
              <w:rPr>
                <w:rFonts w:ascii="consolas" w:hAnsi="consolas" w:eastAsia="consolas" w:cs="consolas"/>
                <w:sz w:val="16"/>
              </w:rPr>
              <w:t>      40.9</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9360"/>
      </w:tblGrid>
      <w:tr>
        <w:tc>
          <w:tcPr>
            <w:tcW w:w="9360" w:type="dxa"/>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mps92soep</w:t>
              <w:br w:type="textWrapping"/>
            </w:r>
            <w:r>
              <w:rPr>
                <w:rFonts w:ascii="consolas" w:hAnsi="consolas" w:eastAsia="consolas" w:cs="consolas"/>
                <w:b w:val="true"/>
                <w:sz w:val="18"/>
              </w:rPr>
              <w:t xml:space="preserve">       Label: </w:t>
            </w:r>
            <w:r>
              <w:rPr>
                <w:rFonts w:ascii="consolas" w:hAnsi="consolas" w:eastAsia="consolas" w:cs="consolas"/>
                <w:sz w:val="18"/>
              </w:rPr>
              <w:t xml:space="preserve">letzter erreichter MPS-Wert (Magnitude-Prestige-Skale, Wegener)</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189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2,610,209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33.58          </w:t>
              <w:br w:type="textWrapping"/>
            </w:r>
            <w:r>
              <w:rPr>
                <w:rFonts w:ascii="consolas" w:hAnsi="consolas" w:eastAsia="consolas" w:cs="consolas"/>
                <w:b w:val="true"/>
                <w:sz w:val="18"/>
              </w:rPr>
              <w:t xml:space="preserve">       SD: </w:t>
            </w:r>
            <w:r>
              <w:rPr>
                <w:rFonts w:ascii="consolas" w:hAnsi="consolas" w:eastAsia="consolas" w:cs="consolas"/>
                <w:sz w:val="18"/>
              </w:rPr>
              <w:t xml:space="preserve">39.21          </w:t>
            </w:r>
          </w:p>
        </w:tc>
      </w:tr>
    </w:tbl>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jc w:val="right"/>
            </w:pP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Min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Max</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Mean</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p50</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p25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p75</w:t>
            </w:r>
          </w:p>
        </w:tc>
        <w:tc>
          <w:tcPr>
            <w:tcW w:w="1170" w:type="dxa"/>
            <w:tcBorders>
              <w:top w:val="single" w:color="000000"/>
              <w:bottom w:val="single" w:color="000000"/>
            </w:tcBorders>
          </w:tcPr>
          <w:p>
            <w:pPr>
              <w:spacing w:after="0"/>
              <w:jc w:val="right"/>
            </w:pPr>
            <w:r>
              <w:rPr>
                <w:rFonts w:ascii="consolas" w:hAnsi="consolas" w:eastAsia="consolas" w:cs="consolas"/>
                <w:sz w:val="16"/>
              </w:rPr>
              <w:t xml:space="preserve">SD</w:t>
            </w:r>
          </w:p>
        </w:tc>
      </w:tr>
      <w:tr>
        <w:tc>
          <w:tcPr>
            <w:tcW w:w="1170" w:type="dxa"/>
            <w:tcBorders>
              <w:top w:val="single" w:color="000000"/>
            </w:tcBorders>
          </w:tcPr>
          <w:p>
            <w:pPr>
              <w:spacing w:after="0"/>
              <w:jc w:val="right"/>
            </w:pPr>
            <w:r>
              <w:rPr>
                <w:rFonts w:ascii="consolas" w:hAnsi="consolas" w:eastAsia="consolas" w:cs="consolas"/>
                <w:sz w:val="16"/>
              </w:rPr>
              <w:t xml:space="preserve">[1] AUS</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c>
          <w:tcPr>
            <w:tcW w:w="1170" w:type="dxa"/>
            <w:tcBorders>
              <w:top w:val="single" w:color="000000"/>
            </w:tcBorders>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[2] KOR</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[3] USA</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[5] SWT</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Pr>
          <w:p>
            <w:pPr>
              <w:spacing w:after="0"/>
              <w:jc w:val="right"/>
            </w:pPr>
            <w:r>
              <w:rPr>
                <w:rFonts w:ascii="consolas" w:hAnsi="consolas" w:eastAsia="consolas" w:cs="consolas"/>
                <w:sz w:val="16"/>
              </w:rPr>
              <w:t xml:space="preserve">[6] GER</w:t>
            </w:r>
          </w:p>
        </w:tc>
        <w:tc>
          <w:tcPr>
            <w:tcW w:w="1170" w:type="dxa"/>
          </w:tcPr>
          <w:p>
            <w:pPr>
              <w:spacing w:after="0"/>
              <w:jc w:val="right"/>
            </w:pPr>
            <w:r>
              <w:rPr>
                <w:rFonts w:ascii="consolas" w:hAnsi="consolas" w:eastAsia="consolas" w:cs="consolas"/>
                <w:sz w:val="16"/>
              </w:rPr>
              <w:t>      -8.0</w:t>
            </w:r>
          </w:p>
        </w:tc>
        <w:tc>
          <w:tcPr>
            <w:tcW w:w="1170" w:type="dxa"/>
          </w:tcPr>
          <w:p>
            <w:pPr>
              <w:spacing w:after="0"/>
              <w:jc w:val="right"/>
            </w:pPr>
            <w:r>
              <w:rPr>
                <w:rFonts w:ascii="consolas" w:hAnsi="consolas" w:eastAsia="consolas" w:cs="consolas"/>
                <w:sz w:val="16"/>
              </w:rPr>
              <w:t>     216.0</w:t>
            </w:r>
          </w:p>
        </w:tc>
        <w:tc>
          <w:tcPr>
            <w:tcW w:w="1170" w:type="dxa"/>
          </w:tcPr>
          <w:p>
            <w:pPr>
              <w:spacing w:after="0"/>
              <w:jc w:val="right"/>
            </w:pPr>
            <w:r>
              <w:rPr>
                <w:rFonts w:ascii="consolas" w:hAnsi="consolas" w:eastAsia="consolas" w:cs="consolas"/>
                <w:sz w:val="16"/>
              </w:rPr>
              <w:t>      33.6</w:t>
            </w:r>
          </w:p>
        </w:tc>
        <w:tc>
          <w:tcPr>
            <w:tcW w:w="1170" w:type="dxa"/>
          </w:tcPr>
          <w:p>
            <w:pPr>
              <w:spacing w:after="0"/>
              <w:jc w:val="right"/>
            </w:pPr>
            <w:r>
              <w:rPr>
                <w:rFonts w:ascii="consolas" w:hAnsi="consolas" w:eastAsia="consolas" w:cs="consolas"/>
                <w:sz w:val="16"/>
              </w:rPr>
              <w:t>      35.1</w:t>
            </w:r>
          </w:p>
        </w:tc>
        <w:tc>
          <w:tcPr>
            <w:tcW w:w="1170" w:type="dxa"/>
          </w:tcPr>
          <w:p>
            <w:pPr>
              <w:spacing w:after="0"/>
              <w:jc w:val="right"/>
            </w:pPr>
            <w:r>
              <w:rPr>
                <w:rFonts w:ascii="consolas" w:hAnsi="consolas" w:eastAsia="consolas" w:cs="consolas"/>
                <w:sz w:val="16"/>
              </w:rPr>
              <w:t>      -2.0</w:t>
            </w:r>
          </w:p>
        </w:tc>
        <w:tc>
          <w:tcPr>
            <w:tcW w:w="1170" w:type="dxa"/>
          </w:tcPr>
          <w:p>
            <w:pPr>
              <w:spacing w:after="0"/>
              <w:jc w:val="right"/>
            </w:pPr>
            <w:r>
              <w:rPr>
                <w:rFonts w:ascii="consolas" w:hAnsi="consolas" w:eastAsia="consolas" w:cs="consolas"/>
                <w:sz w:val="16"/>
              </w:rPr>
              <w:t>      60.4</w:t>
            </w:r>
          </w:p>
        </w:tc>
        <w:tc>
          <w:tcPr>
            <w:tcW w:w="1170" w:type="dxa"/>
          </w:tcPr>
          <w:p>
            <w:pPr>
              <w:spacing w:after="0"/>
              <w:jc w:val="right"/>
            </w:pPr>
            <w:r>
              <w:rPr>
                <w:rFonts w:ascii="consolas" w:hAnsi="consolas" w:eastAsia="consolas" w:cs="consolas"/>
                <w:sz w:val="16"/>
              </w:rPr>
              <w:t>      39.2</w:t>
            </w:r>
          </w:p>
        </w:tc>
      </w:tr>
      <w:tr>
        <w:tc>
          <w:tcPr>
            <w:tcW w:w="1170" w:type="dxa"/>
          </w:tcPr>
          <w:p>
            <w:pPr>
              <w:spacing w:after="0"/>
              <w:jc w:val="right"/>
            </w:pPr>
            <w:r>
              <w:rPr>
                <w:rFonts w:ascii="consolas" w:hAnsi="consolas" w:eastAsia="consolas" w:cs="consolas"/>
                <w:sz w:val="16"/>
              </w:rPr>
              <w:t xml:space="preserve">[7] UK</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xml:space="preserve">.</w:t>
            </w:r>
          </w:p>
        </w:tc>
      </w:tr>
      <w:tr>
        <w:tc>
          <w:tcPr>
            <w:tcW w:w="1170" w:type="dxa"/>
            <w:tcBorders>
              <w:bottom w:val="single" w:color="000000"/>
            </w:tcBorders>
          </w:tcPr>
          <w:p>
            <w:pPr>
              <w:spacing w:after="0"/>
              <w:jc w:val="right"/>
            </w:pPr>
            <w:r>
              <w:rPr>
                <w:rFonts w:ascii="consolas" w:hAnsi="consolas" w:eastAsia="consolas" w:cs="consolas"/>
                <w:sz w:val="16"/>
              </w:rPr>
              <w:t xml:space="preserve">[8] NL</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xml:space="preserve">.</w:t>
            </w:r>
          </w:p>
        </w:tc>
      </w:tr>
      <w:tr>
        <w:tc>
          <w:tcPr>
            <w:tcW w:w="1170" w:type="dxa"/>
            <w:tcBorders>
              <w:top w:val="single" w:color="000000"/>
              <w:bottom w:val="single" w:color="000000"/>
            </w:tcBorders>
          </w:tcPr>
          <w:p>
            <w:pPr>
              <w:spacing w:after="0"/>
              <w:jc w:val="right"/>
            </w:pPr>
            <w:r>
              <w:rPr>
                <w:rFonts w:ascii="consolas" w:hAnsi="consolas" w:eastAsia="consolas" w:cs="consolas"/>
                <w:sz w:val="16"/>
              </w:rPr>
              <w:t xml:space="preserve">Total</w:t>
            </w:r>
          </w:p>
        </w:tc>
        <w:tc>
          <w:tcPr>
            <w:tcW w:w="1170" w:type="dxa"/>
            <w:tcBorders>
              <w:top w:val="single" w:color="000000"/>
              <w:bottom w:val="single" w:color="000000"/>
            </w:tcBorders>
          </w:tcPr>
          <w:p>
            <w:pPr>
              <w:spacing w:after="0"/>
              <w:jc w:val="right"/>
            </w:pPr>
            <w:r>
              <w:rPr>
                <w:rFonts w:ascii="consolas" w:hAnsi="consolas" w:eastAsia="consolas" w:cs="consolas"/>
                <w:sz w:val="16"/>
              </w:rPr>
              <w:t>      -8.0</w:t>
            </w:r>
          </w:p>
        </w:tc>
        <w:tc>
          <w:tcPr>
            <w:tcW w:w="1170" w:type="dxa"/>
            <w:tcBorders>
              <w:top w:val="single" w:color="000000"/>
              <w:bottom w:val="single" w:color="000000"/>
            </w:tcBorders>
          </w:tcPr>
          <w:p>
            <w:pPr>
              <w:spacing w:after="0"/>
              <w:jc w:val="right"/>
            </w:pPr>
            <w:r>
              <w:rPr>
                <w:rFonts w:ascii="consolas" w:hAnsi="consolas" w:eastAsia="consolas" w:cs="consolas"/>
                <w:sz w:val="16"/>
              </w:rPr>
              <w:t>     216.0</w:t>
            </w:r>
          </w:p>
        </w:tc>
        <w:tc>
          <w:tcPr>
            <w:tcW w:w="1170" w:type="dxa"/>
            <w:tcBorders>
              <w:top w:val="single" w:color="000000"/>
              <w:bottom w:val="single" w:color="000000"/>
            </w:tcBorders>
          </w:tcPr>
          <w:p>
            <w:pPr>
              <w:spacing w:after="0"/>
              <w:jc w:val="right"/>
            </w:pPr>
            <w:r>
              <w:rPr>
                <w:rFonts w:ascii="consolas" w:hAnsi="consolas" w:eastAsia="consolas" w:cs="consolas"/>
                <w:sz w:val="16"/>
              </w:rPr>
              <w:t>      33.6</w:t>
            </w:r>
          </w:p>
        </w:tc>
        <w:tc>
          <w:tcPr>
            <w:tcW w:w="1170" w:type="dxa"/>
            <w:tcBorders>
              <w:top w:val="single" w:color="000000"/>
              <w:bottom w:val="single" w:color="000000"/>
            </w:tcBorders>
          </w:tcPr>
          <w:p>
            <w:pPr>
              <w:spacing w:after="0"/>
              <w:jc w:val="right"/>
            </w:pPr>
            <w:r>
              <w:rPr>
                <w:rFonts w:ascii="consolas" w:hAnsi="consolas" w:eastAsia="consolas" w:cs="consolas"/>
                <w:sz w:val="16"/>
              </w:rPr>
              <w:t>      35.1</w:t>
            </w:r>
          </w:p>
        </w:tc>
        <w:tc>
          <w:tcPr>
            <w:tcW w:w="1170" w:type="dxa"/>
            <w:tcBorders>
              <w:top w:val="single" w:color="000000"/>
              <w:bottom w:val="single" w:color="000000"/>
            </w:tcBorders>
          </w:tcPr>
          <w:p>
            <w:pPr>
              <w:spacing w:after="0"/>
              <w:jc w:val="right"/>
            </w:pPr>
            <w:r>
              <w:rPr>
                <w:rFonts w:ascii="consolas" w:hAnsi="consolas" w:eastAsia="consolas" w:cs="consolas"/>
                <w:sz w:val="16"/>
              </w:rPr>
              <w:t>      -2.0</w:t>
            </w:r>
          </w:p>
        </w:tc>
        <w:tc>
          <w:tcPr>
            <w:tcW w:w="1170" w:type="dxa"/>
            <w:tcBorders>
              <w:top w:val="single" w:color="000000"/>
              <w:bottom w:val="single" w:color="000000"/>
            </w:tcBorders>
          </w:tcPr>
          <w:p>
            <w:pPr>
              <w:spacing w:after="0"/>
              <w:jc w:val="right"/>
            </w:pPr>
            <w:r>
              <w:rPr>
                <w:rFonts w:ascii="consolas" w:hAnsi="consolas" w:eastAsia="consolas" w:cs="consolas"/>
                <w:sz w:val="16"/>
              </w:rPr>
              <w:t>      60.4</w:t>
            </w:r>
          </w:p>
        </w:tc>
        <w:tc>
          <w:tcPr>
            <w:tcW w:w="1170" w:type="dxa"/>
            <w:tcBorders>
              <w:top w:val="single" w:color="000000"/>
              <w:bottom w:val="single" w:color="000000"/>
            </w:tcBorders>
          </w:tcPr>
          <w:p>
            <w:pPr>
              <w:spacing w:after="0"/>
              <w:jc w:val="right"/>
            </w:pPr>
            <w:r>
              <w:rPr>
                <w:rFonts w:ascii="consolas" w:hAnsi="consolas" w:eastAsia="consolas" w:cs="consolas"/>
                <w:sz w:val="16"/>
              </w:rPr>
              <w:t>      39.2</w:t>
            </w:r>
          </w:p>
        </w:tc>
      </w:tr>
    </w:tbl>
    <w:p>
      <w:r>
        <w:t/>
      </w:r>
    </w:p>
    <w:p>
      <w:pPr>
        <w:pStyle w:val="Heading1"/>
      </w:pPr>
      <w:r>
        <w:t/>
      </w:r>
      <w:r>
        <w:t xml:space="preserve"/>
      </w:r>
      <w:r>
        <w:rPr>
          <w:b w:val="true"/>
          <w:sz w:val="30"/>
        </w:rPr>
        <w:t xml:space="preserve">Parents education</w:t>
      </w:r>
    </w:p>
    <w:p>
      <w:r>
        <w:t/>
      </w:r>
      <w:r>
        <w:t xml:space="preserve">Information on parents’ education is coded in 3- and 4-categorical variables similarly to edu3 and edu4. For many surveys, the information is less precise than in the case of respondent’s education (mostly not categorized into ISCED). </w:t>
      </w:r>
    </w:p>
    <w:p>
      <w:r>
        <w:t/>
      </w:r>
      <w:r>
        <w:t xml:space="preserve"/>
      </w:r>
      <w:r>
        <w:t xml:space="preserve">MV filled based on other waves. </w:t>
      </w:r>
    </w:p>
    <w:p>
      <w:r>
        <w:t/>
      </w:r>
      <w:r>
        <w:t xml:space="preserve"/>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fedu3</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fedu4</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medu3</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Borders>
              <w:bottom w:val="single" w:color="000000"/>
            </w:tcBorders>
          </w:tcPr>
          <w:p>
            <w:pPr>
              <w:spacing w:after="0"/>
              <w:jc w:val="left"/>
            </w:pPr>
            <w:r>
              <w:rPr>
                <w:rFonts w:ascii="consolas" w:hAnsi="consolas" w:eastAsia="consolas" w:cs="consolas"/>
                <w:sz w:val="16"/>
              </w:rPr>
              <w:t xml:space="preserve">medu4</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r>
    </w:tbl>
    <w:p>
      <w:r>
        <w:t/>
      </w:r>
    </w:p>
    <w:p>
      <w:r>
        <w:t/>
      </w:r>
      <w:r>
        <w:rPr>
          <w:color w:val="FF0000"/>
        </w:rPr>
        <w:t xml:space="preserve">XXX ADD DESRIPTION XXX</w:t>
      </w:r>
    </w:p>
    <w:p>
      <w:pPr>
        <w:shd w:val="solid" w:color="B0C4DE" w:fill=""/>
      </w:pPr>
      <w:r>
        <w:t/>
      </w:r>
      <w:r>
        <w:rPr>
          <w:b w:val="true"/>
          <w:sz w:val="26"/>
        </w:rPr>
        <w:t xml:space="preserve">fedu3</w:t>
      </w:r>
    </w:p>
    <w:p>
      <w:pPr>
        <w:rPr>
          <w:color w:val="4682B4"/>
        </w:rPr>
      </w:pPr>
      <w:r>
        <w:t/>
      </w:r>
      <w:r>
        <w:rPr>
          <w:rFonts/>
          <w:color w:val="4682B4"/>
        </w:rPr>
        <w:t xml:space="preserve">Father's education: 3 levels</w:t>
        <w:br w:type="textWrapping"/>
      </w:r>
      <w:r>
        <w:rPr>
          <w:rFonts/>
          <w:color w:val="4682B4"/>
        </w:rPr>
        <w:t xml:space="preserve">   (1):   [0-2] Low</w:t>
        <w:br w:type="textWrapping"/>
      </w:r>
      <w:r>
        <w:rPr>
          <w:rFonts/>
          <w:color w:val="4682B4"/>
        </w:rPr>
        <w:t xml:space="preserve">   (2):   [3-4] Medium</w:t>
        <w:br w:type="textWrapping"/>
      </w:r>
      <w:r>
        <w:rPr>
          <w:rFonts/>
          <w:color w:val="4682B4"/>
        </w:rPr>
        <w:t xml:space="preserve">   (3):   [5-8] High</w:t>
        <w:br w:type="textWrapping"/>
      </w:r>
      <w:r>
        <w:rPr>
          <w:rFonts/>
          <w:color w:val="4682B4"/>
        </w:rPr>
        <w:t xml:space="preserve">   (32):   32</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fedu3</w:t>
              <w:br w:type="textWrapping"/>
            </w:r>
            <w:r>
              <w:rPr>
                <w:rFonts w:ascii="consolas" w:hAnsi="consolas" w:eastAsia="consolas" w:cs="consolas"/>
                <w:b w:val="true"/>
                <w:sz w:val="18"/>
              </w:rPr>
              <w:t xml:space="preserve">       Label: </w:t>
            </w:r>
            <w:r>
              <w:rPr>
                <w:rFonts w:ascii="consolas" w:hAnsi="consolas" w:eastAsia="consolas" w:cs="consolas"/>
                <w:sz w:val="18"/>
              </w:rPr>
              <w:t xml:space="preserve">Father's education: 3 levels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11</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587,735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1.00           </w:t>
              <w:br w:type="textWrapping"/>
            </w:r>
            <w:r>
              <w:rPr>
                <w:rFonts w:ascii="consolas" w:hAnsi="consolas" w:eastAsia="consolas" w:cs="consolas"/>
                <w:b w:val="true"/>
                <w:sz w:val="18"/>
              </w:rPr>
              <w:t xml:space="preserve">       SD: </w:t>
            </w:r>
            <w:r>
              <w:rPr>
                <w:rFonts w:ascii="consolas" w:hAnsi="consolas" w:eastAsia="consolas" w:cs="consolas"/>
                <w:sz w:val="18"/>
              </w:rPr>
              <w:t xml:space="preserve">1.58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19</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10,834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226,560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28,324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130,982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[0-2] Low</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1435394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46.5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[3-4] Medium</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784,178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25.4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[5-8] High</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277,005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191,013</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10,834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599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18,088</w:t>
            </w:r>
          </w:p>
        </w:tc>
        <w:tc>
          <w:tcPr>
            <w:tcW w:w="1170" w:type="dxa"/>
          </w:tcPr>
          <w:p>
            <w:pPr>
              <w:spacing w:after="0"/>
              <w:jc w:val="right"/>
            </w:pPr>
            <w:r>
              <w:rPr>
                <w:rFonts w:ascii="consolas" w:hAnsi="consolas" w:eastAsia="consolas" w:cs="consolas"/>
                <w:sz w:val="16"/>
              </w:rPr>
              <w:t>      29,153</w:t>
            </w:r>
          </w:p>
        </w:tc>
        <w:tc>
          <w:tcPr>
            <w:tcW w:w="1170" w:type="dxa"/>
          </w:tcPr>
          <w:p>
            <w:pPr>
              <w:spacing w:after="0"/>
              <w:jc w:val="right"/>
            </w:pPr>
            <w:r>
              <w:rPr>
                <w:rFonts w:ascii="consolas" w:hAnsi="consolas" w:eastAsia="consolas" w:cs="consolas"/>
                <w:sz w:val="16"/>
              </w:rPr>
              <w:t>      63,134</w:t>
            </w:r>
          </w:p>
        </w:tc>
        <w:tc>
          <w:tcPr>
            <w:tcW w:w="1170" w:type="dxa"/>
          </w:tcPr>
          <w:p>
            <w:pPr>
              <w:spacing w:after="0"/>
              <w:jc w:val="right"/>
            </w:pPr>
            <w:r>
              <w:rPr>
                <w:rFonts w:ascii="consolas" w:hAnsi="consolas" w:eastAsia="consolas" w:cs="consolas"/>
                <w:sz w:val="16"/>
              </w:rPr>
              <w:t>     115,586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27,891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7,171</w:t>
            </w:r>
          </w:p>
        </w:tc>
        <w:tc>
          <w:tcPr>
            <w:tcW w:w="1170" w:type="dxa"/>
          </w:tcPr>
          <w:p>
            <w:pPr>
              <w:spacing w:after="0"/>
              <w:jc w:val="right"/>
            </w:pPr>
            <w:r>
              <w:rPr>
                <w:rFonts w:ascii="consolas" w:hAnsi="consolas" w:eastAsia="consolas" w:cs="consolas"/>
                <w:sz w:val="16"/>
              </w:rPr>
              <w:t>      14,826</w:t>
            </w:r>
          </w:p>
        </w:tc>
        <w:tc>
          <w:tcPr>
            <w:tcW w:w="1170" w:type="dxa"/>
          </w:tcPr>
          <w:p>
            <w:pPr>
              <w:spacing w:after="0"/>
              <w:jc w:val="right"/>
            </w:pPr>
            <w:r>
              <w:rPr>
                <w:rFonts w:ascii="consolas" w:hAnsi="consolas" w:eastAsia="consolas" w:cs="consolas"/>
                <w:sz w:val="16"/>
              </w:rPr>
              <w:t>      26,104</w:t>
            </w:r>
          </w:p>
        </w:tc>
        <w:tc>
          <w:tcPr>
            <w:tcW w:w="1170" w:type="dxa"/>
          </w:tcPr>
          <w:p>
            <w:pPr>
              <w:spacing w:after="0"/>
              <w:jc w:val="right"/>
            </w:pPr>
            <w:r>
              <w:rPr>
                <w:rFonts w:ascii="consolas" w:hAnsi="consolas" w:eastAsia="consolas" w:cs="consolas"/>
                <w:sz w:val="16"/>
              </w:rPr>
              <w:t>         392</w:t>
            </w:r>
          </w:p>
        </w:tc>
        <w:tc>
          <w:tcPr>
            <w:tcW w:w="1170" w:type="dxa"/>
          </w:tcPr>
          <w:p>
            <w:pPr>
              <w:spacing w:after="0"/>
              <w:jc w:val="right"/>
            </w:pPr>
            <w:r>
              <w:rPr>
                <w:rFonts w:ascii="consolas" w:hAnsi="consolas" w:eastAsia="consolas" w:cs="consolas"/>
                <w:sz w:val="16"/>
              </w:rPr>
              <w:t>      10,570</w:t>
            </w:r>
          </w:p>
        </w:tc>
        <w:tc>
          <w:tcPr>
            <w:tcW w:w="1170" w:type="dxa"/>
          </w:tcPr>
          <w:p>
            <w:pPr>
              <w:spacing w:after="0"/>
              <w:jc w:val="right"/>
            </w:pPr>
            <w:r>
              <w:rPr>
                <w:rFonts w:ascii="consolas" w:hAnsi="consolas" w:eastAsia="consolas" w:cs="consolas"/>
                <w:sz w:val="16"/>
              </w:rPr>
              <w:t>      71,919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126,192</w:t>
            </w:r>
          </w:p>
        </w:tc>
        <w:tc>
          <w:tcPr>
            <w:tcW w:w="1170" w:type="dxa"/>
          </w:tcPr>
          <w:p>
            <w:pPr>
              <w:spacing w:after="0"/>
              <w:jc w:val="right"/>
            </w:pPr>
            <w:r>
              <w:rPr>
                <w:rFonts w:ascii="consolas" w:hAnsi="consolas" w:eastAsia="consolas" w:cs="consolas"/>
                <w:sz w:val="16"/>
              </w:rPr>
              <w:t>     191,323</w:t>
            </w:r>
          </w:p>
        </w:tc>
        <w:tc>
          <w:tcPr>
            <w:tcW w:w="1170" w:type="dxa"/>
          </w:tcPr>
          <w:p>
            <w:pPr>
              <w:spacing w:after="0"/>
              <w:jc w:val="right"/>
            </w:pPr>
            <w:r>
              <w:rPr>
                <w:rFonts w:ascii="consolas" w:hAnsi="consolas" w:eastAsia="consolas" w:cs="consolas"/>
                <w:sz w:val="16"/>
              </w:rPr>
              <w:t>     237,233</w:t>
            </w:r>
          </w:p>
        </w:tc>
        <w:tc>
          <w:tcPr>
            <w:tcW w:w="1170" w:type="dxa"/>
          </w:tcPr>
          <w:p>
            <w:pPr>
              <w:spacing w:after="0"/>
              <w:jc w:val="right"/>
            </w:pPr>
            <w:r>
              <w:rPr>
                <w:rFonts w:ascii="consolas" w:hAnsi="consolas" w:eastAsia="consolas" w:cs="consolas"/>
                <w:sz w:val="16"/>
              </w:rPr>
              <w:t>      34,486</w:t>
            </w:r>
          </w:p>
        </w:tc>
        <w:tc>
          <w:tcPr>
            <w:tcW w:w="1170" w:type="dxa"/>
          </w:tcPr>
          <w:p>
            <w:pPr>
              <w:spacing w:after="0"/>
              <w:jc w:val="right"/>
            </w:pPr>
            <w:r>
              <w:rPr>
                <w:rFonts w:ascii="consolas" w:hAnsi="consolas" w:eastAsia="consolas" w:cs="consolas"/>
                <w:sz w:val="16"/>
              </w:rPr>
              <w:t>     496,170</w:t>
            </w:r>
          </w:p>
        </w:tc>
        <w:tc>
          <w:tcPr>
            <w:tcW w:w="1170" w:type="dxa"/>
          </w:tcPr>
          <w:p>
            <w:pPr>
              <w:spacing w:after="0"/>
              <w:jc w:val="right"/>
            </w:pPr>
            <w:r>
              <w:rPr>
                <w:rFonts w:ascii="consolas" w:hAnsi="consolas" w:eastAsia="consolas" w:cs="consolas"/>
                <w:sz w:val="16"/>
              </w:rPr>
              <w:t>     349,990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33,077</w:t>
            </w:r>
          </w:p>
        </w:tc>
        <w:tc>
          <w:tcPr>
            <w:tcW w:w="1170" w:type="dxa"/>
          </w:tcPr>
          <w:p>
            <w:pPr>
              <w:spacing w:after="0"/>
              <w:jc w:val="right"/>
            </w:pPr>
            <w:r>
              <w:rPr>
                <w:rFonts w:ascii="consolas" w:hAnsi="consolas" w:eastAsia="consolas" w:cs="consolas"/>
                <w:sz w:val="16"/>
              </w:rPr>
              <w:t>     133,747</w:t>
            </w:r>
          </w:p>
        </w:tc>
        <w:tc>
          <w:tcPr>
            <w:tcW w:w="1170" w:type="dxa"/>
          </w:tcPr>
          <w:p>
            <w:pPr>
              <w:spacing w:after="0"/>
              <w:jc w:val="right"/>
            </w:pPr>
            <w:r>
              <w:rPr>
                <w:rFonts w:ascii="consolas" w:hAnsi="consolas" w:eastAsia="consolas" w:cs="consolas"/>
                <w:sz w:val="16"/>
              </w:rPr>
              <w:t>     164,511</w:t>
            </w:r>
          </w:p>
        </w:tc>
        <w:tc>
          <w:tcPr>
            <w:tcW w:w="1170" w:type="dxa"/>
          </w:tcPr>
          <w:p>
            <w:pPr>
              <w:spacing w:after="0"/>
              <w:jc w:val="right"/>
            </w:pPr>
            <w:r>
              <w:rPr>
                <w:rFonts w:ascii="consolas" w:hAnsi="consolas" w:eastAsia="consolas" w:cs="consolas"/>
                <w:sz w:val="16"/>
              </w:rPr>
              <w:t>      93,705</w:t>
            </w:r>
          </w:p>
        </w:tc>
        <w:tc>
          <w:tcPr>
            <w:tcW w:w="1170" w:type="dxa"/>
          </w:tcPr>
          <w:p>
            <w:pPr>
              <w:spacing w:after="0"/>
              <w:jc w:val="right"/>
            </w:pPr>
            <w:r>
              <w:rPr>
                <w:rFonts w:ascii="consolas" w:hAnsi="consolas" w:eastAsia="consolas" w:cs="consolas"/>
                <w:sz w:val="16"/>
              </w:rPr>
              <w:t>     221,401</w:t>
            </w:r>
          </w:p>
        </w:tc>
        <w:tc>
          <w:tcPr>
            <w:tcW w:w="1170" w:type="dxa"/>
          </w:tcPr>
          <w:p>
            <w:pPr>
              <w:spacing w:after="0"/>
              <w:jc w:val="right"/>
            </w:pPr>
            <w:r>
              <w:rPr>
                <w:rFonts w:ascii="consolas" w:hAnsi="consolas" w:eastAsia="consolas" w:cs="consolas"/>
                <w:sz w:val="16"/>
              </w:rPr>
              <w:t>     137,737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89,365</w:t>
            </w:r>
          </w:p>
        </w:tc>
        <w:tc>
          <w:tcPr>
            <w:tcW w:w="1170" w:type="dxa"/>
          </w:tcPr>
          <w:p>
            <w:pPr>
              <w:spacing w:after="0"/>
              <w:jc w:val="right"/>
            </w:pPr>
            <w:r>
              <w:rPr>
                <w:rFonts w:ascii="consolas" w:hAnsi="consolas" w:eastAsia="consolas" w:cs="consolas"/>
                <w:sz w:val="16"/>
              </w:rPr>
              <w:t>      38,222</w:t>
            </w:r>
          </w:p>
        </w:tc>
        <w:tc>
          <w:tcPr>
            <w:tcW w:w="1170" w:type="dxa"/>
          </w:tcPr>
          <w:p>
            <w:pPr>
              <w:spacing w:after="0"/>
              <w:jc w:val="right"/>
            </w:pPr>
            <w:r>
              <w:rPr>
                <w:rFonts w:ascii="consolas" w:hAnsi="consolas" w:eastAsia="consolas" w:cs="consolas"/>
                <w:sz w:val="16"/>
              </w:rPr>
              <w:t>      52,224</w:t>
            </w:r>
          </w:p>
        </w:tc>
        <w:tc>
          <w:tcPr>
            <w:tcW w:w="1170" w:type="dxa"/>
          </w:tcPr>
          <w:p>
            <w:pPr>
              <w:spacing w:after="0"/>
              <w:jc w:val="right"/>
            </w:pPr>
            <w:r>
              <w:rPr>
                <w:rFonts w:ascii="consolas" w:hAnsi="consolas" w:eastAsia="consolas" w:cs="consolas"/>
                <w:sz w:val="16"/>
              </w:rPr>
              <w:t>      45,034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52,160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6,321</w:t>
            </w:r>
          </w:p>
        </w:tc>
        <w:tc>
          <w:tcPr>
            <w:tcW w:w="1170" w:type="dxa"/>
            <w:tcBorders>
              <w:bottom w:val="single" w:color="000000"/>
            </w:tcBorders>
          </w:tcPr>
          <w:p>
            <w:pPr>
              <w:spacing w:after="0"/>
              <w:jc w:val="right"/>
            </w:pPr>
            <w:r>
              <w:rPr>
                <w:rFonts w:ascii="consolas" w:hAnsi="consolas" w:eastAsia="consolas" w:cs="consolas"/>
                <w:sz w:val="16"/>
              </w:rPr>
              <w:t>         648</w:t>
            </w:r>
          </w:p>
        </w:tc>
        <w:tc>
          <w:tcPr>
            <w:tcW w:w="1170" w:type="dxa"/>
            <w:tcBorders>
              <w:bottom w:val="single" w:color="000000"/>
            </w:tcBorders>
          </w:tcPr>
          <w:p>
            <w:pPr>
              <w:spacing w:after="0"/>
              <w:jc w:val="right"/>
            </w:pPr>
            <w:r>
              <w:rPr>
                <w:rFonts w:ascii="consolas" w:hAnsi="consolas" w:eastAsia="consolas" w:cs="consolas"/>
                <w:sz w:val="16"/>
              </w:rPr>
              <w:t>       1,498</w:t>
            </w:r>
          </w:p>
        </w:tc>
        <w:tc>
          <w:tcPr>
            <w:tcW w:w="1170" w:type="dxa"/>
            <w:tcBorders>
              <w:bottom w:val="single" w:color="000000"/>
            </w:tcBorders>
          </w:tcPr>
          <w:p>
            <w:pPr>
              <w:spacing w:after="0"/>
              <w:jc w:val="right"/>
            </w:pPr>
            <w:r>
              <w:rPr>
                <w:rFonts w:ascii="consolas" w:hAnsi="consolas" w:eastAsia="consolas" w:cs="consolas"/>
                <w:sz w:val="16"/>
              </w:rPr>
              <w:t>         970</w:t>
            </w:r>
          </w:p>
        </w:tc>
        <w:tc>
          <w:tcPr>
            <w:tcW w:w="1170" w:type="dxa"/>
            <w:tcBorders>
              <w:bottom w:val="single" w:color="000000"/>
            </w:tcBorders>
          </w:tcPr>
          <w:p>
            <w:pPr>
              <w:spacing w:after="0"/>
              <w:jc w:val="right"/>
            </w:pPr>
            <w:r>
              <w:rPr>
                <w:rFonts w:ascii="consolas" w:hAnsi="consolas" w:eastAsia="consolas" w:cs="consolas"/>
                <w:sz w:val="16"/>
              </w:rPr>
              <w:t>      10,004</w:t>
            </w:r>
          </w:p>
        </w:tc>
        <w:tc>
          <w:tcPr>
            <w:tcW w:w="1170" w:type="dxa"/>
            <w:tcBorders>
              <w:bottom w:val="single" w:color="000000"/>
            </w:tcBorders>
          </w:tcPr>
          <w:p>
            <w:pPr>
              <w:spacing w:after="0"/>
              <w:jc w:val="right"/>
            </w:pPr>
            <w:r>
              <w:rPr>
                <w:rFonts w:ascii="consolas" w:hAnsi="consolas" w:eastAsia="consolas" w:cs="consolas"/>
                <w:sz w:val="16"/>
              </w:rPr>
              <w:t>      55,217</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fedu4</w:t>
      </w:r>
    </w:p>
    <w:p>
      <w:pPr>
        <w:rPr>
          <w:color w:val="4682B4"/>
        </w:rPr>
      </w:pPr>
      <w:r>
        <w:t/>
      </w:r>
      <w:r>
        <w:rPr>
          <w:rFonts/>
          <w:color w:val="4682B4"/>
        </w:rPr>
        <w:t xml:space="preserve">Father's education: 4 levels</w:t>
        <w:br w:type="textWrapping"/>
      </w:r>
      <w:r>
        <w:rPr>
          <w:rFonts/>
          <w:color w:val="4682B4"/>
        </w:rPr>
        <w:t xml:space="preserve">   (1):   [0-1] Primary</w:t>
        <w:br w:type="textWrapping"/>
      </w:r>
      <w:r>
        <w:rPr>
          <w:rFonts/>
          <w:color w:val="4682B4"/>
        </w:rPr>
        <w:t xml:space="preserve">   (2):   [2] Secondary lower</w:t>
        <w:br w:type="textWrapping"/>
      </w:r>
      <w:r>
        <w:rPr>
          <w:rFonts/>
          <w:color w:val="4682B4"/>
        </w:rPr>
        <w:t xml:space="preserve">   (3):   [3-4] Secondary upper</w:t>
        <w:br w:type="textWrapping"/>
      </w:r>
      <w:r>
        <w:rPr>
          <w:rFonts/>
          <w:color w:val="4682B4"/>
        </w:rPr>
        <w:t xml:space="preserve">   (4):   [5-8] Tertiary</w:t>
        <w:br w:type="textWrapping"/>
      </w:r>
      <w:r>
        <w:rPr>
          <w:rFonts/>
          <w:color w:val="4682B4"/>
        </w:rPr>
        <w:t xml:space="preserve">   (32):   32</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fedu4</w:t>
              <w:br w:type="textWrapping"/>
            </w:r>
            <w:r>
              <w:rPr>
                <w:rFonts w:ascii="consolas" w:hAnsi="consolas" w:eastAsia="consolas" w:cs="consolas"/>
                <w:b w:val="true"/>
                <w:sz w:val="18"/>
              </w:rPr>
              <w:t xml:space="preserve">       Label: </w:t>
            </w:r>
            <w:r>
              <w:rPr>
                <w:rFonts w:ascii="consolas" w:hAnsi="consolas" w:eastAsia="consolas" w:cs="consolas"/>
                <w:sz w:val="18"/>
              </w:rPr>
              <w:t xml:space="preserve">Father's education: 4 levels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12</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587,735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1.58           </w:t>
              <w:br w:type="textWrapping"/>
            </w:r>
            <w:r>
              <w:rPr>
                <w:rFonts w:ascii="consolas" w:hAnsi="consolas" w:eastAsia="consolas" w:cs="consolas"/>
                <w:b w:val="true"/>
                <w:sz w:val="18"/>
              </w:rPr>
              <w:t xml:space="preserve">       SD: </w:t>
            </w:r>
            <w:r>
              <w:rPr>
                <w:rFonts w:ascii="consolas" w:hAnsi="consolas" w:eastAsia="consolas" w:cs="consolas"/>
                <w:sz w:val="18"/>
              </w:rPr>
              <w:t xml:space="preserve">1.90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19</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10,834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226,560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28,324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130,982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[0-1] Primary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738,067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Secondary lower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751,731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[3-4] Secondary upper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729,774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[5-8] Tertiary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277,005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191,013</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10,834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599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18,088</w:t>
            </w:r>
          </w:p>
        </w:tc>
        <w:tc>
          <w:tcPr>
            <w:tcW w:w="1170" w:type="dxa"/>
          </w:tcPr>
          <w:p>
            <w:pPr>
              <w:spacing w:after="0"/>
              <w:jc w:val="right"/>
            </w:pPr>
            <w:r>
              <w:rPr>
                <w:rFonts w:ascii="consolas" w:hAnsi="consolas" w:eastAsia="consolas" w:cs="consolas"/>
                <w:sz w:val="16"/>
              </w:rPr>
              <w:t>      29,153</w:t>
            </w:r>
          </w:p>
        </w:tc>
        <w:tc>
          <w:tcPr>
            <w:tcW w:w="1170" w:type="dxa"/>
          </w:tcPr>
          <w:p>
            <w:pPr>
              <w:spacing w:after="0"/>
              <w:jc w:val="right"/>
            </w:pPr>
            <w:r>
              <w:rPr>
                <w:rFonts w:ascii="consolas" w:hAnsi="consolas" w:eastAsia="consolas" w:cs="consolas"/>
                <w:sz w:val="16"/>
              </w:rPr>
              <w:t>      63,134</w:t>
            </w:r>
          </w:p>
        </w:tc>
        <w:tc>
          <w:tcPr>
            <w:tcW w:w="1170" w:type="dxa"/>
          </w:tcPr>
          <w:p>
            <w:pPr>
              <w:spacing w:after="0"/>
              <w:jc w:val="right"/>
            </w:pPr>
            <w:r>
              <w:rPr>
                <w:rFonts w:ascii="consolas" w:hAnsi="consolas" w:eastAsia="consolas" w:cs="consolas"/>
                <w:sz w:val="16"/>
              </w:rPr>
              <w:t>     115,586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27,891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277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7,171</w:t>
            </w:r>
          </w:p>
        </w:tc>
        <w:tc>
          <w:tcPr>
            <w:tcW w:w="1170" w:type="dxa"/>
          </w:tcPr>
          <w:p>
            <w:pPr>
              <w:spacing w:after="0"/>
              <w:jc w:val="right"/>
            </w:pPr>
            <w:r>
              <w:rPr>
                <w:rFonts w:ascii="consolas" w:hAnsi="consolas" w:eastAsia="consolas" w:cs="consolas"/>
                <w:sz w:val="16"/>
              </w:rPr>
              <w:t>      14,826</w:t>
            </w:r>
          </w:p>
        </w:tc>
        <w:tc>
          <w:tcPr>
            <w:tcW w:w="1170" w:type="dxa"/>
          </w:tcPr>
          <w:p>
            <w:pPr>
              <w:spacing w:after="0"/>
              <w:jc w:val="right"/>
            </w:pPr>
            <w:r>
              <w:rPr>
                <w:rFonts w:ascii="consolas" w:hAnsi="consolas" w:eastAsia="consolas" w:cs="consolas"/>
                <w:sz w:val="16"/>
              </w:rPr>
              <w:t>      26,104</w:t>
            </w:r>
          </w:p>
        </w:tc>
        <w:tc>
          <w:tcPr>
            <w:tcW w:w="1170" w:type="dxa"/>
          </w:tcPr>
          <w:p>
            <w:pPr>
              <w:spacing w:after="0"/>
              <w:jc w:val="right"/>
            </w:pPr>
            <w:r>
              <w:rPr>
                <w:rFonts w:ascii="consolas" w:hAnsi="consolas" w:eastAsia="consolas" w:cs="consolas"/>
                <w:sz w:val="16"/>
              </w:rPr>
              <w:t>         392</w:t>
            </w:r>
          </w:p>
        </w:tc>
        <w:tc>
          <w:tcPr>
            <w:tcW w:w="1170" w:type="dxa"/>
          </w:tcPr>
          <w:p>
            <w:pPr>
              <w:spacing w:after="0"/>
              <w:jc w:val="right"/>
            </w:pPr>
            <w:r>
              <w:rPr>
                <w:rFonts w:ascii="consolas" w:hAnsi="consolas" w:eastAsia="consolas" w:cs="consolas"/>
                <w:sz w:val="16"/>
              </w:rPr>
              <w:t>      10,570</w:t>
            </w:r>
          </w:p>
        </w:tc>
        <w:tc>
          <w:tcPr>
            <w:tcW w:w="1170" w:type="dxa"/>
          </w:tcPr>
          <w:p>
            <w:pPr>
              <w:spacing w:after="0"/>
              <w:jc w:val="right"/>
            </w:pPr>
            <w:r>
              <w:rPr>
                <w:rFonts w:ascii="consolas" w:hAnsi="consolas" w:eastAsia="consolas" w:cs="consolas"/>
                <w:sz w:val="16"/>
              </w:rPr>
              <w:t>      71,919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44,822</w:t>
            </w:r>
          </w:p>
        </w:tc>
        <w:tc>
          <w:tcPr>
            <w:tcW w:w="1170" w:type="dxa"/>
          </w:tcPr>
          <w:p>
            <w:pPr>
              <w:spacing w:after="0"/>
              <w:jc w:val="right"/>
            </w:pPr>
            <w:r>
              <w:rPr>
                <w:rFonts w:ascii="consolas" w:hAnsi="consolas" w:eastAsia="consolas" w:cs="consolas"/>
                <w:sz w:val="16"/>
              </w:rPr>
              <w:t>     191,323</w:t>
            </w:r>
          </w:p>
        </w:tc>
        <w:tc>
          <w:tcPr>
            <w:tcW w:w="1170" w:type="dxa"/>
          </w:tcPr>
          <w:p>
            <w:pPr>
              <w:spacing w:after="0"/>
              <w:jc w:val="right"/>
            </w:pPr>
            <w:r>
              <w:rPr>
                <w:rFonts w:ascii="consolas" w:hAnsi="consolas" w:eastAsia="consolas" w:cs="consolas"/>
                <w:sz w:val="16"/>
              </w:rPr>
              <w:t>     188,057</w:t>
            </w:r>
          </w:p>
        </w:tc>
        <w:tc>
          <w:tcPr>
            <w:tcW w:w="1170" w:type="dxa"/>
          </w:tcPr>
          <w:p>
            <w:pPr>
              <w:spacing w:after="0"/>
              <w:jc w:val="right"/>
            </w:pPr>
            <w:r>
              <w:rPr>
                <w:rFonts w:ascii="consolas" w:hAnsi="consolas" w:eastAsia="consolas" w:cs="consolas"/>
                <w:sz w:val="16"/>
              </w:rPr>
              <w:t>       4,316</w:t>
            </w:r>
          </w:p>
        </w:tc>
        <w:tc>
          <w:tcPr>
            <w:tcW w:w="1170" w:type="dxa"/>
          </w:tcPr>
          <w:p>
            <w:pPr>
              <w:spacing w:after="0"/>
              <w:jc w:val="right"/>
            </w:pPr>
            <w:r>
              <w:rPr>
                <w:rFonts w:ascii="consolas" w:hAnsi="consolas" w:eastAsia="consolas" w:cs="consolas"/>
                <w:sz w:val="16"/>
              </w:rPr>
              <w:t>      67,334</w:t>
            </w:r>
          </w:p>
        </w:tc>
        <w:tc>
          <w:tcPr>
            <w:tcW w:w="1170" w:type="dxa"/>
          </w:tcPr>
          <w:p>
            <w:pPr>
              <w:spacing w:after="0"/>
              <w:jc w:val="right"/>
            </w:pPr>
            <w:r>
              <w:rPr>
                <w:rFonts w:ascii="consolas" w:hAnsi="consolas" w:eastAsia="consolas" w:cs="consolas"/>
                <w:sz w:val="16"/>
              </w:rPr>
              <w:t>     242,215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81,370</w:t>
            </w:r>
          </w:p>
        </w:tc>
        <w:tc>
          <w:tcPr>
            <w:tcW w:w="1170" w:type="dxa"/>
          </w:tcPr>
          <w:p>
            <w:pPr>
              <w:spacing w:after="0"/>
              <w:jc w:val="right"/>
            </w:pPr>
            <w:r>
              <w:rPr>
                <w:rFonts w:ascii="consolas" w:hAnsi="consolas" w:eastAsia="consolas" w:cs="consolas"/>
                <w:sz w:val="16"/>
              </w:rPr>
              <w:t>      54,404</w:t>
            </w:r>
          </w:p>
        </w:tc>
        <w:tc>
          <w:tcPr>
            <w:tcW w:w="1170" w:type="dxa"/>
          </w:tcPr>
          <w:p>
            <w:pPr>
              <w:spacing w:after="0"/>
              <w:jc w:val="right"/>
            </w:pPr>
            <w:r>
              <w:rPr>
                <w:rFonts w:ascii="consolas" w:hAnsi="consolas" w:eastAsia="consolas" w:cs="consolas"/>
                <w:sz w:val="16"/>
              </w:rPr>
              <w:t>      49,176</w:t>
            </w:r>
          </w:p>
        </w:tc>
        <w:tc>
          <w:tcPr>
            <w:tcW w:w="1170" w:type="dxa"/>
          </w:tcPr>
          <w:p>
            <w:pPr>
              <w:spacing w:after="0"/>
              <w:jc w:val="right"/>
            </w:pPr>
            <w:r>
              <w:rPr>
                <w:rFonts w:ascii="consolas" w:hAnsi="consolas" w:eastAsia="consolas" w:cs="consolas"/>
                <w:sz w:val="16"/>
              </w:rPr>
              <w:t>      30,170</w:t>
            </w:r>
          </w:p>
        </w:tc>
        <w:tc>
          <w:tcPr>
            <w:tcW w:w="1170" w:type="dxa"/>
          </w:tcPr>
          <w:p>
            <w:pPr>
              <w:spacing w:after="0"/>
              <w:jc w:val="right"/>
            </w:pPr>
            <w:r>
              <w:rPr>
                <w:rFonts w:ascii="consolas" w:hAnsi="consolas" w:eastAsia="consolas" w:cs="consolas"/>
                <w:sz w:val="16"/>
              </w:rPr>
              <w:t>     428,836</w:t>
            </w:r>
          </w:p>
        </w:tc>
        <w:tc>
          <w:tcPr>
            <w:tcW w:w="1170" w:type="dxa"/>
          </w:tcPr>
          <w:p>
            <w:pPr>
              <w:spacing w:after="0"/>
              <w:jc w:val="right"/>
            </w:pPr>
            <w:r>
              <w:rPr>
                <w:rFonts w:ascii="consolas" w:hAnsi="consolas" w:eastAsia="consolas" w:cs="consolas"/>
                <w:sz w:val="16"/>
              </w:rPr>
              <w:t>     107,775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33,077</w:t>
            </w:r>
          </w:p>
        </w:tc>
        <w:tc>
          <w:tcPr>
            <w:tcW w:w="1170" w:type="dxa"/>
          </w:tcPr>
          <w:p>
            <w:pPr>
              <w:spacing w:after="0"/>
              <w:jc w:val="right"/>
            </w:pPr>
            <w:r>
              <w:rPr>
                <w:rFonts w:ascii="consolas" w:hAnsi="consolas" w:eastAsia="consolas" w:cs="consolas"/>
                <w:sz w:val="16"/>
              </w:rPr>
              <w:t>      79,343</w:t>
            </w:r>
          </w:p>
        </w:tc>
        <w:tc>
          <w:tcPr>
            <w:tcW w:w="1170" w:type="dxa"/>
          </w:tcPr>
          <w:p>
            <w:pPr>
              <w:spacing w:after="0"/>
              <w:jc w:val="right"/>
            </w:pPr>
            <w:r>
              <w:rPr>
                <w:rFonts w:ascii="consolas" w:hAnsi="consolas" w:eastAsia="consolas" w:cs="consolas"/>
                <w:sz w:val="16"/>
              </w:rPr>
              <w:t>     164,511</w:t>
            </w:r>
          </w:p>
        </w:tc>
        <w:tc>
          <w:tcPr>
            <w:tcW w:w="1170" w:type="dxa"/>
          </w:tcPr>
          <w:p>
            <w:pPr>
              <w:spacing w:after="0"/>
              <w:jc w:val="right"/>
            </w:pPr>
            <w:r>
              <w:rPr>
                <w:rFonts w:ascii="consolas" w:hAnsi="consolas" w:eastAsia="consolas" w:cs="consolas"/>
                <w:sz w:val="16"/>
              </w:rPr>
              <w:t>      93,705</w:t>
            </w:r>
          </w:p>
        </w:tc>
        <w:tc>
          <w:tcPr>
            <w:tcW w:w="1170" w:type="dxa"/>
          </w:tcPr>
          <w:p>
            <w:pPr>
              <w:spacing w:after="0"/>
              <w:jc w:val="right"/>
            </w:pPr>
            <w:r>
              <w:rPr>
                <w:rFonts w:ascii="consolas" w:hAnsi="consolas" w:eastAsia="consolas" w:cs="consolas"/>
                <w:sz w:val="16"/>
              </w:rPr>
              <w:t>     221,401</w:t>
            </w:r>
          </w:p>
        </w:tc>
        <w:tc>
          <w:tcPr>
            <w:tcW w:w="1170" w:type="dxa"/>
          </w:tcPr>
          <w:p>
            <w:pPr>
              <w:spacing w:after="0"/>
              <w:jc w:val="right"/>
            </w:pPr>
            <w:r>
              <w:rPr>
                <w:rFonts w:ascii="consolas" w:hAnsi="consolas" w:eastAsia="consolas" w:cs="consolas"/>
                <w:sz w:val="16"/>
              </w:rPr>
              <w:t>     137,737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89,365</w:t>
            </w:r>
          </w:p>
        </w:tc>
        <w:tc>
          <w:tcPr>
            <w:tcW w:w="1170" w:type="dxa"/>
          </w:tcPr>
          <w:p>
            <w:pPr>
              <w:spacing w:after="0"/>
              <w:jc w:val="right"/>
            </w:pPr>
            <w:r>
              <w:rPr>
                <w:rFonts w:ascii="consolas" w:hAnsi="consolas" w:eastAsia="consolas" w:cs="consolas"/>
                <w:sz w:val="16"/>
              </w:rPr>
              <w:t>      38,222</w:t>
            </w:r>
          </w:p>
        </w:tc>
        <w:tc>
          <w:tcPr>
            <w:tcW w:w="1170" w:type="dxa"/>
          </w:tcPr>
          <w:p>
            <w:pPr>
              <w:spacing w:after="0"/>
              <w:jc w:val="right"/>
            </w:pPr>
            <w:r>
              <w:rPr>
                <w:rFonts w:ascii="consolas" w:hAnsi="consolas" w:eastAsia="consolas" w:cs="consolas"/>
                <w:sz w:val="16"/>
              </w:rPr>
              <w:t>      52,224</w:t>
            </w:r>
          </w:p>
        </w:tc>
        <w:tc>
          <w:tcPr>
            <w:tcW w:w="1170" w:type="dxa"/>
          </w:tcPr>
          <w:p>
            <w:pPr>
              <w:spacing w:after="0"/>
              <w:jc w:val="right"/>
            </w:pPr>
            <w:r>
              <w:rPr>
                <w:rFonts w:ascii="consolas" w:hAnsi="consolas" w:eastAsia="consolas" w:cs="consolas"/>
                <w:sz w:val="16"/>
              </w:rPr>
              <w:t>      45,034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52,160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6,321</w:t>
            </w:r>
          </w:p>
        </w:tc>
        <w:tc>
          <w:tcPr>
            <w:tcW w:w="1170" w:type="dxa"/>
            <w:tcBorders>
              <w:bottom w:val="single" w:color="000000"/>
            </w:tcBorders>
          </w:tcPr>
          <w:p>
            <w:pPr>
              <w:spacing w:after="0"/>
              <w:jc w:val="right"/>
            </w:pPr>
            <w:r>
              <w:rPr>
                <w:rFonts w:ascii="consolas" w:hAnsi="consolas" w:eastAsia="consolas" w:cs="consolas"/>
                <w:sz w:val="16"/>
              </w:rPr>
              <w:t>         648</w:t>
            </w:r>
          </w:p>
        </w:tc>
        <w:tc>
          <w:tcPr>
            <w:tcW w:w="1170" w:type="dxa"/>
            <w:tcBorders>
              <w:bottom w:val="single" w:color="000000"/>
            </w:tcBorders>
          </w:tcPr>
          <w:p>
            <w:pPr>
              <w:spacing w:after="0"/>
              <w:jc w:val="right"/>
            </w:pPr>
            <w:r>
              <w:rPr>
                <w:rFonts w:ascii="consolas" w:hAnsi="consolas" w:eastAsia="consolas" w:cs="consolas"/>
                <w:sz w:val="16"/>
              </w:rPr>
              <w:t>       1,498</w:t>
            </w:r>
          </w:p>
        </w:tc>
        <w:tc>
          <w:tcPr>
            <w:tcW w:w="1170" w:type="dxa"/>
            <w:tcBorders>
              <w:bottom w:val="single" w:color="000000"/>
            </w:tcBorders>
          </w:tcPr>
          <w:p>
            <w:pPr>
              <w:spacing w:after="0"/>
              <w:jc w:val="right"/>
            </w:pPr>
            <w:r>
              <w:rPr>
                <w:rFonts w:ascii="consolas" w:hAnsi="consolas" w:eastAsia="consolas" w:cs="consolas"/>
                <w:sz w:val="16"/>
              </w:rPr>
              <w:t>         970</w:t>
            </w:r>
          </w:p>
        </w:tc>
        <w:tc>
          <w:tcPr>
            <w:tcW w:w="1170" w:type="dxa"/>
            <w:tcBorders>
              <w:bottom w:val="single" w:color="000000"/>
            </w:tcBorders>
          </w:tcPr>
          <w:p>
            <w:pPr>
              <w:spacing w:after="0"/>
              <w:jc w:val="right"/>
            </w:pPr>
            <w:r>
              <w:rPr>
                <w:rFonts w:ascii="consolas" w:hAnsi="consolas" w:eastAsia="consolas" w:cs="consolas"/>
                <w:sz w:val="16"/>
              </w:rPr>
              <w:t>      10,004</w:t>
            </w:r>
          </w:p>
        </w:tc>
        <w:tc>
          <w:tcPr>
            <w:tcW w:w="1170" w:type="dxa"/>
            <w:tcBorders>
              <w:bottom w:val="single" w:color="000000"/>
            </w:tcBorders>
          </w:tcPr>
          <w:p>
            <w:pPr>
              <w:spacing w:after="0"/>
              <w:jc w:val="right"/>
            </w:pPr>
            <w:r>
              <w:rPr>
                <w:rFonts w:ascii="consolas" w:hAnsi="consolas" w:eastAsia="consolas" w:cs="consolas"/>
                <w:sz w:val="16"/>
              </w:rPr>
              <w:t>      55,217</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medu3</w:t>
      </w:r>
    </w:p>
    <w:p>
      <w:pPr>
        <w:rPr>
          <w:color w:val="4682B4"/>
        </w:rPr>
      </w:pPr>
      <w:r>
        <w:t/>
      </w:r>
      <w:r>
        <w:rPr>
          <w:rFonts/>
          <w:color w:val="4682B4"/>
        </w:rPr>
        <w:t xml:space="preserve">Mother's education: 3 levels</w:t>
        <w:br w:type="textWrapping"/>
      </w:r>
      <w:r>
        <w:rPr>
          <w:rFonts/>
          <w:color w:val="4682B4"/>
        </w:rPr>
        <w:t xml:space="preserve">   (1):   [0-2] Low</w:t>
        <w:br w:type="textWrapping"/>
      </w:r>
      <w:r>
        <w:rPr>
          <w:rFonts/>
          <w:color w:val="4682B4"/>
        </w:rPr>
        <w:t xml:space="preserve">   (2):   [3-4] Medium</w:t>
        <w:br w:type="textWrapping"/>
      </w:r>
      <w:r>
        <w:rPr>
          <w:rFonts/>
          <w:color w:val="4682B4"/>
        </w:rPr>
        <w:t xml:space="preserve">   (3):   [5-8] High</w:t>
        <w:br w:type="textWrapping"/>
      </w:r>
      <w:r>
        <w:rPr>
          <w:rFonts/>
          <w:color w:val="4682B4"/>
        </w:rPr>
        <w:t xml:space="preserve">   (32):   32</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medu3</w:t>
              <w:br w:type="textWrapping"/>
            </w:r>
            <w:r>
              <w:rPr>
                <w:rFonts w:ascii="consolas" w:hAnsi="consolas" w:eastAsia="consolas" w:cs="consolas"/>
                <w:b w:val="true"/>
                <w:sz w:val="18"/>
              </w:rPr>
              <w:t xml:space="preserve">       Label: </w:t>
            </w:r>
            <w:r>
              <w:rPr>
                <w:rFonts w:ascii="consolas" w:hAnsi="consolas" w:eastAsia="consolas" w:cs="consolas"/>
                <w:sz w:val="18"/>
              </w:rPr>
              <w:t xml:space="preserve">Mother's education: 3 levels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584,091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0.95           </w:t>
              <w:br w:type="textWrapping"/>
            </w:r>
            <w:r>
              <w:rPr>
                <w:rFonts w:ascii="consolas" w:hAnsi="consolas" w:eastAsia="consolas" w:cs="consolas"/>
                <w:b w:val="true"/>
                <w:sz w:val="18"/>
              </w:rPr>
              <w:t xml:space="preserve">       SD: </w:t>
            </w:r>
            <w:r>
              <w:rPr>
                <w:rFonts w:ascii="consolas" w:hAnsi="consolas" w:eastAsia="consolas" w:cs="consolas"/>
                <w:sz w:val="18"/>
              </w:rPr>
              <w:t xml:space="preserve">1.51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33</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11,007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222,025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23,523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96,936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[0-2] Low</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1577788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[3-4] Medium</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747,020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[5-8] High</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175,410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230,567</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7.5</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33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11,007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599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18,618</w:t>
            </w:r>
          </w:p>
        </w:tc>
        <w:tc>
          <w:tcPr>
            <w:tcW w:w="1170" w:type="dxa"/>
          </w:tcPr>
          <w:p>
            <w:pPr>
              <w:spacing w:after="0"/>
              <w:jc w:val="right"/>
            </w:pPr>
            <w:r>
              <w:rPr>
                <w:rFonts w:ascii="consolas" w:hAnsi="consolas" w:eastAsia="consolas" w:cs="consolas"/>
                <w:sz w:val="16"/>
              </w:rPr>
              <w:t>      24,552</w:t>
            </w:r>
          </w:p>
        </w:tc>
        <w:tc>
          <w:tcPr>
            <w:tcW w:w="1170" w:type="dxa"/>
          </w:tcPr>
          <w:p>
            <w:pPr>
              <w:spacing w:after="0"/>
              <w:jc w:val="right"/>
            </w:pPr>
            <w:r>
              <w:rPr>
                <w:rFonts w:ascii="consolas" w:hAnsi="consolas" w:eastAsia="consolas" w:cs="consolas"/>
                <w:sz w:val="16"/>
              </w:rPr>
              <w:t>      62,670</w:t>
            </w:r>
          </w:p>
        </w:tc>
        <w:tc>
          <w:tcPr>
            <w:tcW w:w="1170" w:type="dxa"/>
          </w:tcPr>
          <w:p>
            <w:pPr>
              <w:spacing w:after="0"/>
              <w:jc w:val="right"/>
            </w:pPr>
            <w:r>
              <w:rPr>
                <w:rFonts w:ascii="consolas" w:hAnsi="consolas" w:eastAsia="consolas" w:cs="consolas"/>
                <w:sz w:val="16"/>
              </w:rPr>
              <w:t>     115,586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23,120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255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7,171</w:t>
            </w:r>
          </w:p>
        </w:tc>
        <w:tc>
          <w:tcPr>
            <w:tcW w:w="1170" w:type="dxa"/>
          </w:tcPr>
          <w:p>
            <w:pPr>
              <w:spacing w:after="0"/>
              <w:jc w:val="right"/>
            </w:pPr>
            <w:r>
              <w:rPr>
                <w:rFonts w:ascii="consolas" w:hAnsi="consolas" w:eastAsia="consolas" w:cs="consolas"/>
                <w:sz w:val="16"/>
              </w:rPr>
              <w:t>       4,559</w:t>
            </w:r>
          </w:p>
        </w:tc>
        <w:tc>
          <w:tcPr>
            <w:tcW w:w="1170" w:type="dxa"/>
          </w:tcPr>
          <w:p>
            <w:pPr>
              <w:spacing w:after="0"/>
              <w:jc w:val="right"/>
            </w:pPr>
            <w:r>
              <w:rPr>
                <w:rFonts w:ascii="consolas" w:hAnsi="consolas" w:eastAsia="consolas" w:cs="consolas"/>
                <w:sz w:val="16"/>
              </w:rPr>
              <w:t>      22,371</w:t>
            </w:r>
          </w:p>
        </w:tc>
        <w:tc>
          <w:tcPr>
            <w:tcW w:w="1170" w:type="dxa"/>
          </w:tcPr>
          <w:p>
            <w:pPr>
              <w:spacing w:after="0"/>
              <w:jc w:val="right"/>
            </w:pPr>
            <w:r>
              <w:rPr>
                <w:rFonts w:ascii="consolas" w:hAnsi="consolas" w:eastAsia="consolas" w:cs="consolas"/>
                <w:sz w:val="16"/>
              </w:rPr>
              <w:t>         337</w:t>
            </w:r>
          </w:p>
        </w:tc>
        <w:tc>
          <w:tcPr>
            <w:tcW w:w="1170" w:type="dxa"/>
          </w:tcPr>
          <w:p>
            <w:pPr>
              <w:spacing w:after="0"/>
              <w:jc w:val="right"/>
            </w:pPr>
            <w:r>
              <w:rPr>
                <w:rFonts w:ascii="consolas" w:hAnsi="consolas" w:eastAsia="consolas" w:cs="consolas"/>
                <w:sz w:val="16"/>
              </w:rPr>
              <w:t>      10,294</w:t>
            </w:r>
          </w:p>
        </w:tc>
        <w:tc>
          <w:tcPr>
            <w:tcW w:w="1170" w:type="dxa"/>
          </w:tcPr>
          <w:p>
            <w:pPr>
              <w:spacing w:after="0"/>
              <w:jc w:val="right"/>
            </w:pPr>
            <w:r>
              <w:rPr>
                <w:rFonts w:ascii="consolas" w:hAnsi="consolas" w:eastAsia="consolas" w:cs="consolas"/>
                <w:sz w:val="16"/>
              </w:rPr>
              <w:t>      52,204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134,355</w:t>
            </w:r>
          </w:p>
        </w:tc>
        <w:tc>
          <w:tcPr>
            <w:tcW w:w="1170" w:type="dxa"/>
          </w:tcPr>
          <w:p>
            <w:pPr>
              <w:spacing w:after="0"/>
              <w:jc w:val="right"/>
            </w:pPr>
            <w:r>
              <w:rPr>
                <w:rFonts w:ascii="consolas" w:hAnsi="consolas" w:eastAsia="consolas" w:cs="consolas"/>
                <w:sz w:val="16"/>
              </w:rPr>
              <w:t>     226,581</w:t>
            </w:r>
          </w:p>
        </w:tc>
        <w:tc>
          <w:tcPr>
            <w:tcW w:w="1170" w:type="dxa"/>
          </w:tcPr>
          <w:p>
            <w:pPr>
              <w:spacing w:after="0"/>
              <w:jc w:val="right"/>
            </w:pPr>
            <w:r>
              <w:rPr>
                <w:rFonts w:ascii="consolas" w:hAnsi="consolas" w:eastAsia="consolas" w:cs="consolas"/>
                <w:sz w:val="16"/>
              </w:rPr>
              <w:t>     202,062</w:t>
            </w:r>
          </w:p>
        </w:tc>
        <w:tc>
          <w:tcPr>
            <w:tcW w:w="1170" w:type="dxa"/>
          </w:tcPr>
          <w:p>
            <w:pPr>
              <w:spacing w:after="0"/>
              <w:jc w:val="right"/>
            </w:pPr>
            <w:r>
              <w:rPr>
                <w:rFonts w:ascii="consolas" w:hAnsi="consolas" w:eastAsia="consolas" w:cs="consolas"/>
                <w:sz w:val="16"/>
              </w:rPr>
              <w:t>      70,459</w:t>
            </w:r>
          </w:p>
        </w:tc>
        <w:tc>
          <w:tcPr>
            <w:tcW w:w="1170" w:type="dxa"/>
          </w:tcPr>
          <w:p>
            <w:pPr>
              <w:spacing w:after="0"/>
              <w:jc w:val="right"/>
            </w:pPr>
            <w:r>
              <w:rPr>
                <w:rFonts w:ascii="consolas" w:hAnsi="consolas" w:eastAsia="consolas" w:cs="consolas"/>
                <w:sz w:val="16"/>
              </w:rPr>
              <w:t>     510,368</w:t>
            </w:r>
          </w:p>
        </w:tc>
        <w:tc>
          <w:tcPr>
            <w:tcW w:w="1170" w:type="dxa"/>
          </w:tcPr>
          <w:p>
            <w:pPr>
              <w:spacing w:after="0"/>
              <w:jc w:val="right"/>
            </w:pPr>
            <w:r>
              <w:rPr>
                <w:rFonts w:ascii="consolas" w:hAnsi="consolas" w:eastAsia="consolas" w:cs="consolas"/>
                <w:sz w:val="16"/>
              </w:rPr>
              <w:t>     433,963</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47,763</w:t>
            </w:r>
          </w:p>
        </w:tc>
        <w:tc>
          <w:tcPr>
            <w:tcW w:w="1170" w:type="dxa"/>
          </w:tcPr>
          <w:p>
            <w:pPr>
              <w:spacing w:after="0"/>
              <w:jc w:val="right"/>
            </w:pPr>
            <w:r>
              <w:rPr>
                <w:rFonts w:ascii="consolas" w:hAnsi="consolas" w:eastAsia="consolas" w:cs="consolas"/>
                <w:sz w:val="16"/>
              </w:rPr>
              <w:t>      97,675</w:t>
            </w:r>
          </w:p>
        </w:tc>
        <w:tc>
          <w:tcPr>
            <w:tcW w:w="1170" w:type="dxa"/>
          </w:tcPr>
          <w:p>
            <w:pPr>
              <w:spacing w:after="0"/>
              <w:jc w:val="right"/>
            </w:pPr>
            <w:r>
              <w:rPr>
                <w:rFonts w:ascii="consolas" w:hAnsi="consolas" w:eastAsia="consolas" w:cs="consolas"/>
                <w:sz w:val="16"/>
              </w:rPr>
              <w:t>     209,897</w:t>
            </w:r>
          </w:p>
        </w:tc>
        <w:tc>
          <w:tcPr>
            <w:tcW w:w="1170" w:type="dxa"/>
          </w:tcPr>
          <w:p>
            <w:pPr>
              <w:spacing w:after="0"/>
              <w:jc w:val="right"/>
            </w:pPr>
            <w:r>
              <w:rPr>
                <w:rFonts w:ascii="consolas" w:hAnsi="consolas" w:eastAsia="consolas" w:cs="consolas"/>
                <w:sz w:val="16"/>
              </w:rPr>
              <w:t>      92,948</w:t>
            </w:r>
          </w:p>
        </w:tc>
        <w:tc>
          <w:tcPr>
            <w:tcW w:w="1170" w:type="dxa"/>
          </w:tcPr>
          <w:p>
            <w:pPr>
              <w:spacing w:after="0"/>
              <w:jc w:val="right"/>
            </w:pPr>
            <w:r>
              <w:rPr>
                <w:rFonts w:ascii="consolas" w:hAnsi="consolas" w:eastAsia="consolas" w:cs="consolas"/>
                <w:sz w:val="16"/>
              </w:rPr>
              <w:t>     207,759</w:t>
            </w:r>
          </w:p>
        </w:tc>
        <w:tc>
          <w:tcPr>
            <w:tcW w:w="1170" w:type="dxa"/>
          </w:tcPr>
          <w:p>
            <w:pPr>
              <w:spacing w:after="0"/>
              <w:jc w:val="right"/>
            </w:pPr>
            <w:r>
              <w:rPr>
                <w:rFonts w:ascii="consolas" w:hAnsi="consolas" w:eastAsia="consolas" w:cs="consolas"/>
                <w:sz w:val="16"/>
              </w:rPr>
              <w:t>      90,978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71,287</w:t>
            </w:r>
          </w:p>
        </w:tc>
        <w:tc>
          <w:tcPr>
            <w:tcW w:w="1170" w:type="dxa"/>
          </w:tcPr>
          <w:p>
            <w:pPr>
              <w:spacing w:after="0"/>
              <w:jc w:val="right"/>
            </w:pPr>
            <w:r>
              <w:rPr>
                <w:rFonts w:ascii="consolas" w:hAnsi="consolas" w:eastAsia="consolas" w:cs="consolas"/>
                <w:sz w:val="16"/>
              </w:rPr>
              <w:t>      13,375</w:t>
            </w:r>
          </w:p>
        </w:tc>
        <w:tc>
          <w:tcPr>
            <w:tcW w:w="1170" w:type="dxa"/>
          </w:tcPr>
          <w:p>
            <w:pPr>
              <w:spacing w:after="0"/>
              <w:jc w:val="right"/>
            </w:pPr>
            <w:r>
              <w:rPr>
                <w:rFonts w:ascii="consolas" w:hAnsi="consolas" w:eastAsia="consolas" w:cs="consolas"/>
                <w:sz w:val="16"/>
              </w:rPr>
              <w:t>      41,586</w:t>
            </w:r>
          </w:p>
        </w:tc>
        <w:tc>
          <w:tcPr>
            <w:tcW w:w="1170" w:type="dxa"/>
          </w:tcPr>
          <w:p>
            <w:pPr>
              <w:spacing w:after="0"/>
              <w:jc w:val="right"/>
            </w:pPr>
            <w:r>
              <w:rPr>
                <w:rFonts w:ascii="consolas" w:hAnsi="consolas" w:eastAsia="consolas" w:cs="consolas"/>
                <w:sz w:val="16"/>
              </w:rPr>
              <w:t>      14,479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34,683</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6,321</w:t>
            </w:r>
          </w:p>
        </w:tc>
        <w:tc>
          <w:tcPr>
            <w:tcW w:w="1170" w:type="dxa"/>
            <w:tcBorders>
              <w:bottom w:val="single" w:color="000000"/>
            </w:tcBorders>
          </w:tcPr>
          <w:p>
            <w:pPr>
              <w:spacing w:after="0"/>
              <w:jc w:val="right"/>
            </w:pPr>
            <w:r>
              <w:rPr>
                <w:rFonts w:ascii="consolas" w:hAnsi="consolas" w:eastAsia="consolas" w:cs="consolas"/>
                <w:sz w:val="16"/>
              </w:rPr>
              <w:t>      36,576</w:t>
            </w:r>
          </w:p>
        </w:tc>
        <w:tc>
          <w:tcPr>
            <w:tcW w:w="1170" w:type="dxa"/>
            <w:tcBorders>
              <w:bottom w:val="single" w:color="000000"/>
            </w:tcBorders>
          </w:tcPr>
          <w:p>
            <w:pPr>
              <w:spacing w:after="0"/>
              <w:jc w:val="right"/>
            </w:pPr>
            <w:r>
              <w:rPr>
                <w:rFonts w:ascii="consolas" w:hAnsi="consolas" w:eastAsia="consolas" w:cs="consolas"/>
                <w:sz w:val="16"/>
              </w:rPr>
              <w:t>       5,124</w:t>
            </w:r>
          </w:p>
        </w:tc>
        <w:tc>
          <w:tcPr>
            <w:tcW w:w="1170" w:type="dxa"/>
            <w:tcBorders>
              <w:bottom w:val="single" w:color="000000"/>
            </w:tcBorders>
          </w:tcPr>
          <w:p>
            <w:pPr>
              <w:spacing w:after="0"/>
              <w:jc w:val="right"/>
            </w:pPr>
            <w:r>
              <w:rPr>
                <w:rFonts w:ascii="consolas" w:hAnsi="consolas" w:eastAsia="consolas" w:cs="consolas"/>
                <w:sz w:val="16"/>
              </w:rPr>
              <w:t>         970</w:t>
            </w:r>
          </w:p>
        </w:tc>
        <w:tc>
          <w:tcPr>
            <w:tcW w:w="1170" w:type="dxa"/>
            <w:tcBorders>
              <w:bottom w:val="single" w:color="000000"/>
            </w:tcBorders>
          </w:tcPr>
          <w:p>
            <w:pPr>
              <w:spacing w:after="0"/>
              <w:jc w:val="right"/>
            </w:pPr>
            <w:r>
              <w:rPr>
                <w:rFonts w:ascii="consolas" w:hAnsi="consolas" w:eastAsia="consolas" w:cs="consolas"/>
                <w:sz w:val="16"/>
              </w:rPr>
              <w:t>      10,004</w:t>
            </w:r>
          </w:p>
        </w:tc>
        <w:tc>
          <w:tcPr>
            <w:tcW w:w="1170" w:type="dxa"/>
            <w:tcBorders>
              <w:bottom w:val="single" w:color="000000"/>
            </w:tcBorders>
          </w:tcPr>
          <w:p>
            <w:pPr>
              <w:spacing w:after="0"/>
              <w:jc w:val="right"/>
            </w:pPr>
            <w:r>
              <w:rPr>
                <w:rFonts w:ascii="consolas" w:hAnsi="consolas" w:eastAsia="consolas" w:cs="consolas"/>
                <w:sz w:val="16"/>
              </w:rPr>
              <w:t>      55,217</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medu4</w:t>
      </w:r>
    </w:p>
    <w:p>
      <w:pPr>
        <w:rPr>
          <w:color w:val="4682B4"/>
        </w:rPr>
      </w:pPr>
      <w:r>
        <w:t/>
      </w:r>
      <w:r>
        <w:rPr>
          <w:rFonts/>
          <w:color w:val="4682B4"/>
        </w:rPr>
        <w:t xml:space="preserve">Mother's education: 4 levels</w:t>
        <w:br w:type="textWrapping"/>
      </w:r>
      <w:r>
        <w:rPr>
          <w:rFonts/>
          <w:color w:val="4682B4"/>
        </w:rPr>
        <w:t xml:space="preserve">   (1):   [0-1] Primary</w:t>
        <w:br w:type="textWrapping"/>
      </w:r>
      <w:r>
        <w:rPr>
          <w:rFonts/>
          <w:color w:val="4682B4"/>
        </w:rPr>
        <w:t xml:space="preserve">   (2):   [2] Secondary lower</w:t>
        <w:br w:type="textWrapping"/>
      </w:r>
      <w:r>
        <w:rPr>
          <w:rFonts/>
          <w:color w:val="4682B4"/>
        </w:rPr>
        <w:t xml:space="preserve">   (3):   [3-4] Secondary upper</w:t>
        <w:br w:type="textWrapping"/>
      </w:r>
      <w:r>
        <w:rPr>
          <w:rFonts/>
          <w:color w:val="4682B4"/>
        </w:rPr>
        <w:t xml:space="preserve">   (4):   [5-8] Tertiary</w:t>
        <w:br w:type="textWrapping"/>
      </w:r>
      <w:r>
        <w:rPr>
          <w:rFonts/>
          <w:color w:val="4682B4"/>
        </w:rPr>
        <w:t xml:space="preserve">   (32):   32</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medu4</w:t>
              <w:br w:type="textWrapping"/>
            </w:r>
            <w:r>
              <w:rPr>
                <w:rFonts w:ascii="consolas" w:hAnsi="consolas" w:eastAsia="consolas" w:cs="consolas"/>
                <w:b w:val="true"/>
                <w:sz w:val="18"/>
              </w:rPr>
              <w:t xml:space="preserve">       Label: </w:t>
            </w:r>
            <w:r>
              <w:rPr>
                <w:rFonts w:ascii="consolas" w:hAnsi="consolas" w:eastAsia="consolas" w:cs="consolas"/>
                <w:sz w:val="18"/>
              </w:rPr>
              <w:t xml:space="preserve">Mother's education: 4 levels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11</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584,091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1.44           </w:t>
              <w:br w:type="textWrapping"/>
            </w:r>
            <w:r>
              <w:rPr>
                <w:rFonts w:ascii="consolas" w:hAnsi="consolas" w:eastAsia="consolas" w:cs="consolas"/>
                <w:b w:val="true"/>
                <w:sz w:val="18"/>
              </w:rPr>
              <w:t xml:space="preserve">       SD: </w:t>
            </w:r>
            <w:r>
              <w:rPr>
                <w:rFonts w:ascii="consolas" w:hAnsi="consolas" w:eastAsia="consolas" w:cs="consolas"/>
                <w:sz w:val="18"/>
              </w:rPr>
              <w:t xml:space="preserve">1.77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33</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11,007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222,025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23,523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96,936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[0-1] Primary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809,126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26.2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 Secondary lower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1021446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33.1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[3-4] Secondary upper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535,822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[5-8] Tertiary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133,824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32</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230,567</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7.5</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33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11,007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599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18,618</w:t>
            </w:r>
          </w:p>
        </w:tc>
        <w:tc>
          <w:tcPr>
            <w:tcW w:w="1170" w:type="dxa"/>
          </w:tcPr>
          <w:p>
            <w:pPr>
              <w:spacing w:after="0"/>
              <w:jc w:val="right"/>
            </w:pPr>
            <w:r>
              <w:rPr>
                <w:rFonts w:ascii="consolas" w:hAnsi="consolas" w:eastAsia="consolas" w:cs="consolas"/>
                <w:sz w:val="16"/>
              </w:rPr>
              <w:t>      24,552</w:t>
            </w:r>
          </w:p>
        </w:tc>
        <w:tc>
          <w:tcPr>
            <w:tcW w:w="1170" w:type="dxa"/>
          </w:tcPr>
          <w:p>
            <w:pPr>
              <w:spacing w:after="0"/>
              <w:jc w:val="right"/>
            </w:pPr>
            <w:r>
              <w:rPr>
                <w:rFonts w:ascii="consolas" w:hAnsi="consolas" w:eastAsia="consolas" w:cs="consolas"/>
                <w:sz w:val="16"/>
              </w:rPr>
              <w:t>      62,670</w:t>
            </w:r>
          </w:p>
        </w:tc>
        <w:tc>
          <w:tcPr>
            <w:tcW w:w="1170" w:type="dxa"/>
          </w:tcPr>
          <w:p>
            <w:pPr>
              <w:spacing w:after="0"/>
              <w:jc w:val="right"/>
            </w:pPr>
            <w:r>
              <w:rPr>
                <w:rFonts w:ascii="consolas" w:hAnsi="consolas" w:eastAsia="consolas" w:cs="consolas"/>
                <w:sz w:val="16"/>
              </w:rPr>
              <w:t>     115,586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23,120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255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7,171</w:t>
            </w:r>
          </w:p>
        </w:tc>
        <w:tc>
          <w:tcPr>
            <w:tcW w:w="1170" w:type="dxa"/>
          </w:tcPr>
          <w:p>
            <w:pPr>
              <w:spacing w:after="0"/>
              <w:jc w:val="right"/>
            </w:pPr>
            <w:r>
              <w:rPr>
                <w:rFonts w:ascii="consolas" w:hAnsi="consolas" w:eastAsia="consolas" w:cs="consolas"/>
                <w:sz w:val="16"/>
              </w:rPr>
              <w:t>       4,559</w:t>
            </w:r>
          </w:p>
        </w:tc>
        <w:tc>
          <w:tcPr>
            <w:tcW w:w="1170" w:type="dxa"/>
          </w:tcPr>
          <w:p>
            <w:pPr>
              <w:spacing w:after="0"/>
              <w:jc w:val="right"/>
            </w:pPr>
            <w:r>
              <w:rPr>
                <w:rFonts w:ascii="consolas" w:hAnsi="consolas" w:eastAsia="consolas" w:cs="consolas"/>
                <w:sz w:val="16"/>
              </w:rPr>
              <w:t>      22,371</w:t>
            </w:r>
          </w:p>
        </w:tc>
        <w:tc>
          <w:tcPr>
            <w:tcW w:w="1170" w:type="dxa"/>
          </w:tcPr>
          <w:p>
            <w:pPr>
              <w:spacing w:after="0"/>
              <w:jc w:val="right"/>
            </w:pPr>
            <w:r>
              <w:rPr>
                <w:rFonts w:ascii="consolas" w:hAnsi="consolas" w:eastAsia="consolas" w:cs="consolas"/>
                <w:sz w:val="16"/>
              </w:rPr>
              <w:t>         337</w:t>
            </w:r>
          </w:p>
        </w:tc>
        <w:tc>
          <w:tcPr>
            <w:tcW w:w="1170" w:type="dxa"/>
          </w:tcPr>
          <w:p>
            <w:pPr>
              <w:spacing w:after="0"/>
              <w:jc w:val="right"/>
            </w:pPr>
            <w:r>
              <w:rPr>
                <w:rFonts w:ascii="consolas" w:hAnsi="consolas" w:eastAsia="consolas" w:cs="consolas"/>
                <w:sz w:val="16"/>
              </w:rPr>
              <w:t>      10,294</w:t>
            </w:r>
          </w:p>
        </w:tc>
        <w:tc>
          <w:tcPr>
            <w:tcW w:w="1170" w:type="dxa"/>
          </w:tcPr>
          <w:p>
            <w:pPr>
              <w:spacing w:after="0"/>
              <w:jc w:val="right"/>
            </w:pPr>
            <w:r>
              <w:rPr>
                <w:rFonts w:ascii="consolas" w:hAnsi="consolas" w:eastAsia="consolas" w:cs="consolas"/>
                <w:sz w:val="16"/>
              </w:rPr>
              <w:t>      52,204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42,241</w:t>
            </w:r>
          </w:p>
        </w:tc>
        <w:tc>
          <w:tcPr>
            <w:tcW w:w="1170" w:type="dxa"/>
          </w:tcPr>
          <w:p>
            <w:pPr>
              <w:spacing w:after="0"/>
              <w:jc w:val="right"/>
            </w:pPr>
            <w:r>
              <w:rPr>
                <w:rFonts w:ascii="consolas" w:hAnsi="consolas" w:eastAsia="consolas" w:cs="consolas"/>
                <w:sz w:val="16"/>
              </w:rPr>
              <w:t>     226,581</w:t>
            </w:r>
          </w:p>
        </w:tc>
        <w:tc>
          <w:tcPr>
            <w:tcW w:w="1170" w:type="dxa"/>
          </w:tcPr>
          <w:p>
            <w:pPr>
              <w:spacing w:after="0"/>
              <w:jc w:val="right"/>
            </w:pPr>
            <w:r>
              <w:rPr>
                <w:rFonts w:ascii="consolas" w:hAnsi="consolas" w:eastAsia="consolas" w:cs="consolas"/>
                <w:sz w:val="16"/>
              </w:rPr>
              <w:t>     202,062</w:t>
            </w:r>
          </w:p>
        </w:tc>
        <w:tc>
          <w:tcPr>
            <w:tcW w:w="1170" w:type="dxa"/>
          </w:tcPr>
          <w:p>
            <w:pPr>
              <w:spacing w:after="0"/>
              <w:jc w:val="right"/>
            </w:pPr>
            <w:r>
              <w:rPr>
                <w:rFonts w:ascii="consolas" w:hAnsi="consolas" w:eastAsia="consolas" w:cs="consolas"/>
                <w:sz w:val="16"/>
              </w:rPr>
              <w:t>       5,936</w:t>
            </w:r>
          </w:p>
        </w:tc>
        <w:tc>
          <w:tcPr>
            <w:tcW w:w="1170" w:type="dxa"/>
          </w:tcPr>
          <w:p>
            <w:pPr>
              <w:spacing w:after="0"/>
              <w:jc w:val="right"/>
            </w:pPr>
            <w:r>
              <w:rPr>
                <w:rFonts w:ascii="consolas" w:hAnsi="consolas" w:eastAsia="consolas" w:cs="consolas"/>
                <w:sz w:val="16"/>
              </w:rPr>
              <w:t>      49,621</w:t>
            </w:r>
          </w:p>
        </w:tc>
        <w:tc>
          <w:tcPr>
            <w:tcW w:w="1170" w:type="dxa"/>
          </w:tcPr>
          <w:p>
            <w:pPr>
              <w:spacing w:after="0"/>
              <w:jc w:val="right"/>
            </w:pPr>
            <w:r>
              <w:rPr>
                <w:rFonts w:ascii="consolas" w:hAnsi="consolas" w:eastAsia="consolas" w:cs="consolas"/>
                <w:sz w:val="16"/>
              </w:rPr>
              <w:t>     282,685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92,114</w:t>
            </w:r>
          </w:p>
        </w:tc>
        <w:tc>
          <w:tcPr>
            <w:tcW w:w="1170" w:type="dxa"/>
          </w:tcPr>
          <w:p>
            <w:pPr>
              <w:spacing w:after="0"/>
              <w:jc w:val="right"/>
            </w:pPr>
            <w:r>
              <w:rPr>
                <w:rFonts w:ascii="consolas" w:hAnsi="consolas" w:eastAsia="consolas" w:cs="consolas"/>
                <w:sz w:val="16"/>
              </w:rPr>
              <w:t>      42,887</w:t>
            </w:r>
          </w:p>
        </w:tc>
        <w:tc>
          <w:tcPr>
            <w:tcW w:w="1170" w:type="dxa"/>
          </w:tcPr>
          <w:p>
            <w:pPr>
              <w:spacing w:after="0"/>
              <w:jc w:val="right"/>
            </w:pPr>
            <w:r>
              <w:rPr>
                <w:rFonts w:ascii="consolas" w:hAnsi="consolas" w:eastAsia="consolas" w:cs="consolas"/>
                <w:sz w:val="16"/>
              </w:rPr>
              <w:t>     209,897</w:t>
            </w:r>
          </w:p>
        </w:tc>
        <w:tc>
          <w:tcPr>
            <w:tcW w:w="1170" w:type="dxa"/>
          </w:tcPr>
          <w:p>
            <w:pPr>
              <w:spacing w:after="0"/>
              <w:jc w:val="right"/>
            </w:pPr>
            <w:r>
              <w:rPr>
                <w:rFonts w:ascii="consolas" w:hAnsi="consolas" w:eastAsia="consolas" w:cs="consolas"/>
                <w:sz w:val="16"/>
              </w:rPr>
              <w:t>      64,523</w:t>
            </w:r>
          </w:p>
        </w:tc>
        <w:tc>
          <w:tcPr>
            <w:tcW w:w="1170" w:type="dxa"/>
          </w:tcPr>
          <w:p>
            <w:pPr>
              <w:spacing w:after="0"/>
              <w:jc w:val="right"/>
            </w:pPr>
            <w:r>
              <w:rPr>
                <w:rFonts w:ascii="consolas" w:hAnsi="consolas" w:eastAsia="consolas" w:cs="consolas"/>
                <w:sz w:val="16"/>
              </w:rPr>
              <w:t>     460,747</w:t>
            </w:r>
          </w:p>
        </w:tc>
        <w:tc>
          <w:tcPr>
            <w:tcW w:w="1170" w:type="dxa"/>
          </w:tcPr>
          <w:p>
            <w:pPr>
              <w:spacing w:after="0"/>
              <w:jc w:val="right"/>
            </w:pPr>
            <w:r>
              <w:rPr>
                <w:rFonts w:ascii="consolas" w:hAnsi="consolas" w:eastAsia="consolas" w:cs="consolas"/>
                <w:sz w:val="16"/>
              </w:rPr>
              <w:t>     151,278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47,763</w:t>
            </w:r>
          </w:p>
        </w:tc>
        <w:tc>
          <w:tcPr>
            <w:tcW w:w="1170" w:type="dxa"/>
          </w:tcPr>
          <w:p>
            <w:pPr>
              <w:spacing w:after="0"/>
              <w:jc w:val="right"/>
            </w:pPr>
            <w:r>
              <w:rPr>
                <w:rFonts w:ascii="consolas" w:hAnsi="consolas" w:eastAsia="consolas" w:cs="consolas"/>
                <w:sz w:val="16"/>
              </w:rPr>
              <w:t>      54,788</w:t>
            </w:r>
          </w:p>
        </w:tc>
        <w:tc>
          <w:tcPr>
            <w:tcW w:w="1170" w:type="dxa"/>
          </w:tcPr>
          <w:p>
            <w:pPr>
              <w:spacing w:after="0"/>
              <w:jc w:val="right"/>
            </w:pPr>
            <w:r>
              <w:rPr>
                <w:rFonts w:ascii="consolas" w:hAnsi="consolas" w:eastAsia="consolas" w:cs="consolas"/>
                <w:sz w:val="16"/>
              </w:rPr>
              <w:t>      41,586</w:t>
            </w:r>
          </w:p>
        </w:tc>
        <w:tc>
          <w:tcPr>
            <w:tcW w:w="1170" w:type="dxa"/>
          </w:tcPr>
          <w:p>
            <w:pPr>
              <w:spacing w:after="0"/>
              <w:jc w:val="right"/>
            </w:pPr>
            <w:r>
              <w:rPr>
                <w:rFonts w:ascii="consolas" w:hAnsi="consolas" w:eastAsia="consolas" w:cs="consolas"/>
                <w:sz w:val="16"/>
              </w:rPr>
              <w:t>      92,948</w:t>
            </w:r>
          </w:p>
        </w:tc>
        <w:tc>
          <w:tcPr>
            <w:tcW w:w="1170" w:type="dxa"/>
          </w:tcPr>
          <w:p>
            <w:pPr>
              <w:spacing w:after="0"/>
              <w:jc w:val="right"/>
            </w:pPr>
            <w:r>
              <w:rPr>
                <w:rFonts w:ascii="consolas" w:hAnsi="consolas" w:eastAsia="consolas" w:cs="consolas"/>
                <w:sz w:val="16"/>
              </w:rPr>
              <w:t>     207,759</w:t>
            </w:r>
          </w:p>
        </w:tc>
        <w:tc>
          <w:tcPr>
            <w:tcW w:w="1170" w:type="dxa"/>
          </w:tcPr>
          <w:p>
            <w:pPr>
              <w:spacing w:after="0"/>
              <w:jc w:val="right"/>
            </w:pPr>
            <w:r>
              <w:rPr>
                <w:rFonts w:ascii="consolas" w:hAnsi="consolas" w:eastAsia="consolas" w:cs="consolas"/>
                <w:sz w:val="16"/>
              </w:rPr>
              <w:t>      90,978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71,287</w:t>
            </w:r>
          </w:p>
        </w:tc>
        <w:tc>
          <w:tcPr>
            <w:tcW w:w="1170" w:type="dxa"/>
          </w:tcPr>
          <w:p>
            <w:pPr>
              <w:spacing w:after="0"/>
              <w:jc w:val="right"/>
            </w:pPr>
            <w:r>
              <w:rPr>
                <w:rFonts w:ascii="consolas" w:hAnsi="consolas" w:eastAsia="consolas" w:cs="consolas"/>
                <w:sz w:val="16"/>
              </w:rPr>
              <w:t>      13,375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14,479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34,683</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6,321</w:t>
            </w:r>
          </w:p>
        </w:tc>
        <w:tc>
          <w:tcPr>
            <w:tcW w:w="1170" w:type="dxa"/>
            <w:tcBorders>
              <w:bottom w:val="single" w:color="000000"/>
            </w:tcBorders>
          </w:tcPr>
          <w:p>
            <w:pPr>
              <w:spacing w:after="0"/>
              <w:jc w:val="right"/>
            </w:pPr>
            <w:r>
              <w:rPr>
                <w:rFonts w:ascii="consolas" w:hAnsi="consolas" w:eastAsia="consolas" w:cs="consolas"/>
                <w:sz w:val="16"/>
              </w:rPr>
              <w:t>      36,576</w:t>
            </w:r>
          </w:p>
        </w:tc>
        <w:tc>
          <w:tcPr>
            <w:tcW w:w="1170" w:type="dxa"/>
            <w:tcBorders>
              <w:bottom w:val="single" w:color="000000"/>
            </w:tcBorders>
          </w:tcPr>
          <w:p>
            <w:pPr>
              <w:spacing w:after="0"/>
              <w:jc w:val="right"/>
            </w:pPr>
            <w:r>
              <w:rPr>
                <w:rFonts w:ascii="consolas" w:hAnsi="consolas" w:eastAsia="consolas" w:cs="consolas"/>
                <w:sz w:val="16"/>
              </w:rPr>
              <w:t>       5,124</w:t>
            </w:r>
          </w:p>
        </w:tc>
        <w:tc>
          <w:tcPr>
            <w:tcW w:w="1170" w:type="dxa"/>
            <w:tcBorders>
              <w:bottom w:val="single" w:color="000000"/>
            </w:tcBorders>
          </w:tcPr>
          <w:p>
            <w:pPr>
              <w:spacing w:after="0"/>
              <w:jc w:val="right"/>
            </w:pPr>
            <w:r>
              <w:rPr>
                <w:rFonts w:ascii="consolas" w:hAnsi="consolas" w:eastAsia="consolas" w:cs="consolas"/>
                <w:sz w:val="16"/>
              </w:rPr>
              <w:t>         970</w:t>
            </w:r>
          </w:p>
        </w:tc>
        <w:tc>
          <w:tcPr>
            <w:tcW w:w="1170" w:type="dxa"/>
            <w:tcBorders>
              <w:bottom w:val="single" w:color="000000"/>
            </w:tcBorders>
          </w:tcPr>
          <w:p>
            <w:pPr>
              <w:spacing w:after="0"/>
              <w:jc w:val="right"/>
            </w:pPr>
            <w:r>
              <w:rPr>
                <w:rFonts w:ascii="consolas" w:hAnsi="consolas" w:eastAsia="consolas" w:cs="consolas"/>
                <w:sz w:val="16"/>
              </w:rPr>
              <w:t>      10,004</w:t>
            </w:r>
          </w:p>
        </w:tc>
        <w:tc>
          <w:tcPr>
            <w:tcW w:w="1170" w:type="dxa"/>
            <w:tcBorders>
              <w:bottom w:val="single" w:color="000000"/>
            </w:tcBorders>
          </w:tcPr>
          <w:p>
            <w:pPr>
              <w:spacing w:after="0"/>
              <w:jc w:val="right"/>
            </w:pPr>
            <w:r>
              <w:rPr>
                <w:rFonts w:ascii="consolas" w:hAnsi="consolas" w:eastAsia="consolas" w:cs="consolas"/>
                <w:sz w:val="16"/>
              </w:rPr>
              <w:t>      55,217</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Ethnicity, migration, and country of birth</w:t>
      </w:r>
    </w:p>
    <w:p>
      <w:r>
        <w:t/>
      </w:r>
      <w:r>
        <w:t xml:space="preserve">xxx</w:t>
      </w:r>
    </w:p>
    <w:p>
      <w:r>
        <w:t/>
      </w:r>
      <w:r>
        <w:t xml:space="preserve"/>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ethn</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 xml:space="preserve">.</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ethn_hisp</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migr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cob</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grewup_US</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migr_f</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migr_m</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cob_f</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cob_m</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Borders>
              <w:bottom w:val="single" w:color="000000"/>
            </w:tcBorders>
          </w:tcPr>
          <w:p>
            <w:pPr>
              <w:spacing w:after="0"/>
              <w:jc w:val="left"/>
            </w:pPr>
            <w:r>
              <w:rPr>
                <w:rFonts w:ascii="consolas" w:hAnsi="consolas" w:eastAsia="consolas" w:cs="consolas"/>
                <w:sz w:val="16"/>
              </w:rPr>
              <w:t xml:space="preserve">migr_gen</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1</w:t>
            </w:r>
          </w:p>
        </w:tc>
      </w:tr>
    </w:tbl>
    <w:p>
      <w:r>
        <w:t/>
      </w:r>
    </w:p>
    <w:p>
      <w:r>
        <w:t/>
      </w:r>
      <w:r>
        <w:rPr>
          <w:color w:val="FF0000"/>
        </w:rPr>
        <w:t xml:space="preserve">XXX ADD DESRIPTION XXX</w:t>
      </w:r>
    </w:p>
    <w:p>
      <w:pPr>
        <w:shd w:val="solid" w:color="B0C4DE" w:fill=""/>
      </w:pPr>
      <w:r>
        <w:t/>
      </w:r>
      <w:r>
        <w:rPr>
          <w:b w:val="true"/>
          <w:sz w:val="26"/>
        </w:rPr>
        <w:t xml:space="preserve">ethn</w:t>
      </w:r>
    </w:p>
    <w:p>
      <w:pPr>
        <w:rPr>
          <w:color w:val="4682B4"/>
        </w:rPr>
      </w:pPr>
      <w:r>
        <w:t/>
      </w:r>
      <w:r>
        <w:rPr>
          <w:rFonts/>
          <w:color w:val="4682B4"/>
        </w:rPr>
        <w:t xml:space="preserve">Ethnicity</w:t>
        <w:br w:type="textWrapping"/>
      </w:r>
      <w:r>
        <w:rPr>
          <w:rFonts/>
          <w:color w:val="4682B4"/>
        </w:rPr>
        <w:t xml:space="preserve">   (1):   Black</w:t>
        <w:br w:type="textWrapping"/>
      </w:r>
      <w:r>
        <w:rPr>
          <w:rFonts/>
          <w:color w:val="4682B4"/>
        </w:rPr>
        <w:t xml:space="preserve">   (2):   White</w:t>
        <w:br w:type="textWrapping"/>
      </w:r>
      <w:r>
        <w:rPr>
          <w:rFonts/>
          <w:color w:val="4682B4"/>
        </w:rPr>
        <w:t xml:space="preserve">   (3):   Asian</w:t>
        <w:br w:type="textWrapping"/>
      </w:r>
      <w:r>
        <w:rPr>
          <w:rFonts/>
          <w:color w:val="4682B4"/>
        </w:rPr>
        <w:t xml:space="preserve">   (4):   Mixed (UK only)</w:t>
        <w:br w:type="textWrapping"/>
      </w:r>
      <w:r>
        <w:rPr>
          <w:rFonts/>
          <w:color w:val="4682B4"/>
        </w:rPr>
        <w:t xml:space="preserve">   (5):   American Indian (US only)</w:t>
        <w:br w:type="textWrapping"/>
      </w:r>
      <w:r>
        <w:rPr>
          <w:rFonts/>
          <w:color w:val="4682B4"/>
        </w:rPr>
        <w:t xml:space="preserve">   (6):   Other</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ethn</w:t>
              <w:br w:type="textWrapping"/>
            </w:r>
            <w:r>
              <w:rPr>
                <w:rFonts w:ascii="consolas" w:hAnsi="consolas" w:eastAsia="consolas" w:cs="consolas"/>
                <w:b w:val="true"/>
                <w:sz w:val="18"/>
              </w:rPr>
              <w:t xml:space="preserve">       Label: </w:t>
            </w:r>
            <w:r>
              <w:rPr>
                <w:rFonts w:ascii="consolas" w:hAnsi="consolas" w:eastAsia="consolas" w:cs="consolas"/>
                <w:sz w:val="18"/>
              </w:rPr>
              <w:t xml:space="preserve">Ethnicity</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1,826,708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1.96           </w:t>
              <w:br w:type="textWrapping"/>
            </w:r>
            <w:r>
              <w:rPr>
                <w:rFonts w:ascii="consolas" w:hAnsi="consolas" w:eastAsia="consolas" w:cs="consolas"/>
                <w:b w:val="true"/>
                <w:sz w:val="18"/>
              </w:rPr>
              <w:t xml:space="preserve">       SD: </w:t>
            </w:r>
            <w:r>
              <w:rPr>
                <w:rFonts w:ascii="consolas" w:hAnsi="consolas" w:eastAsia="consolas" w:cs="consolas"/>
                <w:sz w:val="18"/>
              </w:rPr>
              <w:t xml:space="preserve">0.80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000000"/>
              <w:bottom w:val="single" w:color="D3D3D3"/>
            </w:tcBorders>
          </w:tcPr>
          <w:p>
            <w:pPr>
              <w:spacing w:after="0"/>
            </w:pPr>
            <w:r>
              <w:rPr>
                <w:rFonts w:ascii="consolas" w:hAnsi="consolas" w:eastAsia="consolas" w:cs="consolas"/>
                <w:sz w:val="16"/>
              </w:rPr>
              <w:t xml:space="preserve">Does not apply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1,553</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Item non-response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15,520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Black</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174,469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White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985,457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32.0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Asian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62,790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Mixed (UK only)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10,093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American Indian (US only)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5,219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Other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19,594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1809549</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58.7</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1,553</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3,008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12,512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150,720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23,749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314,744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670,713</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3,828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58,962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10,093</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5,219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14,380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5,214</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7,759</w:t>
            </w:r>
          </w:p>
        </w:tc>
        <w:tc>
          <w:tcPr>
            <w:tcW w:w="1170" w:type="dxa"/>
            <w:tcBorders>
              <w:bottom w:val="single" w:color="000000"/>
            </w:tcBorders>
          </w:tcPr>
          <w:p>
            <w:pPr>
              <w:spacing w:after="0"/>
              <w:jc w:val="right"/>
            </w:pPr>
            <w:r>
              <w:rPr>
                <w:rFonts w:ascii="consolas" w:hAnsi="consolas" w:eastAsia="consolas" w:cs="consolas"/>
                <w:sz w:val="16"/>
              </w:rPr>
              <w:t>     203,914</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4</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ethn_hisp</w:t>
      </w:r>
    </w:p>
    <w:p>
      <w:pPr>
        <w:rPr>
          <w:color w:val="4682B4"/>
        </w:rPr>
      </w:pPr>
      <w:r>
        <w:t/>
      </w:r>
      <w:r>
        <w:rPr>
          <w:rFonts/>
          <w:color w:val="4682B4"/>
        </w:rPr>
        <w:t xml:space="preserve">Hispanicity (US only)</w:t>
        <w:br w:type="textWrapping"/>
      </w:r>
      <w:r>
        <w:rPr>
          <w:rFonts/>
          <w:color w:val="4682B4"/>
        </w:rPr>
        <w:t xml:space="preserve">   (0):   Not Hispanic</w:t>
        <w:br w:type="textWrapping"/>
      </w:r>
      <w:r>
        <w:rPr>
          <w:rFonts/>
          <w:color w:val="4682B4"/>
        </w:rPr>
        <w:t xml:space="preserve">   (1):   Hispanic</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ethn_hisp</w:t>
              <w:br w:type="textWrapping"/>
            </w:r>
            <w:r>
              <w:rPr>
                <w:rFonts w:ascii="consolas" w:hAnsi="consolas" w:eastAsia="consolas" w:cs="consolas"/>
                <w:b w:val="true"/>
                <w:sz w:val="18"/>
              </w:rPr>
              <w:t xml:space="preserve">       Label: </w:t>
            </w:r>
            <w:r>
              <w:rPr>
                <w:rFonts w:ascii="consolas" w:hAnsi="consolas" w:eastAsia="consolas" w:cs="consolas"/>
                <w:sz w:val="18"/>
              </w:rPr>
              <w:t xml:space="preserve">Hispanicity (US only)</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2,622,744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0.08           </w:t>
              <w:br w:type="textWrapping"/>
            </w:r>
            <w:r>
              <w:rPr>
                <w:rFonts w:ascii="consolas" w:hAnsi="consolas" w:eastAsia="consolas" w:cs="consolas"/>
                <w:b w:val="true"/>
                <w:sz w:val="18"/>
              </w:rPr>
              <w:t xml:space="preserve">       SD: </w:t>
            </w:r>
            <w:r>
              <w:rPr>
                <w:rFonts w:ascii="consolas" w:hAnsi="consolas" w:eastAsia="consolas" w:cs="consolas"/>
                <w:sz w:val="18"/>
              </w:rPr>
              <w:t xml:space="preserve">0.31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000000"/>
              <w:bottom w:val="single" w:color="D3D3D3"/>
            </w:tcBorders>
          </w:tcPr>
          <w:p>
            <w:pPr>
              <w:spacing w:after="0"/>
            </w:pPr>
            <w:r>
              <w:rPr>
                <w:rFonts w:ascii="consolas" w:hAnsi="consolas" w:eastAsia="consolas" w:cs="consolas"/>
                <w:sz w:val="16"/>
              </w:rPr>
              <w:t xml:space="preserve">MV general</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4,494</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Not Hispanic</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417,601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Hispanic</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43,985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2618250</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84.9</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-1</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4,494</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417,601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43,985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33,578</w:t>
            </w:r>
          </w:p>
        </w:tc>
        <w:tc>
          <w:tcPr>
            <w:tcW w:w="1170" w:type="dxa"/>
            <w:tcBorders>
              <w:bottom w:val="single" w:color="000000"/>
            </w:tcBorders>
          </w:tcPr>
          <w:p>
            <w:pPr>
              <w:spacing w:after="0"/>
              <w:jc w:val="right"/>
            </w:pPr>
            <w:r>
              <w:rPr>
                <w:rFonts w:ascii="consolas" w:hAnsi="consolas" w:eastAsia="consolas" w:cs="consolas"/>
                <w:sz w:val="16"/>
              </w:rPr>
              <w:t>     203,914</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migr</w:t>
      </w:r>
    </w:p>
    <w:p>
      <w:pPr>
        <w:rPr>
          <w:color w:val="4682B4"/>
        </w:rPr>
      </w:pPr>
      <w:r>
        <w:t/>
      </w:r>
      <w:r>
        <w:rPr>
          <w:rFonts/>
          <w:color w:val="4682B4"/>
        </w:rPr>
        <w:t xml:space="preserve">Migration background: foreign-born yes/no</w:t>
        <w:br w:type="textWrapping"/>
      </w:r>
      <w:r>
        <w:rPr>
          <w:rFonts/>
          <w:color w:val="4682B4"/>
        </w:rPr>
        <w:t xml:space="preserve">   (0):   Native-born</w:t>
        <w:br w:type="textWrapping"/>
      </w:r>
      <w:r>
        <w:rPr>
          <w:rFonts/>
          <w:color w:val="4682B4"/>
        </w:rPr>
        <w:t xml:space="preserve">   (1):   Foreign-born</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migr</w:t>
              <w:br w:type="textWrapping"/>
            </w:r>
            <w:r>
              <w:rPr>
                <w:rFonts w:ascii="consolas" w:hAnsi="consolas" w:eastAsia="consolas" w:cs="consolas"/>
                <w:b w:val="true"/>
                <w:sz w:val="18"/>
              </w:rPr>
              <w:t xml:space="preserve">       Label: </w:t>
            </w:r>
            <w:r>
              <w:rPr>
                <w:rFonts w:ascii="consolas" w:hAnsi="consolas" w:eastAsia="consolas" w:cs="consolas"/>
                <w:sz w:val="18"/>
              </w:rPr>
              <w:t xml:space="preserve">Migration background: foreign-born yes/no</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8</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255,092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-0.41          </w:t>
              <w:br w:type="textWrapping"/>
            </w:r>
            <w:r>
              <w:rPr>
                <w:rFonts w:ascii="consolas" w:hAnsi="consolas" w:eastAsia="consolas" w:cs="consolas"/>
                <w:b w:val="true"/>
                <w:sz w:val="18"/>
              </w:rPr>
              <w:t xml:space="preserve">       SD: </w:t>
            </w:r>
            <w:r>
              <w:rPr>
                <w:rFonts w:ascii="consolas" w:hAnsi="consolas" w:eastAsia="consolas" w:cs="consolas"/>
                <w:sz w:val="18"/>
              </w:rPr>
              <w:t xml:space="preserve">2.08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Question not asked in survey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207,621</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6.7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Does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Item non-response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16,597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Native-born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2408158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78.1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Foreign-born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417,716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28,974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.a</w:t>
            </w:r>
          </w:p>
        </w:tc>
        <w:tc>
          <w:tcPr>
            <w:tcW w:w="1560" w:type="dxa"/>
            <w:tcBorders>
              <w:top w:val="single" w:color="D3D3D3"/>
              <w:bottom w:val="single" w:color="000000"/>
            </w:tcBorders>
          </w:tcPr>
          <w:p>
            <w:pPr>
              <w:spacing w:after="0"/>
            </w:pPr>
            <w:r>
              <w:rPr>
                <w:rFonts w:ascii="consolas" w:hAnsi="consolas" w:eastAsia="consolas" w:cs="consolas"/>
                <w:sz w:val="16"/>
              </w:rPr>
              <w:t xml:space="preserve">[.a] missing: grewup_US available</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3,364</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207,621</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1,899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14</w:t>
            </w:r>
          </w:p>
        </w:tc>
        <w:tc>
          <w:tcPr>
            <w:tcW w:w="1170" w:type="dxa"/>
          </w:tcPr>
          <w:p>
            <w:pPr>
              <w:spacing w:after="0"/>
              <w:jc w:val="right"/>
            </w:pPr>
            <w:r>
              <w:rPr>
                <w:rFonts w:ascii="consolas" w:hAnsi="consolas" w:eastAsia="consolas" w:cs="consolas"/>
                <w:sz w:val="16"/>
              </w:rPr>
              <w:t>          45</w:t>
            </w:r>
          </w:p>
        </w:tc>
        <w:tc>
          <w:tcPr>
            <w:tcW w:w="1170" w:type="dxa"/>
          </w:tcPr>
          <w:p>
            <w:pPr>
              <w:spacing w:after="0"/>
              <w:jc w:val="right"/>
            </w:pPr>
            <w:r>
              <w:rPr>
                <w:rFonts w:ascii="consolas" w:hAnsi="consolas" w:eastAsia="consolas" w:cs="consolas"/>
                <w:sz w:val="16"/>
              </w:rPr>
              <w:t>       1,230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15,308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226,118</w:t>
            </w:r>
          </w:p>
        </w:tc>
        <w:tc>
          <w:tcPr>
            <w:tcW w:w="1170" w:type="dxa"/>
          </w:tcPr>
          <w:p>
            <w:pPr>
              <w:spacing w:after="0"/>
              <w:jc w:val="right"/>
            </w:pPr>
            <w:r>
              <w:rPr>
                <w:rFonts w:ascii="consolas" w:hAnsi="consolas" w:eastAsia="consolas" w:cs="consolas"/>
                <w:sz w:val="16"/>
              </w:rPr>
              <w:t>     371,678</w:t>
            </w:r>
          </w:p>
        </w:tc>
        <w:tc>
          <w:tcPr>
            <w:tcW w:w="1170" w:type="dxa"/>
          </w:tcPr>
          <w:p>
            <w:pPr>
              <w:spacing w:after="0"/>
              <w:jc w:val="right"/>
            </w:pPr>
            <w:r>
              <w:rPr>
                <w:rFonts w:ascii="consolas" w:hAnsi="consolas" w:eastAsia="consolas" w:cs="consolas"/>
                <w:sz w:val="16"/>
              </w:rPr>
              <w:t>     247,867</w:t>
            </w:r>
          </w:p>
        </w:tc>
        <w:tc>
          <w:tcPr>
            <w:tcW w:w="1170" w:type="dxa"/>
          </w:tcPr>
          <w:p>
            <w:pPr>
              <w:spacing w:after="0"/>
              <w:jc w:val="right"/>
            </w:pPr>
            <w:r>
              <w:rPr>
                <w:rFonts w:ascii="consolas" w:hAnsi="consolas" w:eastAsia="consolas" w:cs="consolas"/>
                <w:sz w:val="16"/>
              </w:rPr>
              <w:t>     172,360</w:t>
            </w:r>
          </w:p>
        </w:tc>
        <w:tc>
          <w:tcPr>
            <w:tcW w:w="1170" w:type="dxa"/>
          </w:tcPr>
          <w:p>
            <w:pPr>
              <w:spacing w:after="0"/>
              <w:jc w:val="right"/>
            </w:pPr>
            <w:r>
              <w:rPr>
                <w:rFonts w:ascii="consolas" w:hAnsi="consolas" w:eastAsia="consolas" w:cs="consolas"/>
                <w:sz w:val="16"/>
              </w:rPr>
              <w:t>     639,195</w:t>
            </w:r>
          </w:p>
        </w:tc>
        <w:tc>
          <w:tcPr>
            <w:tcW w:w="1170" w:type="dxa"/>
          </w:tcPr>
          <w:p>
            <w:pPr>
              <w:spacing w:after="0"/>
              <w:jc w:val="right"/>
            </w:pPr>
            <w:r>
              <w:rPr>
                <w:rFonts w:ascii="consolas" w:hAnsi="consolas" w:eastAsia="consolas" w:cs="consolas"/>
                <w:sz w:val="16"/>
              </w:rPr>
              <w:t>     669,848</w:t>
            </w:r>
          </w:p>
        </w:tc>
        <w:tc>
          <w:tcPr>
            <w:tcW w:w="1170" w:type="dxa"/>
          </w:tcPr>
          <w:p>
            <w:pPr>
              <w:spacing w:after="0"/>
              <w:jc w:val="right"/>
            </w:pPr>
            <w:r>
              <w:rPr>
                <w:rFonts w:ascii="consolas" w:hAnsi="consolas" w:eastAsia="consolas" w:cs="consolas"/>
                <w:sz w:val="16"/>
              </w:rPr>
              <w:t>      81,092</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64,484</w:t>
            </w:r>
          </w:p>
        </w:tc>
        <w:tc>
          <w:tcPr>
            <w:tcW w:w="1170" w:type="dxa"/>
          </w:tcPr>
          <w:p>
            <w:pPr>
              <w:spacing w:after="0"/>
              <w:jc w:val="right"/>
            </w:pPr>
            <w:r>
              <w:rPr>
                <w:rFonts w:ascii="consolas" w:hAnsi="consolas" w:eastAsia="consolas" w:cs="consolas"/>
                <w:sz w:val="16"/>
              </w:rPr>
              <w:t>       5,970</w:t>
            </w:r>
          </w:p>
        </w:tc>
        <w:tc>
          <w:tcPr>
            <w:tcW w:w="1170" w:type="dxa"/>
          </w:tcPr>
          <w:p>
            <w:pPr>
              <w:spacing w:after="0"/>
              <w:jc w:val="right"/>
            </w:pPr>
            <w:r>
              <w:rPr>
                <w:rFonts w:ascii="consolas" w:hAnsi="consolas" w:eastAsia="consolas" w:cs="consolas"/>
                <w:sz w:val="16"/>
              </w:rPr>
              <w:t>      39,335</w:t>
            </w:r>
          </w:p>
        </w:tc>
        <w:tc>
          <w:tcPr>
            <w:tcW w:w="1170" w:type="dxa"/>
          </w:tcPr>
          <w:p>
            <w:pPr>
              <w:spacing w:after="0"/>
              <w:jc w:val="right"/>
            </w:pPr>
            <w:r>
              <w:rPr>
                <w:rFonts w:ascii="consolas" w:hAnsi="consolas" w:eastAsia="consolas" w:cs="consolas"/>
                <w:sz w:val="16"/>
              </w:rPr>
              <w:t>      31,553</w:t>
            </w:r>
          </w:p>
        </w:tc>
        <w:tc>
          <w:tcPr>
            <w:tcW w:w="1170" w:type="dxa"/>
          </w:tcPr>
          <w:p>
            <w:pPr>
              <w:spacing w:after="0"/>
              <w:jc w:val="right"/>
            </w:pPr>
            <w:r>
              <w:rPr>
                <w:rFonts w:ascii="consolas" w:hAnsi="consolas" w:eastAsia="consolas" w:cs="consolas"/>
                <w:sz w:val="16"/>
              </w:rPr>
              <w:t>     172,940</w:t>
            </w:r>
          </w:p>
        </w:tc>
        <w:tc>
          <w:tcPr>
            <w:tcW w:w="1170" w:type="dxa"/>
          </w:tcPr>
          <w:p>
            <w:pPr>
              <w:spacing w:after="0"/>
              <w:jc w:val="right"/>
            </w:pPr>
            <w:r>
              <w:rPr>
                <w:rFonts w:ascii="consolas" w:hAnsi="consolas" w:eastAsia="consolas" w:cs="consolas"/>
                <w:sz w:val="16"/>
              </w:rPr>
              <w:t>      95,827</w:t>
            </w:r>
          </w:p>
        </w:tc>
        <w:tc>
          <w:tcPr>
            <w:tcW w:w="1170" w:type="dxa"/>
          </w:tcPr>
          <w:p>
            <w:pPr>
              <w:spacing w:after="0"/>
              <w:jc w:val="right"/>
            </w:pPr>
            <w:r>
              <w:rPr>
                <w:rFonts w:ascii="consolas" w:hAnsi="consolas" w:eastAsia="consolas" w:cs="consolas"/>
                <w:sz w:val="16"/>
              </w:rPr>
              <w:t>       7,607</w:t>
            </w:r>
          </w:p>
        </w:tc>
      </w:tr>
      <w:tr>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1,073</w:t>
            </w:r>
          </w:p>
        </w:tc>
        <w:tc>
          <w:tcPr>
            <w:tcW w:w="1170" w:type="dxa"/>
          </w:tcPr>
          <w:p>
            <w:pPr>
              <w:spacing w:after="0"/>
              <w:jc w:val="right"/>
            </w:pPr>
            <w:r>
              <w:rPr>
                <w:rFonts w:ascii="consolas" w:hAnsi="consolas" w:eastAsia="consolas" w:cs="consolas"/>
                <w:sz w:val="16"/>
              </w:rPr>
              <w:t>         241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w:t>
            </w:r>
          </w:p>
        </w:tc>
        <w:tc>
          <w:tcPr>
            <w:tcW w:w="1170" w:type="dxa"/>
          </w:tcPr>
          <w:p>
            <w:pPr>
              <w:spacing w:after="0"/>
              <w:jc w:val="right"/>
            </w:pPr>
            <w:r>
              <w:rPr>
                <w:rFonts w:ascii="consolas" w:hAnsi="consolas" w:eastAsia="consolas" w:cs="consolas"/>
                <w:sz w:val="16"/>
              </w:rPr>
              <w:t>      27,656</w:t>
            </w:r>
          </w:p>
        </w:tc>
      </w:tr>
      <w:tr>
        <w:tc>
          <w:tcPr>
            <w:tcW w:w="1170" w:type="dxa"/>
            <w:tcBorders>
              <w:bottom w:val="single" w:color="000000"/>
            </w:tcBorders>
          </w:tcPr>
          <w:p>
            <w:pPr>
              <w:spacing w:after="0"/>
              <w:jc w:val="right"/>
            </w:pPr>
            <w:r>
              <w:rPr>
                <w:rFonts w:ascii="consolas" w:hAnsi="consolas" w:eastAsia="consolas" w:cs="consolas"/>
                <w:sz w:val="16"/>
              </w:rPr>
              <w:t xml:space="preserve">.a</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3,364</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cob</w:t>
      </w:r>
    </w:p>
    <w:p>
      <w:pPr>
        <w:rPr>
          <w:color w:val="4682B4"/>
        </w:rPr>
      </w:pPr>
      <w:r>
        <w:t/>
      </w:r>
      <w:r>
        <w:rPr>
          <w:rFonts/>
          <w:color w:val="4682B4"/>
        </w:rPr>
        <w:t xml:space="preserve">Country of birth (global region)</w:t>
        <w:br w:type="textWrapping"/>
      </w:r>
      <w:r>
        <w:rPr>
          <w:rFonts/>
          <w:color w:val="4682B4"/>
        </w:rPr>
        <w:t xml:space="preserve">   (0):   Born in Survey-Country</w:t>
        <w:br w:type="textWrapping"/>
      </w:r>
      <w:r>
        <w:rPr>
          <w:rFonts/>
          <w:color w:val="4682B4"/>
        </w:rPr>
        <w:t xml:space="preserve">   (1):   Oceania and Antarctica</w:t>
        <w:br w:type="textWrapping"/>
      </w:r>
      <w:r>
        <w:rPr>
          <w:rFonts/>
          <w:color w:val="4682B4"/>
        </w:rPr>
        <w:t xml:space="preserve">   (2):   North-West Europe</w:t>
        <w:br w:type="textWrapping"/>
      </w:r>
      <w:r>
        <w:rPr>
          <w:rFonts/>
          <w:color w:val="4682B4"/>
        </w:rPr>
        <w:t xml:space="preserve">   (3):   Southern and Eastern Europe</w:t>
        <w:br w:type="textWrapping"/>
      </w:r>
      <w:r>
        <w:rPr>
          <w:rFonts/>
          <w:color w:val="4682B4"/>
        </w:rPr>
        <w:t xml:space="preserve">   (4):   North Africa and the Middle East</w:t>
        <w:br w:type="textWrapping"/>
      </w:r>
      <w:r>
        <w:rPr>
          <w:rFonts/>
          <w:color w:val="4682B4"/>
        </w:rPr>
        <w:t xml:space="preserve">   (5):   South-East Asia</w:t>
        <w:br w:type="textWrapping"/>
      </w:r>
      <w:r>
        <w:rPr>
          <w:rFonts/>
          <w:color w:val="4682B4"/>
        </w:rPr>
        <w:t xml:space="preserve">   (6):   North-East Asia</w:t>
        <w:br w:type="textWrapping"/>
      </w:r>
      <w:r>
        <w:rPr>
          <w:rFonts/>
          <w:color w:val="4682B4"/>
        </w:rPr>
        <w:t xml:space="preserve">   (7):   Southern and Central Asia</w:t>
        <w:br w:type="textWrapping"/>
      </w:r>
      <w:r>
        <w:rPr>
          <w:rFonts/>
          <w:color w:val="4682B4"/>
        </w:rPr>
        <w:t xml:space="preserve">   (8):   Americas</w:t>
        <w:br w:type="textWrapping"/>
      </w:r>
      <w:r>
        <w:rPr>
          <w:rFonts/>
          <w:color w:val="4682B4"/>
        </w:rPr>
        <w:t xml:space="preserve">   (9):   Sub-Saharan Africa</w:t>
        <w:br w:type="textWrapping"/>
      </w:r>
      <w:r>
        <w:rPr>
          <w:rFonts/>
          <w:color w:val="4682B4"/>
        </w:rPr>
        <w:t xml:space="preserve">   (10):   Other</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cob</w:t>
              <w:br w:type="textWrapping"/>
            </w:r>
            <w:r>
              <w:rPr>
                <w:rFonts w:ascii="consolas" w:hAnsi="consolas" w:eastAsia="consolas" w:cs="consolas"/>
                <w:b w:val="true"/>
                <w:sz w:val="18"/>
              </w:rPr>
              <w:t xml:space="preserve">       Label: </w:t>
            </w:r>
            <w:r>
              <w:rPr>
                <w:rFonts w:ascii="consolas" w:hAnsi="consolas" w:eastAsia="consolas" w:cs="consolas"/>
                <w:sz w:val="18"/>
              </w:rPr>
              <w:t xml:space="preserve">Country of birth (global region)</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343,791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0.50           </w:t>
              <w:br w:type="textWrapping"/>
            </w:r>
            <w:r>
              <w:rPr>
                <w:rFonts w:ascii="consolas" w:hAnsi="consolas" w:eastAsia="consolas" w:cs="consolas"/>
                <w:b w:val="true"/>
                <w:sz w:val="18"/>
              </w:rPr>
              <w:t xml:space="preserve">       SD: </w:t>
            </w:r>
            <w:r>
              <w:rPr>
                <w:rFonts w:ascii="consolas" w:hAnsi="consolas" w:eastAsia="consolas" w:cs="consolas"/>
                <w:sz w:val="18"/>
              </w:rPr>
              <w:t xml:space="preserve">3.72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Question not asked in survey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207,621</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6.7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Does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1,899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16,619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Born in Survey-Country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2327066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75.4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Oceania and Antarctica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10,498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North-West Europe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44,008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Southern and Eastern Europe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28,853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North Africa and the Middle East</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5,092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South-East Asia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9,985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North-East Asia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10,175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Southern and Central Asia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36,483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Americas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17,595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Sub-Saharan Africa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14,081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Other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233,339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117,652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.a</w:t>
            </w:r>
          </w:p>
        </w:tc>
        <w:tc>
          <w:tcPr>
            <w:tcW w:w="1560" w:type="dxa"/>
            <w:tcBorders>
              <w:top w:val="single" w:color="D3D3D3"/>
              <w:bottom w:val="single" w:color="000000"/>
            </w:tcBorders>
          </w:tcPr>
          <w:p>
            <w:pPr>
              <w:spacing w:after="0"/>
            </w:pPr>
            <w:r>
              <w:rPr>
                <w:rFonts w:ascii="consolas" w:hAnsi="consolas" w:eastAsia="consolas" w:cs="consolas"/>
                <w:sz w:val="16"/>
              </w:rPr>
              <w:t xml:space="preserve">[.a] missing: grewup_US available</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3,364</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207,621</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1,899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14</w:t>
            </w:r>
          </w:p>
        </w:tc>
        <w:tc>
          <w:tcPr>
            <w:tcW w:w="1170" w:type="dxa"/>
          </w:tcPr>
          <w:p>
            <w:pPr>
              <w:spacing w:after="0"/>
              <w:jc w:val="right"/>
            </w:pPr>
            <w:r>
              <w:rPr>
                <w:rFonts w:ascii="consolas" w:hAnsi="consolas" w:eastAsia="consolas" w:cs="consolas"/>
                <w:sz w:val="16"/>
              </w:rPr>
              <w:t>          67</w:t>
            </w:r>
          </w:p>
        </w:tc>
        <w:tc>
          <w:tcPr>
            <w:tcW w:w="1170" w:type="dxa"/>
          </w:tcPr>
          <w:p>
            <w:pPr>
              <w:spacing w:after="0"/>
              <w:jc w:val="right"/>
            </w:pPr>
            <w:r>
              <w:rPr>
                <w:rFonts w:ascii="consolas" w:hAnsi="consolas" w:eastAsia="consolas" w:cs="consolas"/>
                <w:sz w:val="16"/>
              </w:rPr>
              <w:t>       1,230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15,308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226,118</w:t>
            </w:r>
          </w:p>
        </w:tc>
        <w:tc>
          <w:tcPr>
            <w:tcW w:w="1170" w:type="dxa"/>
          </w:tcPr>
          <w:p>
            <w:pPr>
              <w:spacing w:after="0"/>
              <w:jc w:val="right"/>
            </w:pPr>
            <w:r>
              <w:rPr>
                <w:rFonts w:ascii="consolas" w:hAnsi="consolas" w:eastAsia="consolas" w:cs="consolas"/>
                <w:sz w:val="16"/>
              </w:rPr>
              <w:t>     371,678</w:t>
            </w:r>
          </w:p>
        </w:tc>
        <w:tc>
          <w:tcPr>
            <w:tcW w:w="1170" w:type="dxa"/>
          </w:tcPr>
          <w:p>
            <w:pPr>
              <w:spacing w:after="0"/>
              <w:jc w:val="right"/>
            </w:pPr>
            <w:r>
              <w:rPr>
                <w:rFonts w:ascii="consolas" w:hAnsi="consolas" w:eastAsia="consolas" w:cs="consolas"/>
                <w:sz w:val="16"/>
              </w:rPr>
              <w:t>     247,867</w:t>
            </w:r>
          </w:p>
        </w:tc>
        <w:tc>
          <w:tcPr>
            <w:tcW w:w="1170" w:type="dxa"/>
          </w:tcPr>
          <w:p>
            <w:pPr>
              <w:spacing w:after="0"/>
              <w:jc w:val="right"/>
            </w:pPr>
            <w:r>
              <w:rPr>
                <w:rFonts w:ascii="consolas" w:hAnsi="consolas" w:eastAsia="consolas" w:cs="consolas"/>
                <w:sz w:val="16"/>
              </w:rPr>
              <w:t>     172,360</w:t>
            </w:r>
          </w:p>
        </w:tc>
        <w:tc>
          <w:tcPr>
            <w:tcW w:w="1170" w:type="dxa"/>
          </w:tcPr>
          <w:p>
            <w:pPr>
              <w:spacing w:after="0"/>
              <w:jc w:val="right"/>
            </w:pPr>
            <w:r>
              <w:rPr>
                <w:rFonts w:ascii="consolas" w:hAnsi="consolas" w:eastAsia="consolas" w:cs="consolas"/>
                <w:sz w:val="16"/>
              </w:rPr>
              <w:t>     639,195</w:t>
            </w:r>
          </w:p>
        </w:tc>
        <w:tc>
          <w:tcPr>
            <w:tcW w:w="1170" w:type="dxa"/>
          </w:tcPr>
          <w:p>
            <w:pPr>
              <w:spacing w:after="0"/>
              <w:jc w:val="right"/>
            </w:pPr>
            <w:r>
              <w:rPr>
                <w:rFonts w:ascii="consolas" w:hAnsi="consolas" w:eastAsia="consolas" w:cs="consolas"/>
                <w:sz w:val="16"/>
              </w:rPr>
              <w:t>     669,848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8,353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61</w:t>
            </w:r>
          </w:p>
        </w:tc>
        <w:tc>
          <w:tcPr>
            <w:tcW w:w="1170" w:type="dxa"/>
          </w:tcPr>
          <w:p>
            <w:pPr>
              <w:spacing w:after="0"/>
              <w:jc w:val="right"/>
            </w:pPr>
            <w:r>
              <w:rPr>
                <w:rFonts w:ascii="consolas" w:hAnsi="consolas" w:eastAsia="consolas" w:cs="consolas"/>
                <w:sz w:val="16"/>
              </w:rPr>
              <w:t>          36</w:t>
            </w:r>
          </w:p>
        </w:tc>
        <w:tc>
          <w:tcPr>
            <w:tcW w:w="1170" w:type="dxa"/>
          </w:tcPr>
          <w:p>
            <w:pPr>
              <w:spacing w:after="0"/>
              <w:jc w:val="right"/>
            </w:pPr>
            <w:r>
              <w:rPr>
                <w:rFonts w:ascii="consolas" w:hAnsi="consolas" w:eastAsia="consolas" w:cs="consolas"/>
                <w:sz w:val="16"/>
              </w:rPr>
              <w:t>         332</w:t>
            </w:r>
          </w:p>
        </w:tc>
        <w:tc>
          <w:tcPr>
            <w:tcW w:w="1170" w:type="dxa"/>
          </w:tcPr>
          <w:p>
            <w:pPr>
              <w:spacing w:after="0"/>
              <w:jc w:val="right"/>
            </w:pPr>
            <w:r>
              <w:rPr>
                <w:rFonts w:ascii="consolas" w:hAnsi="consolas" w:eastAsia="consolas" w:cs="consolas"/>
                <w:sz w:val="16"/>
              </w:rPr>
              <w:t>       1,716</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23,492</w:t>
            </w:r>
          </w:p>
        </w:tc>
        <w:tc>
          <w:tcPr>
            <w:tcW w:w="1170" w:type="dxa"/>
          </w:tcPr>
          <w:p>
            <w:pPr>
              <w:spacing w:after="0"/>
              <w:jc w:val="right"/>
            </w:pPr>
            <w:r>
              <w:rPr>
                <w:rFonts w:ascii="consolas" w:hAnsi="consolas" w:eastAsia="consolas" w:cs="consolas"/>
                <w:sz w:val="16"/>
              </w:rPr>
              <w:t>           8</w:t>
            </w:r>
          </w:p>
        </w:tc>
        <w:tc>
          <w:tcPr>
            <w:tcW w:w="1170" w:type="dxa"/>
          </w:tcPr>
          <w:p>
            <w:pPr>
              <w:spacing w:after="0"/>
              <w:jc w:val="right"/>
            </w:pPr>
            <w:r>
              <w:rPr>
                <w:rFonts w:ascii="consolas" w:hAnsi="consolas" w:eastAsia="consolas" w:cs="consolas"/>
                <w:sz w:val="16"/>
              </w:rPr>
              <w:t>         336</w:t>
            </w:r>
          </w:p>
        </w:tc>
        <w:tc>
          <w:tcPr>
            <w:tcW w:w="1170" w:type="dxa"/>
          </w:tcPr>
          <w:p>
            <w:pPr>
              <w:spacing w:after="0"/>
              <w:jc w:val="right"/>
            </w:pPr>
            <w:r>
              <w:rPr>
                <w:rFonts w:ascii="consolas" w:hAnsi="consolas" w:eastAsia="consolas" w:cs="consolas"/>
                <w:sz w:val="16"/>
              </w:rPr>
              <w:t>       5,537</w:t>
            </w:r>
          </w:p>
        </w:tc>
        <w:tc>
          <w:tcPr>
            <w:tcW w:w="1170" w:type="dxa"/>
          </w:tcPr>
          <w:p>
            <w:pPr>
              <w:spacing w:after="0"/>
              <w:jc w:val="right"/>
            </w:pPr>
            <w:r>
              <w:rPr>
                <w:rFonts w:ascii="consolas" w:hAnsi="consolas" w:eastAsia="consolas" w:cs="consolas"/>
                <w:sz w:val="16"/>
              </w:rPr>
              <w:t>       3,527</w:t>
            </w:r>
          </w:p>
        </w:tc>
        <w:tc>
          <w:tcPr>
            <w:tcW w:w="1170" w:type="dxa"/>
          </w:tcPr>
          <w:p>
            <w:pPr>
              <w:spacing w:after="0"/>
              <w:jc w:val="right"/>
            </w:pPr>
            <w:r>
              <w:rPr>
                <w:rFonts w:ascii="consolas" w:hAnsi="consolas" w:eastAsia="consolas" w:cs="consolas"/>
                <w:sz w:val="16"/>
              </w:rPr>
              <w:t>      11,108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8,026</w:t>
            </w:r>
          </w:p>
        </w:tc>
        <w:tc>
          <w:tcPr>
            <w:tcW w:w="1170" w:type="dxa"/>
          </w:tcPr>
          <w:p>
            <w:pPr>
              <w:spacing w:after="0"/>
              <w:jc w:val="right"/>
            </w:pPr>
            <w:r>
              <w:rPr>
                <w:rFonts w:ascii="consolas" w:hAnsi="consolas" w:eastAsia="consolas" w:cs="consolas"/>
                <w:sz w:val="16"/>
              </w:rPr>
              <w:t>           6</w:t>
            </w:r>
          </w:p>
        </w:tc>
        <w:tc>
          <w:tcPr>
            <w:tcW w:w="1170" w:type="dxa"/>
          </w:tcPr>
          <w:p>
            <w:pPr>
              <w:spacing w:after="0"/>
              <w:jc w:val="right"/>
            </w:pPr>
            <w:r>
              <w:rPr>
                <w:rFonts w:ascii="consolas" w:hAnsi="consolas" w:eastAsia="consolas" w:cs="consolas"/>
                <w:sz w:val="16"/>
              </w:rPr>
              <w:t>         464</w:t>
            </w:r>
          </w:p>
        </w:tc>
        <w:tc>
          <w:tcPr>
            <w:tcW w:w="1170" w:type="dxa"/>
          </w:tcPr>
          <w:p>
            <w:pPr>
              <w:spacing w:after="0"/>
              <w:jc w:val="right"/>
            </w:pPr>
            <w:r>
              <w:rPr>
                <w:rFonts w:ascii="consolas" w:hAnsi="consolas" w:eastAsia="consolas" w:cs="consolas"/>
                <w:sz w:val="16"/>
              </w:rPr>
              <w:t>      10,192</w:t>
            </w:r>
          </w:p>
        </w:tc>
        <w:tc>
          <w:tcPr>
            <w:tcW w:w="1170" w:type="dxa"/>
          </w:tcPr>
          <w:p>
            <w:pPr>
              <w:spacing w:after="0"/>
              <w:jc w:val="right"/>
            </w:pPr>
            <w:r>
              <w:rPr>
                <w:rFonts w:ascii="consolas" w:hAnsi="consolas" w:eastAsia="consolas" w:cs="consolas"/>
                <w:sz w:val="16"/>
              </w:rPr>
              <w:t>       5,383</w:t>
            </w:r>
          </w:p>
        </w:tc>
        <w:tc>
          <w:tcPr>
            <w:tcW w:w="1170" w:type="dxa"/>
          </w:tcPr>
          <w:p>
            <w:pPr>
              <w:spacing w:after="0"/>
              <w:jc w:val="right"/>
            </w:pPr>
            <w:r>
              <w:rPr>
                <w:rFonts w:ascii="consolas" w:hAnsi="consolas" w:eastAsia="consolas" w:cs="consolas"/>
                <w:sz w:val="16"/>
              </w:rPr>
              <w:t>       4,782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2,550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204</w:t>
            </w:r>
          </w:p>
        </w:tc>
        <w:tc>
          <w:tcPr>
            <w:tcW w:w="1170" w:type="dxa"/>
          </w:tcPr>
          <w:p>
            <w:pPr>
              <w:spacing w:after="0"/>
              <w:jc w:val="right"/>
            </w:pPr>
            <w:r>
              <w:rPr>
                <w:rFonts w:ascii="consolas" w:hAnsi="consolas" w:eastAsia="consolas" w:cs="consolas"/>
                <w:sz w:val="16"/>
              </w:rPr>
              <w:t>         503</w:t>
            </w:r>
          </w:p>
        </w:tc>
        <w:tc>
          <w:tcPr>
            <w:tcW w:w="1170" w:type="dxa"/>
          </w:tcPr>
          <w:p>
            <w:pPr>
              <w:spacing w:after="0"/>
              <w:jc w:val="right"/>
            </w:pPr>
            <w:r>
              <w:rPr>
                <w:rFonts w:ascii="consolas" w:hAnsi="consolas" w:eastAsia="consolas" w:cs="consolas"/>
                <w:sz w:val="16"/>
              </w:rPr>
              <w:t>       1,006</w:t>
            </w:r>
          </w:p>
        </w:tc>
        <w:tc>
          <w:tcPr>
            <w:tcW w:w="1170" w:type="dxa"/>
          </w:tcPr>
          <w:p>
            <w:pPr>
              <w:spacing w:after="0"/>
              <w:jc w:val="right"/>
            </w:pPr>
            <w:r>
              <w:rPr>
                <w:rFonts w:ascii="consolas" w:hAnsi="consolas" w:eastAsia="consolas" w:cs="consolas"/>
                <w:sz w:val="16"/>
              </w:rPr>
              <w:t>         829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7,070</w:t>
            </w:r>
          </w:p>
        </w:tc>
        <w:tc>
          <w:tcPr>
            <w:tcW w:w="1170" w:type="dxa"/>
          </w:tcPr>
          <w:p>
            <w:pPr>
              <w:spacing w:after="0"/>
              <w:jc w:val="right"/>
            </w:pPr>
            <w:r>
              <w:rPr>
                <w:rFonts w:ascii="consolas" w:hAnsi="consolas" w:eastAsia="consolas" w:cs="consolas"/>
                <w:sz w:val="16"/>
              </w:rPr>
              <w:t>         367</w:t>
            </w:r>
          </w:p>
        </w:tc>
        <w:tc>
          <w:tcPr>
            <w:tcW w:w="1170" w:type="dxa"/>
          </w:tcPr>
          <w:p>
            <w:pPr>
              <w:spacing w:after="0"/>
              <w:jc w:val="right"/>
            </w:pPr>
            <w:r>
              <w:rPr>
                <w:rFonts w:ascii="consolas" w:hAnsi="consolas" w:eastAsia="consolas" w:cs="consolas"/>
                <w:sz w:val="16"/>
              </w:rPr>
              <w:t>         852</w:t>
            </w:r>
          </w:p>
        </w:tc>
        <w:tc>
          <w:tcPr>
            <w:tcW w:w="1170" w:type="dxa"/>
          </w:tcPr>
          <w:p>
            <w:pPr>
              <w:spacing w:after="0"/>
              <w:jc w:val="right"/>
            </w:pPr>
            <w:r>
              <w:rPr>
                <w:rFonts w:ascii="consolas" w:hAnsi="consolas" w:eastAsia="consolas" w:cs="consolas"/>
                <w:sz w:val="16"/>
              </w:rPr>
              <w:t>         124</w:t>
            </w:r>
          </w:p>
        </w:tc>
        <w:tc>
          <w:tcPr>
            <w:tcW w:w="1170" w:type="dxa"/>
          </w:tcPr>
          <w:p>
            <w:pPr>
              <w:spacing w:after="0"/>
              <w:jc w:val="right"/>
            </w:pPr>
            <w:r>
              <w:rPr>
                <w:rFonts w:ascii="consolas" w:hAnsi="consolas" w:eastAsia="consolas" w:cs="consolas"/>
                <w:sz w:val="16"/>
              </w:rPr>
              <w:t>       1,572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3,849</w:t>
            </w:r>
          </w:p>
        </w:tc>
        <w:tc>
          <w:tcPr>
            <w:tcW w:w="1170" w:type="dxa"/>
          </w:tcPr>
          <w:p>
            <w:pPr>
              <w:spacing w:after="0"/>
              <w:jc w:val="right"/>
            </w:pPr>
            <w:r>
              <w:rPr>
                <w:rFonts w:ascii="consolas" w:hAnsi="consolas" w:eastAsia="consolas" w:cs="consolas"/>
                <w:sz w:val="16"/>
              </w:rPr>
              <w:t>       1,699</w:t>
            </w:r>
          </w:p>
        </w:tc>
        <w:tc>
          <w:tcPr>
            <w:tcW w:w="1170" w:type="dxa"/>
          </w:tcPr>
          <w:p>
            <w:pPr>
              <w:spacing w:after="0"/>
              <w:jc w:val="right"/>
            </w:pPr>
            <w:r>
              <w:rPr>
                <w:rFonts w:ascii="consolas" w:hAnsi="consolas" w:eastAsia="consolas" w:cs="consolas"/>
                <w:sz w:val="16"/>
              </w:rPr>
              <w:t>         424</w:t>
            </w:r>
          </w:p>
        </w:tc>
        <w:tc>
          <w:tcPr>
            <w:tcW w:w="1170" w:type="dxa"/>
          </w:tcPr>
          <w:p>
            <w:pPr>
              <w:spacing w:after="0"/>
              <w:jc w:val="right"/>
            </w:pPr>
            <w:r>
              <w:rPr>
                <w:rFonts w:ascii="consolas" w:hAnsi="consolas" w:eastAsia="consolas" w:cs="consolas"/>
                <w:sz w:val="16"/>
              </w:rPr>
              <w:t>         108</w:t>
            </w:r>
          </w:p>
        </w:tc>
        <w:tc>
          <w:tcPr>
            <w:tcW w:w="1170" w:type="dxa"/>
          </w:tcPr>
          <w:p>
            <w:pPr>
              <w:spacing w:after="0"/>
              <w:jc w:val="right"/>
            </w:pPr>
            <w:r>
              <w:rPr>
                <w:rFonts w:ascii="consolas" w:hAnsi="consolas" w:eastAsia="consolas" w:cs="consolas"/>
                <w:sz w:val="16"/>
              </w:rPr>
              <w:t>       2,280</w:t>
            </w:r>
          </w:p>
        </w:tc>
        <w:tc>
          <w:tcPr>
            <w:tcW w:w="1170" w:type="dxa"/>
          </w:tcPr>
          <w:p>
            <w:pPr>
              <w:spacing w:after="0"/>
              <w:jc w:val="right"/>
            </w:pPr>
            <w:r>
              <w:rPr>
                <w:rFonts w:ascii="consolas" w:hAnsi="consolas" w:eastAsia="consolas" w:cs="consolas"/>
                <w:sz w:val="16"/>
              </w:rPr>
              <w:t>       1,815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4,538</w:t>
            </w:r>
          </w:p>
        </w:tc>
        <w:tc>
          <w:tcPr>
            <w:tcW w:w="1170" w:type="dxa"/>
          </w:tcPr>
          <w:p>
            <w:pPr>
              <w:spacing w:after="0"/>
              <w:jc w:val="right"/>
            </w:pPr>
            <w:r>
              <w:rPr>
                <w:rFonts w:ascii="consolas" w:hAnsi="consolas" w:eastAsia="consolas" w:cs="consolas"/>
                <w:sz w:val="16"/>
              </w:rPr>
              <w:t>          22</w:t>
            </w:r>
          </w:p>
        </w:tc>
        <w:tc>
          <w:tcPr>
            <w:tcW w:w="1170" w:type="dxa"/>
          </w:tcPr>
          <w:p>
            <w:pPr>
              <w:spacing w:after="0"/>
              <w:jc w:val="right"/>
            </w:pPr>
            <w:r>
              <w:rPr>
                <w:rFonts w:ascii="consolas" w:hAnsi="consolas" w:eastAsia="consolas" w:cs="consolas"/>
                <w:sz w:val="16"/>
              </w:rPr>
              <w:t>         434</w:t>
            </w:r>
          </w:p>
        </w:tc>
        <w:tc>
          <w:tcPr>
            <w:tcW w:w="1170" w:type="dxa"/>
          </w:tcPr>
          <w:p>
            <w:pPr>
              <w:spacing w:after="0"/>
              <w:jc w:val="right"/>
            </w:pPr>
            <w:r>
              <w:rPr>
                <w:rFonts w:ascii="consolas" w:hAnsi="consolas" w:eastAsia="consolas" w:cs="consolas"/>
                <w:sz w:val="16"/>
              </w:rPr>
              <w:t>         324</w:t>
            </w:r>
          </w:p>
        </w:tc>
        <w:tc>
          <w:tcPr>
            <w:tcW w:w="1170" w:type="dxa"/>
          </w:tcPr>
          <w:p>
            <w:pPr>
              <w:spacing w:after="0"/>
              <w:jc w:val="right"/>
            </w:pPr>
            <w:r>
              <w:rPr>
                <w:rFonts w:ascii="consolas" w:hAnsi="consolas" w:eastAsia="consolas" w:cs="consolas"/>
                <w:sz w:val="16"/>
              </w:rPr>
              <w:t>         205</w:t>
            </w:r>
          </w:p>
        </w:tc>
        <w:tc>
          <w:tcPr>
            <w:tcW w:w="1170" w:type="dxa"/>
          </w:tcPr>
          <w:p>
            <w:pPr>
              <w:spacing w:after="0"/>
              <w:jc w:val="right"/>
            </w:pPr>
            <w:r>
              <w:rPr>
                <w:rFonts w:ascii="consolas" w:hAnsi="consolas" w:eastAsia="consolas" w:cs="consolas"/>
                <w:sz w:val="16"/>
              </w:rPr>
              <w:t>      30,960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3,497</w:t>
            </w:r>
          </w:p>
        </w:tc>
        <w:tc>
          <w:tcPr>
            <w:tcW w:w="1170" w:type="dxa"/>
          </w:tcPr>
          <w:p>
            <w:pPr>
              <w:spacing w:after="0"/>
              <w:jc w:val="right"/>
            </w:pPr>
            <w:r>
              <w:rPr>
                <w:rFonts w:ascii="consolas" w:hAnsi="consolas" w:eastAsia="consolas" w:cs="consolas"/>
                <w:sz w:val="16"/>
              </w:rPr>
              <w:t>           6</w:t>
            </w:r>
          </w:p>
        </w:tc>
        <w:tc>
          <w:tcPr>
            <w:tcW w:w="1170" w:type="dxa"/>
          </w:tcPr>
          <w:p>
            <w:pPr>
              <w:spacing w:after="0"/>
              <w:jc w:val="right"/>
            </w:pPr>
            <w:r>
              <w:rPr>
                <w:rFonts w:ascii="consolas" w:hAnsi="consolas" w:eastAsia="consolas" w:cs="consolas"/>
                <w:sz w:val="16"/>
              </w:rPr>
              <w:t>       6,308</w:t>
            </w:r>
          </w:p>
        </w:tc>
        <w:tc>
          <w:tcPr>
            <w:tcW w:w="1170" w:type="dxa"/>
          </w:tcPr>
          <w:p>
            <w:pPr>
              <w:spacing w:after="0"/>
              <w:jc w:val="right"/>
            </w:pPr>
            <w:r>
              <w:rPr>
                <w:rFonts w:ascii="consolas" w:hAnsi="consolas" w:eastAsia="consolas" w:cs="consolas"/>
                <w:sz w:val="16"/>
              </w:rPr>
              <w:t>         929</w:t>
            </w:r>
          </w:p>
        </w:tc>
        <w:tc>
          <w:tcPr>
            <w:tcW w:w="1170" w:type="dxa"/>
          </w:tcPr>
          <w:p>
            <w:pPr>
              <w:spacing w:after="0"/>
              <w:jc w:val="right"/>
            </w:pPr>
            <w:r>
              <w:rPr>
                <w:rFonts w:ascii="consolas" w:hAnsi="consolas" w:eastAsia="consolas" w:cs="consolas"/>
                <w:sz w:val="16"/>
              </w:rPr>
              <w:t>         871</w:t>
            </w:r>
          </w:p>
        </w:tc>
        <w:tc>
          <w:tcPr>
            <w:tcW w:w="1170" w:type="dxa"/>
          </w:tcPr>
          <w:p>
            <w:pPr>
              <w:spacing w:after="0"/>
              <w:jc w:val="right"/>
            </w:pPr>
            <w:r>
              <w:rPr>
                <w:rFonts w:ascii="consolas" w:hAnsi="consolas" w:eastAsia="consolas" w:cs="consolas"/>
                <w:sz w:val="16"/>
              </w:rPr>
              <w:t>       5,984</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3,043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170</w:t>
            </w:r>
          </w:p>
        </w:tc>
        <w:tc>
          <w:tcPr>
            <w:tcW w:w="1170" w:type="dxa"/>
          </w:tcPr>
          <w:p>
            <w:pPr>
              <w:spacing w:after="0"/>
              <w:jc w:val="right"/>
            </w:pPr>
            <w:r>
              <w:rPr>
                <w:rFonts w:ascii="consolas" w:hAnsi="consolas" w:eastAsia="consolas" w:cs="consolas"/>
                <w:sz w:val="16"/>
              </w:rPr>
              <w:t>         334</w:t>
            </w:r>
          </w:p>
        </w:tc>
        <w:tc>
          <w:tcPr>
            <w:tcW w:w="1170" w:type="dxa"/>
          </w:tcPr>
          <w:p>
            <w:pPr>
              <w:spacing w:after="0"/>
              <w:jc w:val="right"/>
            </w:pPr>
            <w:r>
              <w:rPr>
                <w:rFonts w:ascii="consolas" w:hAnsi="consolas" w:eastAsia="consolas" w:cs="consolas"/>
                <w:sz w:val="16"/>
              </w:rPr>
              <w:t>         522</w:t>
            </w:r>
          </w:p>
        </w:tc>
        <w:tc>
          <w:tcPr>
            <w:tcW w:w="1170" w:type="dxa"/>
          </w:tcPr>
          <w:p>
            <w:pPr>
              <w:spacing w:after="0"/>
              <w:jc w:val="right"/>
            </w:pPr>
            <w:r>
              <w:rPr>
                <w:rFonts w:ascii="consolas" w:hAnsi="consolas" w:eastAsia="consolas" w:cs="consolas"/>
                <w:sz w:val="16"/>
              </w:rPr>
              <w:t>      10,012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66</w:t>
            </w:r>
          </w:p>
        </w:tc>
        <w:tc>
          <w:tcPr>
            <w:tcW w:w="1170" w:type="dxa"/>
          </w:tcPr>
          <w:p>
            <w:pPr>
              <w:spacing w:after="0"/>
              <w:jc w:val="right"/>
            </w:pPr>
            <w:r>
              <w:rPr>
                <w:rFonts w:ascii="consolas" w:hAnsi="consolas" w:eastAsia="consolas" w:cs="consolas"/>
                <w:sz w:val="16"/>
              </w:rPr>
              <w:t>       3,862</w:t>
            </w:r>
          </w:p>
        </w:tc>
        <w:tc>
          <w:tcPr>
            <w:tcW w:w="1170" w:type="dxa"/>
          </w:tcPr>
          <w:p>
            <w:pPr>
              <w:spacing w:after="0"/>
              <w:jc w:val="right"/>
            </w:pPr>
            <w:r>
              <w:rPr>
                <w:rFonts w:ascii="consolas" w:hAnsi="consolas" w:eastAsia="consolas" w:cs="consolas"/>
                <w:sz w:val="16"/>
              </w:rPr>
              <w:t>      30,082</w:t>
            </w:r>
          </w:p>
        </w:tc>
        <w:tc>
          <w:tcPr>
            <w:tcW w:w="1170" w:type="dxa"/>
          </w:tcPr>
          <w:p>
            <w:pPr>
              <w:spacing w:after="0"/>
              <w:jc w:val="right"/>
            </w:pPr>
            <w:r>
              <w:rPr>
                <w:rFonts w:ascii="consolas" w:hAnsi="consolas" w:eastAsia="consolas" w:cs="consolas"/>
                <w:sz w:val="16"/>
              </w:rPr>
              <w:t>      13,466</w:t>
            </w:r>
          </w:p>
        </w:tc>
        <w:tc>
          <w:tcPr>
            <w:tcW w:w="1170" w:type="dxa"/>
          </w:tcPr>
          <w:p>
            <w:pPr>
              <w:spacing w:after="0"/>
              <w:jc w:val="right"/>
            </w:pPr>
            <w:r>
              <w:rPr>
                <w:rFonts w:ascii="consolas" w:hAnsi="consolas" w:eastAsia="consolas" w:cs="consolas"/>
                <w:sz w:val="16"/>
              </w:rPr>
              <w:t>     157,242</w:t>
            </w:r>
          </w:p>
        </w:tc>
        <w:tc>
          <w:tcPr>
            <w:tcW w:w="1170" w:type="dxa"/>
          </w:tcPr>
          <w:p>
            <w:pPr>
              <w:spacing w:after="0"/>
              <w:jc w:val="right"/>
            </w:pPr>
            <w:r>
              <w:rPr>
                <w:rFonts w:ascii="consolas" w:hAnsi="consolas" w:eastAsia="consolas" w:cs="consolas"/>
                <w:sz w:val="16"/>
              </w:rPr>
              <w:t>      28,621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1,051</w:t>
            </w:r>
          </w:p>
        </w:tc>
        <w:tc>
          <w:tcPr>
            <w:tcW w:w="1170" w:type="dxa"/>
          </w:tcPr>
          <w:p>
            <w:pPr>
              <w:spacing w:after="0"/>
              <w:jc w:val="right"/>
            </w:pPr>
            <w:r>
              <w:rPr>
                <w:rFonts w:ascii="consolas" w:hAnsi="consolas" w:eastAsia="consolas" w:cs="consolas"/>
                <w:sz w:val="16"/>
              </w:rPr>
              <w:t>         241</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w:t>
            </w:r>
          </w:p>
        </w:tc>
        <w:tc>
          <w:tcPr>
            <w:tcW w:w="1170" w:type="dxa"/>
          </w:tcPr>
          <w:p>
            <w:pPr>
              <w:spacing w:after="0"/>
              <w:jc w:val="right"/>
            </w:pPr>
            <w:r>
              <w:rPr>
                <w:rFonts w:ascii="consolas" w:hAnsi="consolas" w:eastAsia="consolas" w:cs="consolas"/>
                <w:sz w:val="16"/>
              </w:rPr>
              <w:t>     116,355</w:t>
            </w:r>
          </w:p>
        </w:tc>
      </w:tr>
      <w:tr>
        <w:tc>
          <w:tcPr>
            <w:tcW w:w="1170" w:type="dxa"/>
            <w:tcBorders>
              <w:bottom w:val="single" w:color="000000"/>
            </w:tcBorders>
          </w:tcPr>
          <w:p>
            <w:pPr>
              <w:spacing w:after="0"/>
              <w:jc w:val="right"/>
            </w:pPr>
            <w:r>
              <w:rPr>
                <w:rFonts w:ascii="consolas" w:hAnsi="consolas" w:eastAsia="consolas" w:cs="consolas"/>
                <w:sz w:val="16"/>
              </w:rPr>
              <w:t xml:space="preserve">.a</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3,364</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grewup_US</w:t>
      </w:r>
    </w:p>
    <w:p>
      <w:pPr>
        <w:rPr>
          <w:color w:val="4682B4"/>
        </w:rPr>
      </w:pPr>
      <w:r>
        <w:t/>
      </w:r>
      <w:r>
        <w:rPr>
          <w:rFonts/>
          <w:color w:val="4682B4"/>
        </w:rPr>
        <w:t xml:space="preserve">Grew up in US y/n (US only)</w:t>
        <w:br w:type="textWrapping"/>
      </w:r>
      <w:r>
        <w:rPr>
          <w:rFonts/>
          <w:color w:val="4682B4"/>
        </w:rPr>
        <w:t xml:space="preserve">   (0):   Grew up in US State</w:t>
        <w:br w:type="textWrapping"/>
      </w:r>
      <w:r>
        <w:rPr>
          <w:rFonts/>
          <w:color w:val="4682B4"/>
        </w:rPr>
        <w:t xml:space="preserve">   (1):   Grew up outside US</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grewup_US</w:t>
              <w:br w:type="textWrapping"/>
            </w:r>
            <w:r>
              <w:rPr>
                <w:rFonts w:ascii="consolas" w:hAnsi="consolas" w:eastAsia="consolas" w:cs="consolas"/>
                <w:b w:val="true"/>
                <w:sz w:val="18"/>
              </w:rPr>
              <w:t xml:space="preserve">       Label: </w:t>
            </w:r>
            <w:r>
              <w:rPr>
                <w:rFonts w:ascii="consolas" w:hAnsi="consolas" w:eastAsia="consolas" w:cs="consolas"/>
                <w:sz w:val="18"/>
              </w:rPr>
              <w:t xml:space="preserve">Grew up in US y/n (US only)</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2,609,130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0.04           </w:t>
              <w:br w:type="textWrapping"/>
            </w:r>
            <w:r>
              <w:rPr>
                <w:rFonts w:ascii="consolas" w:hAnsi="consolas" w:eastAsia="consolas" w:cs="consolas"/>
                <w:b w:val="true"/>
                <w:sz w:val="18"/>
              </w:rPr>
              <w:t xml:space="preserve">       SD: </w:t>
            </w:r>
            <w:r>
              <w:rPr>
                <w:rFonts w:ascii="consolas" w:hAnsi="consolas" w:eastAsia="consolas" w:cs="consolas"/>
                <w:sz w:val="18"/>
              </w:rPr>
              <w:t xml:space="preserve">0.27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000000"/>
              <w:bottom w:val="single" w:color="D3D3D3"/>
            </w:tcBorders>
          </w:tcPr>
          <w:p>
            <w:pPr>
              <w:spacing w:after="0"/>
            </w:pPr>
            <w:r>
              <w:rPr>
                <w:rFonts w:ascii="consolas" w:hAnsi="consolas" w:eastAsia="consolas" w:cs="consolas"/>
                <w:sz w:val="16"/>
              </w:rPr>
              <w:t xml:space="preserve">MV general (DK/NA)</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8,110</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Grew up in US State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446,639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Grew up outside US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28,561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2601020</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84.3</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-1</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8,110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446,639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28,561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16,348</w:t>
            </w:r>
          </w:p>
        </w:tc>
        <w:tc>
          <w:tcPr>
            <w:tcW w:w="1170" w:type="dxa"/>
            <w:tcBorders>
              <w:bottom w:val="single" w:color="000000"/>
            </w:tcBorders>
          </w:tcPr>
          <w:p>
            <w:pPr>
              <w:spacing w:after="0"/>
              <w:jc w:val="right"/>
            </w:pPr>
            <w:r>
              <w:rPr>
                <w:rFonts w:ascii="consolas" w:hAnsi="consolas" w:eastAsia="consolas" w:cs="consolas"/>
                <w:sz w:val="16"/>
              </w:rPr>
              <w:t>     203,914</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migr_f</w:t>
      </w:r>
    </w:p>
    <w:p>
      <w:pPr>
        <w:rPr>
          <w:color w:val="4682B4"/>
        </w:rPr>
      </w:pPr>
      <w:r>
        <w:t/>
      </w:r>
      <w:r>
        <w:rPr>
          <w:rFonts/>
          <w:color w:val="4682B4"/>
        </w:rPr>
        <w:t xml:space="preserve">Father's migration background</w:t>
        <w:br w:type="textWrapping"/>
      </w:r>
      <w:r>
        <w:rPr>
          <w:rFonts/>
          <w:color w:val="4682B4"/>
        </w:rPr>
        <w:t xml:space="preserve">   (0):   Native-born</w:t>
        <w:br w:type="textWrapping"/>
      </w:r>
      <w:r>
        <w:rPr>
          <w:rFonts/>
          <w:color w:val="4682B4"/>
        </w:rPr>
        <w:t xml:space="preserve">   (1):   Foreign-born</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migr_f</w:t>
              <w:br w:type="textWrapping"/>
            </w:r>
            <w:r>
              <w:rPr>
                <w:rFonts w:ascii="consolas" w:hAnsi="consolas" w:eastAsia="consolas" w:cs="consolas"/>
                <w:b w:val="true"/>
                <w:sz w:val="18"/>
              </w:rPr>
              <w:t xml:space="preserve">       Label: </w:t>
            </w:r>
            <w:r>
              <w:rPr>
                <w:rFonts w:ascii="consolas" w:hAnsi="consolas" w:eastAsia="consolas" w:cs="consolas"/>
                <w:sz w:val="18"/>
              </w:rPr>
              <w:t xml:space="preserve">Father's migration background</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1,656,141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-0.66          </w:t>
              <w:br w:type="textWrapping"/>
            </w:r>
            <w:r>
              <w:rPr>
                <w:rFonts w:ascii="consolas" w:hAnsi="consolas" w:eastAsia="consolas" w:cs="consolas"/>
                <w:b w:val="true"/>
                <w:sz w:val="18"/>
              </w:rPr>
              <w:t xml:space="preserve">       SD: </w:t>
            </w:r>
            <w:r>
              <w:rPr>
                <w:rFonts w:ascii="consolas" w:hAnsi="consolas" w:eastAsia="consolas" w:cs="consolas"/>
                <w:sz w:val="18"/>
              </w:rPr>
              <w:t xml:space="preserve">2.43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Question not asked in survey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164,259</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5.3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Item non-response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128,947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Native-born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1119693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Foreign-born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308,496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1362783</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44.2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164,259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43,675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85,272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183,484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255,659</w:t>
            </w:r>
          </w:p>
        </w:tc>
        <w:tc>
          <w:tcPr>
            <w:tcW w:w="1170" w:type="dxa"/>
          </w:tcPr>
          <w:p>
            <w:pPr>
              <w:spacing w:after="0"/>
              <w:jc w:val="right"/>
            </w:pPr>
            <w:r>
              <w:rPr>
                <w:rFonts w:ascii="consolas" w:hAnsi="consolas" w:eastAsia="consolas" w:cs="consolas"/>
                <w:sz w:val="16"/>
              </w:rPr>
              <w:t>     148,360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532,190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104,081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36,065</w:t>
            </w:r>
          </w:p>
        </w:tc>
        <w:tc>
          <w:tcPr>
            <w:tcW w:w="1170" w:type="dxa"/>
          </w:tcPr>
          <w:p>
            <w:pPr>
              <w:spacing w:after="0"/>
              <w:jc w:val="right"/>
            </w:pPr>
            <w:r>
              <w:rPr>
                <w:rFonts w:ascii="consolas" w:hAnsi="consolas" w:eastAsia="consolas" w:cs="consolas"/>
                <w:sz w:val="16"/>
              </w:rPr>
              <w:t>      43,157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125,193</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3,051</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12,397</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40,079</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migr_m</w:t>
      </w:r>
    </w:p>
    <w:p>
      <w:pPr>
        <w:rPr>
          <w:color w:val="4682B4"/>
        </w:rPr>
      </w:pPr>
      <w:r>
        <w:t/>
      </w:r>
      <w:r>
        <w:rPr>
          <w:rFonts/>
          <w:color w:val="4682B4"/>
        </w:rPr>
        <w:t xml:space="preserve">Mother's migration background</w:t>
        <w:br w:type="textWrapping"/>
      </w:r>
      <w:r>
        <w:rPr>
          <w:rFonts/>
          <w:color w:val="4682B4"/>
        </w:rPr>
        <w:t xml:space="preserve">   (0):   Native-born</w:t>
        <w:br w:type="textWrapping"/>
      </w:r>
      <w:r>
        <w:rPr>
          <w:rFonts/>
          <w:color w:val="4682B4"/>
        </w:rPr>
        <w:t xml:space="preserve">   (1):   Foreign-born</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migr_m</w:t>
              <w:br w:type="textWrapping"/>
            </w:r>
            <w:r>
              <w:rPr>
                <w:rFonts w:ascii="consolas" w:hAnsi="consolas" w:eastAsia="consolas" w:cs="consolas"/>
                <w:b w:val="true"/>
                <w:sz w:val="18"/>
              </w:rPr>
              <w:t xml:space="preserve">       Label: </w:t>
            </w:r>
            <w:r>
              <w:rPr>
                <w:rFonts w:ascii="consolas" w:hAnsi="consolas" w:eastAsia="consolas" w:cs="consolas"/>
                <w:sz w:val="18"/>
              </w:rPr>
              <w:t xml:space="preserve">Mother's migration background</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1,637,903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-0.65          </w:t>
              <w:br w:type="textWrapping"/>
            </w:r>
            <w:r>
              <w:rPr>
                <w:rFonts w:ascii="consolas" w:hAnsi="consolas" w:eastAsia="consolas" w:cs="consolas"/>
                <w:b w:val="true"/>
                <w:sz w:val="18"/>
              </w:rPr>
              <w:t xml:space="preserve">       SD: </w:t>
            </w:r>
            <w:r>
              <w:rPr>
                <w:rFonts w:ascii="consolas" w:hAnsi="consolas" w:eastAsia="consolas" w:cs="consolas"/>
                <w:sz w:val="18"/>
              </w:rPr>
              <w:t xml:space="preserve">2.43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Question not asked in survey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164,259</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5.3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Item non-response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115,524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Native-born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1145414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Foreign-born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301,013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1357973</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44.0</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164,259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31,237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84,287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192,381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269,783</w:t>
            </w:r>
          </w:p>
        </w:tc>
        <w:tc>
          <w:tcPr>
            <w:tcW w:w="1170" w:type="dxa"/>
          </w:tcPr>
          <w:p>
            <w:pPr>
              <w:spacing w:after="0"/>
              <w:jc w:val="right"/>
            </w:pPr>
            <w:r>
              <w:rPr>
                <w:rFonts w:ascii="consolas" w:hAnsi="consolas" w:eastAsia="consolas" w:cs="consolas"/>
                <w:sz w:val="16"/>
              </w:rPr>
              <w:t>     145,298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537,952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96,964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34,379</w:t>
            </w:r>
          </w:p>
        </w:tc>
        <w:tc>
          <w:tcPr>
            <w:tcW w:w="1170" w:type="dxa"/>
          </w:tcPr>
          <w:p>
            <w:pPr>
              <w:spacing w:after="0"/>
              <w:jc w:val="right"/>
            </w:pPr>
            <w:r>
              <w:rPr>
                <w:rFonts w:ascii="consolas" w:hAnsi="consolas" w:eastAsia="consolas" w:cs="consolas"/>
                <w:sz w:val="16"/>
              </w:rPr>
              <w:t>      47,369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122,301</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1,271</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11,247</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38,199</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cob_f</w:t>
      </w:r>
    </w:p>
    <w:p>
      <w:pPr>
        <w:rPr>
          <w:color w:val="4682B4"/>
        </w:rPr>
      </w:pPr>
      <w:r>
        <w:t/>
      </w:r>
      <w:r>
        <w:rPr>
          <w:rFonts/>
          <w:color w:val="4682B4"/>
        </w:rPr>
        <w:t xml:space="preserve">Father's country of birth (global region)</w:t>
        <w:br w:type="textWrapping"/>
      </w:r>
      <w:r>
        <w:rPr>
          <w:rFonts/>
          <w:color w:val="4682B4"/>
        </w:rPr>
        <w:t xml:space="preserve">   (0):   Born in Survey-Country</w:t>
        <w:br w:type="textWrapping"/>
      </w:r>
      <w:r>
        <w:rPr>
          <w:rFonts/>
          <w:color w:val="4682B4"/>
        </w:rPr>
        <w:t xml:space="preserve">   (1):   Oceania and Antarctica</w:t>
        <w:br w:type="textWrapping"/>
      </w:r>
      <w:r>
        <w:rPr>
          <w:rFonts/>
          <w:color w:val="4682B4"/>
        </w:rPr>
        <w:t xml:space="preserve">   (2):   North-West Europe</w:t>
        <w:br w:type="textWrapping"/>
      </w:r>
      <w:r>
        <w:rPr>
          <w:rFonts/>
          <w:color w:val="4682B4"/>
        </w:rPr>
        <w:t xml:space="preserve">   (3):   Southern and Eastern Europe</w:t>
        <w:br w:type="textWrapping"/>
      </w:r>
      <w:r>
        <w:rPr>
          <w:rFonts/>
          <w:color w:val="4682B4"/>
        </w:rPr>
        <w:t xml:space="preserve">   (4):   North Africa and the Middle East</w:t>
        <w:br w:type="textWrapping"/>
      </w:r>
      <w:r>
        <w:rPr>
          <w:rFonts/>
          <w:color w:val="4682B4"/>
        </w:rPr>
        <w:t xml:space="preserve">   (5):   South-East Asia</w:t>
        <w:br w:type="textWrapping"/>
      </w:r>
      <w:r>
        <w:rPr>
          <w:rFonts/>
          <w:color w:val="4682B4"/>
        </w:rPr>
        <w:t xml:space="preserve">   (6):   North-East Asia</w:t>
        <w:br w:type="textWrapping"/>
      </w:r>
      <w:r>
        <w:rPr>
          <w:rFonts/>
          <w:color w:val="4682B4"/>
        </w:rPr>
        <w:t xml:space="preserve">   (7):   Southern and Central Asia</w:t>
        <w:br w:type="textWrapping"/>
      </w:r>
      <w:r>
        <w:rPr>
          <w:rFonts/>
          <w:color w:val="4682B4"/>
        </w:rPr>
        <w:t xml:space="preserve">   (8):   Americas</w:t>
        <w:br w:type="textWrapping"/>
      </w:r>
      <w:r>
        <w:rPr>
          <w:rFonts/>
          <w:color w:val="4682B4"/>
        </w:rPr>
        <w:t xml:space="preserve">   (9):   Sub-Saharan Africa</w:t>
        <w:br w:type="textWrapping"/>
      </w:r>
      <w:r>
        <w:rPr>
          <w:rFonts/>
          <w:color w:val="4682B4"/>
        </w:rPr>
        <w:t xml:space="preserve">   (10):   Other</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cob_f</w:t>
              <w:br w:type="textWrapping"/>
            </w:r>
            <w:r>
              <w:rPr>
                <w:rFonts w:ascii="consolas" w:hAnsi="consolas" w:eastAsia="consolas" w:cs="consolas"/>
                <w:b w:val="true"/>
                <w:sz w:val="18"/>
              </w:rPr>
              <w:t xml:space="preserve">       Label: </w:t>
            </w:r>
            <w:r>
              <w:rPr>
                <w:rFonts w:ascii="consolas" w:hAnsi="consolas" w:eastAsia="consolas" w:cs="consolas"/>
                <w:sz w:val="18"/>
              </w:rPr>
              <w:t xml:space="preserve">Father's country of birth (global region)</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1,947,865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1.41           </w:t>
              <w:br w:type="textWrapping"/>
            </w:r>
            <w:r>
              <w:rPr>
                <w:rFonts w:ascii="consolas" w:hAnsi="consolas" w:eastAsia="consolas" w:cs="consolas"/>
                <w:b w:val="true"/>
                <w:sz w:val="18"/>
              </w:rPr>
              <w:t xml:space="preserve">       SD: </w:t>
            </w:r>
            <w:r>
              <w:rPr>
                <w:rFonts w:ascii="consolas" w:hAnsi="consolas" w:eastAsia="consolas" w:cs="consolas"/>
                <w:sz w:val="18"/>
              </w:rPr>
              <w:t xml:space="preserve">3.19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000000"/>
              <w:bottom w:val="single" w:color="D3D3D3"/>
            </w:tcBorders>
          </w:tcPr>
          <w:p>
            <w:pPr>
              <w:spacing w:after="0"/>
            </w:pPr>
            <w:r>
              <w:rPr>
                <w:rFonts w:ascii="consolas" w:hAnsi="consolas" w:eastAsia="consolas" w:cs="consolas"/>
                <w:sz w:val="16"/>
              </w:rPr>
              <w:t xml:space="preserve">Item non-response</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152</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85,272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Born in Survey-Country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864,034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Oceania and Antarctica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5,322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North-West Europe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44,598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Southern and Eastern Europe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36,858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North Africa and the Middle East</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4,514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South-East Asia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3,870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North-East Asia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4,809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Southern and Central Asia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51,124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Americas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13,661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Sub-Saharan Africa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11,836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Other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95,839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1862441</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60.4</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152</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85,272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183,484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148,360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532,190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4,297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987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14,332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13,374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16,892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6,438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24,322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6,098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1,827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1,799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888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3,453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417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2,366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212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2,231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2,994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673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47,457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1,946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1,688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10,027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1,321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626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9,889</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65,107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30,724</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3,051</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12,397</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40,079</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cob_m</w:t>
      </w:r>
    </w:p>
    <w:p>
      <w:pPr>
        <w:rPr>
          <w:color w:val="4682B4"/>
        </w:rPr>
      </w:pPr>
      <w:r>
        <w:t/>
      </w:r>
      <w:r>
        <w:rPr>
          <w:rFonts/>
          <w:color w:val="4682B4"/>
        </w:rPr>
        <w:t xml:space="preserve">Mother's country of birth (global region)</w:t>
        <w:br w:type="textWrapping"/>
      </w:r>
      <w:r>
        <w:rPr>
          <w:rFonts/>
          <w:color w:val="4682B4"/>
        </w:rPr>
        <w:t xml:space="preserve">   (0):   Born in Survey-Country</w:t>
        <w:br w:type="textWrapping"/>
      </w:r>
      <w:r>
        <w:rPr>
          <w:rFonts/>
          <w:color w:val="4682B4"/>
        </w:rPr>
        <w:t xml:space="preserve">   (1):   Oceania and Antarctica</w:t>
        <w:br w:type="textWrapping"/>
      </w:r>
      <w:r>
        <w:rPr>
          <w:rFonts/>
          <w:color w:val="4682B4"/>
        </w:rPr>
        <w:t xml:space="preserve">   (2):   North-West Europe</w:t>
        <w:br w:type="textWrapping"/>
      </w:r>
      <w:r>
        <w:rPr>
          <w:rFonts/>
          <w:color w:val="4682B4"/>
        </w:rPr>
        <w:t xml:space="preserve">   (3):   Southern and Eastern Europe</w:t>
        <w:br w:type="textWrapping"/>
      </w:r>
      <w:r>
        <w:rPr>
          <w:rFonts/>
          <w:color w:val="4682B4"/>
        </w:rPr>
        <w:t xml:space="preserve">   (4):   North Africa and the Middle East</w:t>
        <w:br w:type="textWrapping"/>
      </w:r>
      <w:r>
        <w:rPr>
          <w:rFonts/>
          <w:color w:val="4682B4"/>
        </w:rPr>
        <w:t xml:space="preserve">   (5):   South-East Asia</w:t>
        <w:br w:type="textWrapping"/>
      </w:r>
      <w:r>
        <w:rPr>
          <w:rFonts/>
          <w:color w:val="4682B4"/>
        </w:rPr>
        <w:t xml:space="preserve">   (6):   North-East Asia</w:t>
        <w:br w:type="textWrapping"/>
      </w:r>
      <w:r>
        <w:rPr>
          <w:rFonts/>
          <w:color w:val="4682B4"/>
        </w:rPr>
        <w:t xml:space="preserve">   (7):   Southern and Central Asia</w:t>
        <w:br w:type="textWrapping"/>
      </w:r>
      <w:r>
        <w:rPr>
          <w:rFonts/>
          <w:color w:val="4682B4"/>
        </w:rPr>
        <w:t xml:space="preserve">   (8):   Americas</w:t>
        <w:br w:type="textWrapping"/>
      </w:r>
      <w:r>
        <w:rPr>
          <w:rFonts/>
          <w:color w:val="4682B4"/>
        </w:rPr>
        <w:t xml:space="preserve">   (9):   Sub-Saharan Africa</w:t>
        <w:br w:type="textWrapping"/>
      </w:r>
      <w:r>
        <w:rPr>
          <w:rFonts/>
          <w:color w:val="4682B4"/>
        </w:rPr>
        <w:t xml:space="preserve">   (10):   Other</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cob_m</w:t>
              <w:br w:type="textWrapping"/>
            </w:r>
            <w:r>
              <w:rPr>
                <w:rFonts w:ascii="consolas" w:hAnsi="consolas" w:eastAsia="consolas" w:cs="consolas"/>
                <w:b w:val="true"/>
                <w:sz w:val="18"/>
              </w:rPr>
              <w:t xml:space="preserve">       Label: </w:t>
            </w:r>
            <w:r>
              <w:rPr>
                <w:rFonts w:ascii="consolas" w:hAnsi="consolas" w:eastAsia="consolas" w:cs="consolas"/>
                <w:sz w:val="18"/>
              </w:rPr>
              <w:t xml:space="preserve">Mother's country of birth (global region)</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14</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1,942,065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1.35           </w:t>
              <w:br w:type="textWrapping"/>
            </w:r>
            <w:r>
              <w:rPr>
                <w:rFonts w:ascii="consolas" w:hAnsi="consolas" w:eastAsia="consolas" w:cs="consolas"/>
                <w:b w:val="true"/>
                <w:sz w:val="18"/>
              </w:rPr>
              <w:t xml:space="preserve">       SD: </w:t>
            </w:r>
            <w:r>
              <w:rPr>
                <w:rFonts w:ascii="consolas" w:hAnsi="consolas" w:eastAsia="consolas" w:cs="consolas"/>
                <w:sz w:val="18"/>
              </w:rPr>
              <w:t xml:space="preserve">3.13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000000"/>
              <w:bottom w:val="single" w:color="D3D3D3"/>
            </w:tcBorders>
          </w:tcPr>
          <w:p>
            <w:pPr>
              <w:spacing w:after="0"/>
            </w:pPr>
            <w:r>
              <w:rPr>
                <w:rFonts w:ascii="consolas" w:hAnsi="consolas" w:eastAsia="consolas" w:cs="consolas"/>
                <w:sz w:val="16"/>
              </w:rPr>
              <w:t xml:space="preserve">Item non-response</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147</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84,287</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Born in Survey-Country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875,631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Oceania and Antarctica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5,728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North-West Europe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47,115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Southern and Eastern Europe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35,999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North Africa and the Middle East</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4,129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5</w:t>
            </w:r>
          </w:p>
        </w:tc>
        <w:tc>
          <w:tcPr>
            <w:tcW w:w="1560" w:type="dxa"/>
            <w:tcBorders>
              <w:top w:val="single" w:color="D3D3D3"/>
              <w:bottom w:val="single" w:color="D3D3D3"/>
            </w:tcBorders>
          </w:tcPr>
          <w:p>
            <w:pPr>
              <w:spacing w:after="0"/>
            </w:pPr>
            <w:r>
              <w:rPr>
                <w:rFonts w:ascii="consolas" w:hAnsi="consolas" w:eastAsia="consolas" w:cs="consolas"/>
                <w:sz w:val="16"/>
              </w:rPr>
              <w:t xml:space="preserve">South-East Asia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4,294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6</w:t>
            </w:r>
          </w:p>
        </w:tc>
        <w:tc>
          <w:tcPr>
            <w:tcW w:w="1560" w:type="dxa"/>
            <w:tcBorders>
              <w:top w:val="single" w:color="D3D3D3"/>
              <w:bottom w:val="single" w:color="D3D3D3"/>
            </w:tcBorders>
          </w:tcPr>
          <w:p>
            <w:pPr>
              <w:spacing w:after="0"/>
            </w:pPr>
            <w:r>
              <w:rPr>
                <w:rFonts w:ascii="consolas" w:hAnsi="consolas" w:eastAsia="consolas" w:cs="consolas"/>
                <w:sz w:val="16"/>
              </w:rPr>
              <w:t xml:space="preserve">North-East Asia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4,711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Southern and Central Asia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49,602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Americas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12,359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D3D3D3"/>
              <w:bottom w:val="single" w:color="D3D3D3"/>
            </w:tcBorders>
          </w:tcPr>
          <w:p>
            <w:pPr>
              <w:spacing w:after="0"/>
            </w:pPr>
            <w:r>
              <w:rPr>
                <w:rFonts w:ascii="consolas" w:hAnsi="consolas" w:eastAsia="consolas" w:cs="consolas"/>
                <w:sz w:val="16"/>
              </w:rPr>
              <w:t xml:space="preserve">Sub-Saharan Africa</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11,135</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10</w:t>
            </w:r>
          </w:p>
        </w:tc>
        <w:tc>
          <w:tcPr>
            <w:tcW w:w="1560" w:type="dxa"/>
            <w:tcBorders>
              <w:top w:val="single" w:color="D3D3D3"/>
              <w:bottom w:val="single" w:color="D3D3D3"/>
            </w:tcBorders>
          </w:tcPr>
          <w:p>
            <w:pPr>
              <w:spacing w:after="0"/>
            </w:pPr>
            <w:r>
              <w:rPr>
                <w:rFonts w:ascii="consolas" w:hAnsi="consolas" w:eastAsia="consolas" w:cs="consolas"/>
                <w:sz w:val="16"/>
              </w:rPr>
              <w:t xml:space="preserve">Other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91,562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1857631</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60.2</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147</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84,287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192,381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145,298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537,952</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4,307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1,380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12,643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16,512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17,960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5,158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25,381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5,460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1,755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1,546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828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5</w:t>
            </w:r>
          </w:p>
        </w:tc>
        <w:tc>
          <w:tcPr>
            <w:tcW w:w="1170" w:type="dxa"/>
          </w:tcPr>
          <w:p>
            <w:pPr>
              <w:spacing w:after="0"/>
              <w:jc w:val="right"/>
            </w:pPr>
            <w:r>
              <w:rPr>
                <w:rFonts w:ascii="consolas" w:hAnsi="consolas" w:eastAsia="consolas" w:cs="consolas"/>
                <w:sz w:val="16"/>
              </w:rPr>
              <w:t>       3,848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446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6</w:t>
            </w:r>
          </w:p>
        </w:tc>
        <w:tc>
          <w:tcPr>
            <w:tcW w:w="1170" w:type="dxa"/>
          </w:tcPr>
          <w:p>
            <w:pPr>
              <w:spacing w:after="0"/>
              <w:jc w:val="right"/>
            </w:pPr>
            <w:r>
              <w:rPr>
                <w:rFonts w:ascii="consolas" w:hAnsi="consolas" w:eastAsia="consolas" w:cs="consolas"/>
                <w:sz w:val="16"/>
              </w:rPr>
              <w:t>       2,269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244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2,198</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2,845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517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46,240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1,872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2,000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8,487</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9</w:t>
            </w:r>
          </w:p>
        </w:tc>
        <w:tc>
          <w:tcPr>
            <w:tcW w:w="1170" w:type="dxa"/>
          </w:tcPr>
          <w:p>
            <w:pPr>
              <w:spacing w:after="0"/>
              <w:jc w:val="right"/>
            </w:pPr>
            <w:r>
              <w:rPr>
                <w:rFonts w:ascii="consolas" w:hAnsi="consolas" w:eastAsia="consolas" w:cs="consolas"/>
                <w:sz w:val="16"/>
              </w:rPr>
              <w:t>       1,381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663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9,091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10</w:t>
            </w:r>
          </w:p>
        </w:tc>
        <w:tc>
          <w:tcPr>
            <w:tcW w:w="1170" w:type="dxa"/>
          </w:tcPr>
          <w:p>
            <w:pPr>
              <w:spacing w:after="0"/>
              <w:jc w:val="right"/>
            </w:pPr>
            <w:r>
              <w:rPr>
                <w:rFonts w:ascii="consolas" w:hAnsi="consolas" w:eastAsia="consolas" w:cs="consolas"/>
                <w:sz w:val="16"/>
              </w:rPr>
              <w:t>      60,886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30,657</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1,271</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11,247</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38,199</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migr_gen</w:t>
      </w:r>
    </w:p>
    <w:p>
      <w:pPr>
        <w:rPr>
          <w:color w:val="4682B4"/>
        </w:rPr>
      </w:pPr>
      <w:r>
        <w:t/>
      </w:r>
      <w:r>
        <w:rPr>
          <w:rFonts/>
          <w:color w:val="4682B4"/>
        </w:rPr>
        <w:t xml:space="preserve">Migrant generation</w:t>
        <w:br w:type="textWrapping"/>
      </w:r>
      <w:r>
        <w:rPr>
          <w:rFonts/>
          <w:color w:val="4682B4"/>
        </w:rPr>
        <w:t xml:space="preserve">   (0):   No migration background</w:t>
        <w:br w:type="textWrapping"/>
      </w:r>
      <w:r>
        <w:rPr>
          <w:rFonts/>
          <w:color w:val="4682B4"/>
        </w:rPr>
        <w:t xml:space="preserve">   (1):   1st generation</w:t>
        <w:br w:type="textWrapping"/>
      </w:r>
      <w:r>
        <w:rPr>
          <w:rFonts/>
          <w:color w:val="4682B4"/>
        </w:rPr>
        <w:t xml:space="preserve">   (2):   2st generation</w:t>
        <w:br w:type="textWrapping"/>
      </w:r>
      <w:r>
        <w:rPr>
          <w:rFonts/>
          <w:color w:val="4682B4"/>
        </w:rPr>
        <w:t xml:space="preserve">   (3):   2.5th generation</w:t>
        <w:br w:type="textWrapping"/>
      </w:r>
      <w:r>
        <w:rPr>
          <w:rFonts/>
          <w:color w:val="4682B4"/>
        </w:rPr>
        <w:t xml:space="preserve">   (4):   Incomplete information parents</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migr_gen</w:t>
              <w:br w:type="textWrapping"/>
            </w:r>
            <w:r>
              <w:rPr>
                <w:rFonts w:ascii="consolas" w:hAnsi="consolas" w:eastAsia="consolas" w:cs="consolas"/>
                <w:b w:val="true"/>
                <w:sz w:val="18"/>
              </w:rPr>
              <w:t xml:space="preserve">       Label: </w:t>
            </w:r>
            <w:r>
              <w:rPr>
                <w:rFonts w:ascii="consolas" w:hAnsi="consolas" w:eastAsia="consolas" w:cs="consolas"/>
                <w:sz w:val="18"/>
              </w:rPr>
              <w:t xml:space="preserve">Migrant generation</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6</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1,448,367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0.78           </w:t>
              <w:br w:type="textWrapping"/>
            </w:r>
            <w:r>
              <w:rPr>
                <w:rFonts w:ascii="consolas" w:hAnsi="consolas" w:eastAsia="consolas" w:cs="consolas"/>
                <w:b w:val="true"/>
                <w:sz w:val="18"/>
              </w:rPr>
              <w:t xml:space="preserve">       SD: </w:t>
            </w:r>
            <w:r>
              <w:rPr>
                <w:rFonts w:ascii="consolas" w:hAnsi="consolas" w:eastAsia="consolas" w:cs="consolas"/>
                <w:sz w:val="18"/>
              </w:rPr>
              <w:t xml:space="preserve">1.34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000000"/>
              <w:bottom w:val="single" w:color="D3D3D3"/>
            </w:tcBorders>
          </w:tcPr>
          <w:p>
            <w:pPr>
              <w:spacing w:after="0"/>
            </w:pPr>
            <w:r>
              <w:rPr>
                <w:rFonts w:ascii="consolas" w:hAnsi="consolas" w:eastAsia="consolas" w:cs="consolas"/>
                <w:sz w:val="16"/>
              </w:rPr>
              <w:t xml:space="preserve">No migration background</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1106878</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35.9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1st generation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197,581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6.4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2st generation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73,352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2.5th generation</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96,124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Incomplete information parents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162,028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1448367</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47.0</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0</w:t>
            </w:r>
          </w:p>
        </w:tc>
        <w:tc>
          <w:tcPr>
            <w:tcW w:w="1170" w:type="dxa"/>
            <w:tcBorders>
              <w:top w:val="single" w:color="000000"/>
            </w:tcBorders>
          </w:tcPr>
          <w:p>
            <w:pPr>
              <w:spacing w:after="0"/>
              <w:jc w:val="right"/>
            </w:pPr>
            <w:r>
              <w:rPr>
                <w:rFonts w:ascii="consolas" w:hAnsi="consolas" w:eastAsia="consolas" w:cs="consolas"/>
                <w:sz w:val="16"/>
              </w:rPr>
              <w:t>     169,845</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218,376</w:t>
            </w:r>
          </w:p>
        </w:tc>
        <w:tc>
          <w:tcPr>
            <w:tcW w:w="1170" w:type="dxa"/>
            <w:tcBorders>
              <w:top w:val="single" w:color="000000"/>
            </w:tcBorders>
          </w:tcPr>
          <w:p>
            <w:pPr>
              <w:spacing w:after="0"/>
              <w:jc w:val="right"/>
            </w:pPr>
            <w:r>
              <w:rPr>
                <w:rFonts w:ascii="consolas" w:hAnsi="consolas" w:eastAsia="consolas" w:cs="consolas"/>
                <w:sz w:val="16"/>
              </w:rPr>
              <w:t>     137,582</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507,565</w:t>
            </w:r>
          </w:p>
        </w:tc>
        <w:tc>
          <w:tcPr>
            <w:tcW w:w="1170" w:type="dxa"/>
            <w:tcBorders>
              <w:top w:val="single" w:color="000000"/>
            </w:tcBorders>
          </w:tcPr>
          <w:p>
            <w:pPr>
              <w:spacing w:after="0"/>
              <w:jc w:val="right"/>
            </w:pPr>
            <w:r>
              <w:rPr>
                <w:rFonts w:ascii="consolas" w:hAnsi="consolas" w:eastAsia="consolas" w:cs="consolas"/>
                <w:sz w:val="16"/>
              </w:rPr>
              <w:t>      73,510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63,349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18,093</w:t>
            </w:r>
          </w:p>
        </w:tc>
        <w:tc>
          <w:tcPr>
            <w:tcW w:w="1170" w:type="dxa"/>
          </w:tcPr>
          <w:p>
            <w:pPr>
              <w:spacing w:after="0"/>
              <w:jc w:val="right"/>
            </w:pPr>
            <w:r>
              <w:rPr>
                <w:rFonts w:ascii="consolas" w:hAnsi="consolas" w:eastAsia="consolas" w:cs="consolas"/>
                <w:sz w:val="16"/>
              </w:rPr>
              <w:t>      28,006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80,526</w:t>
            </w:r>
          </w:p>
        </w:tc>
        <w:tc>
          <w:tcPr>
            <w:tcW w:w="1170" w:type="dxa"/>
          </w:tcPr>
          <w:p>
            <w:pPr>
              <w:spacing w:after="0"/>
              <w:jc w:val="right"/>
            </w:pPr>
            <w:r>
              <w:rPr>
                <w:rFonts w:ascii="consolas" w:hAnsi="consolas" w:eastAsia="consolas" w:cs="consolas"/>
                <w:sz w:val="16"/>
              </w:rPr>
              <w:t>       7,607</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20,720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7,124</w:t>
            </w:r>
          </w:p>
        </w:tc>
        <w:tc>
          <w:tcPr>
            <w:tcW w:w="1170" w:type="dxa"/>
          </w:tcPr>
          <w:p>
            <w:pPr>
              <w:spacing w:after="0"/>
              <w:jc w:val="right"/>
            </w:pPr>
            <w:r>
              <w:rPr>
                <w:rFonts w:ascii="consolas" w:hAnsi="consolas" w:eastAsia="consolas" w:cs="consolas"/>
                <w:sz w:val="16"/>
              </w:rPr>
              <w:t>       9,489</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28,437</w:t>
            </w:r>
          </w:p>
        </w:tc>
        <w:tc>
          <w:tcPr>
            <w:tcW w:w="1170" w:type="dxa"/>
          </w:tcPr>
          <w:p>
            <w:pPr>
              <w:spacing w:after="0"/>
              <w:jc w:val="right"/>
            </w:pPr>
            <w:r>
              <w:rPr>
                <w:rFonts w:ascii="consolas" w:hAnsi="consolas" w:eastAsia="consolas" w:cs="consolas"/>
                <w:sz w:val="16"/>
              </w:rPr>
              <w:t>       7,582</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35,744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8,256</w:t>
            </w:r>
          </w:p>
        </w:tc>
        <w:tc>
          <w:tcPr>
            <w:tcW w:w="1170" w:type="dxa"/>
          </w:tcPr>
          <w:p>
            <w:pPr>
              <w:spacing w:after="0"/>
              <w:jc w:val="right"/>
            </w:pPr>
            <w:r>
              <w:rPr>
                <w:rFonts w:ascii="consolas" w:hAnsi="consolas" w:eastAsia="consolas" w:cs="consolas"/>
                <w:sz w:val="16"/>
              </w:rPr>
              <w:t>      18,641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33,483</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944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35,353</w:t>
            </w:r>
          </w:p>
        </w:tc>
        <w:tc>
          <w:tcPr>
            <w:tcW w:w="1170" w:type="dxa"/>
          </w:tcPr>
          <w:p>
            <w:pPr>
              <w:spacing w:after="0"/>
              <w:jc w:val="right"/>
            </w:pPr>
            <w:r>
              <w:rPr>
                <w:rFonts w:ascii="consolas" w:hAnsi="consolas" w:eastAsia="consolas" w:cs="consolas"/>
                <w:sz w:val="16"/>
              </w:rPr>
              <w:t>      10,195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115,536</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14</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212,456</w:t>
            </w:r>
          </w:p>
        </w:tc>
        <w:tc>
          <w:tcPr>
            <w:tcW w:w="1170" w:type="dxa"/>
            <w:tcBorders>
              <w:bottom w:val="single" w:color="000000"/>
            </w:tcBorders>
          </w:tcPr>
          <w:p>
            <w:pPr>
              <w:spacing w:after="0"/>
              <w:jc w:val="right"/>
            </w:pPr>
            <w:r>
              <w:rPr>
                <w:rFonts w:ascii="consolas" w:hAnsi="consolas" w:eastAsia="consolas" w:cs="consolas"/>
                <w:sz w:val="16"/>
              </w:rPr>
              <w:t>           1</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17,339</w:t>
            </w:r>
          </w:p>
        </w:tc>
        <w:tc>
          <w:tcPr>
            <w:tcW w:w="1170" w:type="dxa"/>
            <w:tcBorders>
              <w:bottom w:val="single" w:color="000000"/>
            </w:tcBorders>
          </w:tcPr>
          <w:p>
            <w:pPr>
              <w:spacing w:after="0"/>
              <w:jc w:val="right"/>
            </w:pPr>
            <w:r>
              <w:rPr>
                <w:rFonts w:ascii="consolas" w:hAnsi="consolas" w:eastAsia="consolas" w:cs="consolas"/>
                <w:sz w:val="16"/>
              </w:rPr>
              <w:t>      27,656</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Religion</w:t>
      </w:r>
    </w:p>
    <w:p>
      <w:r>
        <w:t/>
      </w:r>
      <w:r>
        <w:t xml:space="preserve">xxx</w:t>
      </w:r>
    </w:p>
    <w:p>
      <w:r>
        <w:t/>
      </w:r>
      <w:r>
        <w:t xml:space="preserve"/>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relig</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relig_att</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Borders>
              <w:bottom w:val="single" w:color="000000"/>
            </w:tcBorders>
          </w:tcPr>
          <w:p>
            <w:pPr>
              <w:spacing w:after="0"/>
              <w:jc w:val="left"/>
            </w:pPr>
            <w:r>
              <w:rPr>
                <w:rFonts w:ascii="consolas" w:hAnsi="consolas" w:eastAsia="consolas" w:cs="consolas"/>
                <w:sz w:val="16"/>
              </w:rPr>
              <w:t xml:space="preserve">relig_KOR</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r>
    </w:tbl>
    <w:p>
      <w:r>
        <w:t/>
      </w:r>
    </w:p>
    <w:p>
      <w:r>
        <w:t/>
      </w:r>
      <w:r>
        <w:rPr>
          <w:color w:val="FF0000"/>
        </w:rPr>
        <w:t xml:space="preserve">XXX ADD DESRIPTION XXX</w:t>
      </w:r>
    </w:p>
    <w:p>
      <w:pPr>
        <w:shd w:val="solid" w:color="B0C4DE" w:fill=""/>
      </w:pPr>
      <w:r>
        <w:t/>
      </w:r>
      <w:r>
        <w:rPr>
          <w:b w:val="true"/>
          <w:sz w:val="26"/>
        </w:rPr>
        <w:t xml:space="preserve">relig</w:t>
      </w:r>
    </w:p>
    <w:p>
      <w:pPr>
        <w:rPr>
          <w:color w:val="4682B4"/>
        </w:rPr>
      </w:pPr>
      <w:r>
        <w:t/>
      </w:r>
      <w:r>
        <w:rPr>
          <w:rFonts/>
          <w:color w:val="4682B4"/>
        </w:rPr>
        <w:t xml:space="preserve">Religiosity</w:t>
        <w:br w:type="textWrapping"/>
      </w:r>
      <w:r>
        <w:rPr>
          <w:rFonts/>
          <w:color w:val="4682B4"/>
        </w:rPr>
        <w:t xml:space="preserve">   (0):   Not religious/Atheist/Agnostic</w:t>
        <w:br w:type="textWrapping"/>
      </w:r>
      <w:r>
        <w:rPr>
          <w:rFonts/>
          <w:color w:val="4682B4"/>
        </w:rPr>
        <w:t xml:space="preserve">   (1):   Religious</w:t>
        <w:br w:type="textWrapping"/>
      </w:r>
      <w:r>
        <w:rPr>
          <w:rFonts/>
          <w:color w:val="4682B4"/>
        </w:rPr>
        <w:t xml:space="preserve">   (3):   3</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relig</w:t>
              <w:br w:type="textWrapping"/>
            </w:r>
            <w:r>
              <w:rPr>
                <w:rFonts w:ascii="consolas" w:hAnsi="consolas" w:eastAsia="consolas" w:cs="consolas"/>
                <w:b w:val="true"/>
                <w:sz w:val="18"/>
              </w:rPr>
              <w:t xml:space="preserve">       Label: </w:t>
            </w:r>
            <w:r>
              <w:rPr>
                <w:rFonts w:ascii="consolas" w:hAnsi="consolas" w:eastAsia="consolas" w:cs="consolas"/>
                <w:sz w:val="18"/>
              </w:rPr>
              <w:t xml:space="preserve">Religiosity</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9</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1,711,798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-3.76          </w:t>
              <w:br w:type="textWrapping"/>
            </w:r>
            <w:r>
              <w:rPr>
                <w:rFonts w:ascii="consolas" w:hAnsi="consolas" w:eastAsia="consolas" w:cs="consolas"/>
                <w:b w:val="true"/>
                <w:sz w:val="18"/>
              </w:rPr>
              <w:t xml:space="preserve">       SD: </w:t>
            </w:r>
            <w:r>
              <w:rPr>
                <w:rFonts w:ascii="consolas" w:hAnsi="consolas" w:eastAsia="consolas" w:cs="consolas"/>
                <w:sz w:val="18"/>
              </w:rPr>
              <w:t xml:space="preserve">4.29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-9</w:t>
            </w:r>
          </w:p>
        </w:tc>
        <w:tc>
          <w:tcPr>
            <w:tcW w:w="1560" w:type="dxa"/>
            <w:tcBorders>
              <w:top w:val="single" w:color="000000"/>
              <w:bottom w:val="single" w:color="D3D3D3"/>
            </w:tcBorders>
          </w:tcPr>
          <w:p>
            <w:pPr>
              <w:spacing w:after="0"/>
            </w:pPr>
            <w:r>
              <w:rPr>
                <w:rFonts w:ascii="consolas" w:hAnsi="consolas" w:eastAsia="consolas" w:cs="consolas"/>
                <w:sz w:val="16"/>
              </w:rPr>
              <w:t xml:space="preserve"/>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23</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D3D3D3"/>
              <w:bottom w:val="single" w:color="D3D3D3"/>
            </w:tcBorders>
          </w:tcPr>
          <w:p>
            <w:pPr>
              <w:spacing w:after="0"/>
            </w:pPr>
            <w:r>
              <w:rPr>
                <w:rFonts w:ascii="consolas" w:hAnsi="consolas" w:eastAsia="consolas" w:cs="consolas"/>
                <w:sz w:val="16"/>
              </w:rPr>
              <w:t xml:space="preserve">Question not asked in survey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1520994</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49.3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Does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Item non-response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124,513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27,308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0</w:t>
            </w:r>
          </w:p>
        </w:tc>
        <w:tc>
          <w:tcPr>
            <w:tcW w:w="1560" w:type="dxa"/>
            <w:tcBorders>
              <w:top w:val="single" w:color="D3D3D3"/>
              <w:bottom w:val="single" w:color="D3D3D3"/>
            </w:tcBorders>
          </w:tcPr>
          <w:p>
            <w:pPr>
              <w:spacing w:after="0"/>
            </w:pPr>
            <w:r>
              <w:rPr>
                <w:rFonts w:ascii="consolas" w:hAnsi="consolas" w:eastAsia="consolas" w:cs="consolas"/>
                <w:sz w:val="16"/>
              </w:rPr>
              <w:t xml:space="preserve">Not religious/Atheist/Agnostic</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449,172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14.6</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Religious</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886,849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36,511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38,959</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1.3</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-9</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23</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-8</w:t>
            </w:r>
          </w:p>
        </w:tc>
        <w:tc>
          <w:tcPr>
            <w:tcW w:w="1170" w:type="dxa"/>
          </w:tcPr>
          <w:p>
            <w:pPr>
              <w:spacing w:after="0"/>
              <w:jc w:val="right"/>
            </w:pPr>
            <w:r>
              <w:rPr>
                <w:rFonts w:ascii="consolas" w:hAnsi="consolas" w:eastAsia="consolas" w:cs="consolas"/>
                <w:sz w:val="16"/>
              </w:rPr>
              <w:t>     220,515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64,383</w:t>
            </w:r>
          </w:p>
        </w:tc>
        <w:tc>
          <w:tcPr>
            <w:tcW w:w="1170" w:type="dxa"/>
          </w:tcPr>
          <w:p>
            <w:pPr>
              <w:spacing w:after="0"/>
              <w:jc w:val="right"/>
            </w:pPr>
            <w:r>
              <w:rPr>
                <w:rFonts w:ascii="consolas" w:hAnsi="consolas" w:eastAsia="consolas" w:cs="consolas"/>
                <w:sz w:val="16"/>
              </w:rPr>
              <w:t>      74,317</w:t>
            </w:r>
          </w:p>
        </w:tc>
        <w:tc>
          <w:tcPr>
            <w:tcW w:w="1170" w:type="dxa"/>
          </w:tcPr>
          <w:p>
            <w:pPr>
              <w:spacing w:after="0"/>
              <w:jc w:val="right"/>
            </w:pPr>
            <w:r>
              <w:rPr>
                <w:rFonts w:ascii="consolas" w:hAnsi="consolas" w:eastAsia="consolas" w:cs="consolas"/>
                <w:sz w:val="16"/>
              </w:rPr>
              <w:t>     604,484</w:t>
            </w:r>
          </w:p>
        </w:tc>
        <w:tc>
          <w:tcPr>
            <w:tcW w:w="1170" w:type="dxa"/>
          </w:tcPr>
          <w:p>
            <w:pPr>
              <w:spacing w:after="0"/>
              <w:jc w:val="right"/>
            </w:pPr>
            <w:r>
              <w:rPr>
                <w:rFonts w:ascii="consolas" w:hAnsi="consolas" w:eastAsia="consolas" w:cs="consolas"/>
                <w:sz w:val="16"/>
              </w:rPr>
              <w:t>     557,295</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107,302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365</w:t>
            </w:r>
          </w:p>
        </w:tc>
        <w:tc>
          <w:tcPr>
            <w:tcW w:w="1170" w:type="dxa"/>
          </w:tcPr>
          <w:p>
            <w:pPr>
              <w:spacing w:after="0"/>
              <w:jc w:val="right"/>
            </w:pPr>
            <w:r>
              <w:rPr>
                <w:rFonts w:ascii="consolas" w:hAnsi="consolas" w:eastAsia="consolas" w:cs="consolas"/>
                <w:sz w:val="16"/>
              </w:rPr>
              <w:t>      16,616</w:t>
            </w:r>
          </w:p>
        </w:tc>
        <w:tc>
          <w:tcPr>
            <w:tcW w:w="1170" w:type="dxa"/>
          </w:tcPr>
          <w:p>
            <w:pPr>
              <w:spacing w:after="0"/>
              <w:jc w:val="right"/>
            </w:pPr>
            <w:r>
              <w:rPr>
                <w:rFonts w:ascii="consolas" w:hAnsi="consolas" w:eastAsia="consolas" w:cs="consolas"/>
                <w:sz w:val="16"/>
              </w:rPr>
              <w:t>         230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7,738</w:t>
            </w:r>
          </w:p>
        </w:tc>
        <w:tc>
          <w:tcPr>
            <w:tcW w:w="1170" w:type="dxa"/>
          </w:tcPr>
          <w:p>
            <w:pPr>
              <w:spacing w:after="0"/>
              <w:jc w:val="right"/>
            </w:pPr>
            <w:r>
              <w:rPr>
                <w:rFonts w:ascii="consolas" w:hAnsi="consolas" w:eastAsia="consolas" w:cs="consolas"/>
                <w:sz w:val="16"/>
              </w:rPr>
              <w:t>          35</w:t>
            </w:r>
          </w:p>
        </w:tc>
        <w:tc>
          <w:tcPr>
            <w:tcW w:w="1170" w:type="dxa"/>
          </w:tcPr>
          <w:p>
            <w:pPr>
              <w:spacing w:after="0"/>
              <w:jc w:val="right"/>
            </w:pPr>
            <w:r>
              <w:rPr>
                <w:rFonts w:ascii="consolas" w:hAnsi="consolas" w:eastAsia="consolas" w:cs="consolas"/>
                <w:sz w:val="16"/>
              </w:rPr>
              <w:t>      16,816</w:t>
            </w:r>
          </w:p>
        </w:tc>
        <w:tc>
          <w:tcPr>
            <w:tcW w:w="1170" w:type="dxa"/>
          </w:tcPr>
          <w:p>
            <w:pPr>
              <w:spacing w:after="0"/>
              <w:jc w:val="right"/>
            </w:pPr>
            <w:r>
              <w:rPr>
                <w:rFonts w:ascii="consolas" w:hAnsi="consolas" w:eastAsia="consolas" w:cs="consolas"/>
                <w:sz w:val="16"/>
              </w:rPr>
              <w:t>         164</w:t>
            </w:r>
          </w:p>
        </w:tc>
        <w:tc>
          <w:tcPr>
            <w:tcW w:w="1170" w:type="dxa"/>
          </w:tcPr>
          <w:p>
            <w:pPr>
              <w:spacing w:after="0"/>
              <w:jc w:val="right"/>
            </w:pPr>
            <w:r>
              <w:rPr>
                <w:rFonts w:ascii="consolas" w:hAnsi="consolas" w:eastAsia="consolas" w:cs="consolas"/>
                <w:sz w:val="16"/>
              </w:rPr>
              <w:t>       1,342</w:t>
            </w:r>
          </w:p>
        </w:tc>
        <w:tc>
          <w:tcPr>
            <w:tcW w:w="1170" w:type="dxa"/>
          </w:tcPr>
          <w:p>
            <w:pPr>
              <w:spacing w:after="0"/>
              <w:jc w:val="right"/>
            </w:pPr>
            <w:r>
              <w:rPr>
                <w:rFonts w:ascii="consolas" w:hAnsi="consolas" w:eastAsia="consolas" w:cs="consolas"/>
                <w:sz w:val="16"/>
              </w:rPr>
              <w:t>         215</w:t>
            </w:r>
          </w:p>
        </w:tc>
        <w:tc>
          <w:tcPr>
            <w:tcW w:w="1170" w:type="dxa"/>
          </w:tcPr>
          <w:p>
            <w:pPr>
              <w:spacing w:after="0"/>
              <w:jc w:val="right"/>
            </w:pPr>
            <w:r>
              <w:rPr>
                <w:rFonts w:ascii="consolas" w:hAnsi="consolas" w:eastAsia="consolas" w:cs="consolas"/>
                <w:sz w:val="16"/>
              </w:rPr>
              <w:t>         998</w:t>
            </w:r>
          </w:p>
        </w:tc>
      </w:tr>
      <w:tr>
        <w:tc>
          <w:tcPr>
            <w:tcW w:w="1170" w:type="dxa"/>
          </w:tcPr>
          <w:p>
            <w:pPr>
              <w:spacing w:after="0"/>
              <w:jc w:val="right"/>
            </w:pPr>
            <w:r>
              <w:rPr>
                <w:rFonts w:ascii="consolas" w:hAnsi="consolas" w:eastAsia="consolas" w:cs="consolas"/>
                <w:sz w:val="16"/>
              </w:rPr>
              <w:t xml:space="preserve">0</w:t>
            </w:r>
          </w:p>
        </w:tc>
        <w:tc>
          <w:tcPr>
            <w:tcW w:w="1170" w:type="dxa"/>
          </w:tcPr>
          <w:p>
            <w:pPr>
              <w:spacing w:after="0"/>
              <w:jc w:val="right"/>
            </w:pPr>
            <w:r>
              <w:rPr>
                <w:rFonts w:ascii="consolas" w:hAnsi="consolas" w:eastAsia="consolas" w:cs="consolas"/>
                <w:sz w:val="16"/>
              </w:rPr>
              <w:t>      21,600</w:t>
            </w:r>
          </w:p>
        </w:tc>
        <w:tc>
          <w:tcPr>
            <w:tcW w:w="1170" w:type="dxa"/>
          </w:tcPr>
          <w:p>
            <w:pPr>
              <w:spacing w:after="0"/>
              <w:jc w:val="right"/>
            </w:pPr>
            <w:r>
              <w:rPr>
                <w:rFonts w:ascii="consolas" w:hAnsi="consolas" w:eastAsia="consolas" w:cs="consolas"/>
                <w:sz w:val="16"/>
              </w:rPr>
              <w:t>     152,336</w:t>
            </w:r>
          </w:p>
        </w:tc>
        <w:tc>
          <w:tcPr>
            <w:tcW w:w="1170" w:type="dxa"/>
          </w:tcPr>
          <w:p>
            <w:pPr>
              <w:spacing w:after="0"/>
              <w:jc w:val="right"/>
            </w:pPr>
            <w:r>
              <w:rPr>
                <w:rFonts w:ascii="consolas" w:hAnsi="consolas" w:eastAsia="consolas" w:cs="consolas"/>
                <w:sz w:val="16"/>
              </w:rPr>
              <w:t>      35,503</w:t>
            </w:r>
          </w:p>
        </w:tc>
        <w:tc>
          <w:tcPr>
            <w:tcW w:w="1170" w:type="dxa"/>
          </w:tcPr>
          <w:p>
            <w:pPr>
              <w:spacing w:after="0"/>
              <w:jc w:val="right"/>
            </w:pPr>
            <w:r>
              <w:rPr>
                <w:rFonts w:ascii="consolas" w:hAnsi="consolas" w:eastAsia="consolas" w:cs="consolas"/>
                <w:sz w:val="16"/>
              </w:rPr>
              <w:t>      16,516</w:t>
            </w:r>
          </w:p>
        </w:tc>
        <w:tc>
          <w:tcPr>
            <w:tcW w:w="1170" w:type="dxa"/>
          </w:tcPr>
          <w:p>
            <w:pPr>
              <w:spacing w:after="0"/>
              <w:jc w:val="right"/>
            </w:pPr>
            <w:r>
              <w:rPr>
                <w:rFonts w:ascii="consolas" w:hAnsi="consolas" w:eastAsia="consolas" w:cs="consolas"/>
                <w:sz w:val="16"/>
              </w:rPr>
              <w:t>      60,679</w:t>
            </w:r>
          </w:p>
        </w:tc>
        <w:tc>
          <w:tcPr>
            <w:tcW w:w="1170" w:type="dxa"/>
          </w:tcPr>
          <w:p>
            <w:pPr>
              <w:spacing w:after="0"/>
              <w:jc w:val="right"/>
            </w:pPr>
            <w:r>
              <w:rPr>
                <w:rFonts w:ascii="consolas" w:hAnsi="consolas" w:eastAsia="consolas" w:cs="consolas"/>
                <w:sz w:val="16"/>
              </w:rPr>
              <w:t>      97,756</w:t>
            </w:r>
          </w:p>
        </w:tc>
        <w:tc>
          <w:tcPr>
            <w:tcW w:w="1170" w:type="dxa"/>
          </w:tcPr>
          <w:p>
            <w:pPr>
              <w:spacing w:after="0"/>
              <w:jc w:val="right"/>
            </w:pPr>
            <w:r>
              <w:rPr>
                <w:rFonts w:ascii="consolas" w:hAnsi="consolas" w:eastAsia="consolas" w:cs="consolas"/>
                <w:sz w:val="16"/>
              </w:rPr>
              <w:t>      64,782</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40,763</w:t>
            </w:r>
          </w:p>
        </w:tc>
        <w:tc>
          <w:tcPr>
            <w:tcW w:w="1170" w:type="dxa"/>
          </w:tcPr>
          <w:p>
            <w:pPr>
              <w:spacing w:after="0"/>
              <w:jc w:val="right"/>
            </w:pPr>
            <w:r>
              <w:rPr>
                <w:rFonts w:ascii="consolas" w:hAnsi="consolas" w:eastAsia="consolas" w:cs="consolas"/>
                <w:sz w:val="16"/>
              </w:rPr>
              <w:t>     119,093</w:t>
            </w:r>
          </w:p>
        </w:tc>
        <w:tc>
          <w:tcPr>
            <w:tcW w:w="1170" w:type="dxa"/>
          </w:tcPr>
          <w:p>
            <w:pPr>
              <w:spacing w:after="0"/>
              <w:jc w:val="right"/>
            </w:pPr>
            <w:r>
              <w:rPr>
                <w:rFonts w:ascii="consolas" w:hAnsi="consolas" w:eastAsia="consolas" w:cs="consolas"/>
                <w:sz w:val="16"/>
              </w:rPr>
              <w:t>     346,445</w:t>
            </w:r>
          </w:p>
        </w:tc>
        <w:tc>
          <w:tcPr>
            <w:tcW w:w="1170" w:type="dxa"/>
          </w:tcPr>
          <w:p>
            <w:pPr>
              <w:spacing w:after="0"/>
              <w:jc w:val="right"/>
            </w:pPr>
            <w:r>
              <w:rPr>
                <w:rFonts w:ascii="consolas" w:hAnsi="consolas" w:eastAsia="consolas" w:cs="consolas"/>
                <w:sz w:val="16"/>
              </w:rPr>
              <w:t>      91,380</w:t>
            </w:r>
          </w:p>
        </w:tc>
        <w:tc>
          <w:tcPr>
            <w:tcW w:w="1170" w:type="dxa"/>
          </w:tcPr>
          <w:p>
            <w:pPr>
              <w:spacing w:after="0"/>
              <w:jc w:val="right"/>
            </w:pPr>
            <w:r>
              <w:rPr>
                <w:rFonts w:ascii="consolas" w:hAnsi="consolas" w:eastAsia="consolas" w:cs="consolas"/>
                <w:sz w:val="16"/>
              </w:rPr>
              <w:t>     128,991</w:t>
            </w:r>
          </w:p>
        </w:tc>
        <w:tc>
          <w:tcPr>
            <w:tcW w:w="1170" w:type="dxa"/>
          </w:tcPr>
          <w:p>
            <w:pPr>
              <w:spacing w:after="0"/>
              <w:jc w:val="right"/>
            </w:pPr>
            <w:r>
              <w:rPr>
                <w:rFonts w:ascii="consolas" w:hAnsi="consolas" w:eastAsia="consolas" w:cs="consolas"/>
                <w:sz w:val="16"/>
              </w:rPr>
              <w:t>     127,389</w:t>
            </w:r>
          </w:p>
        </w:tc>
        <w:tc>
          <w:tcPr>
            <w:tcW w:w="1170" w:type="dxa"/>
          </w:tcPr>
          <w:p>
            <w:pPr>
              <w:spacing w:after="0"/>
              <w:jc w:val="right"/>
            </w:pPr>
            <w:r>
              <w:rPr>
                <w:rFonts w:ascii="consolas" w:hAnsi="consolas" w:eastAsia="consolas" w:cs="consolas"/>
                <w:sz w:val="16"/>
              </w:rPr>
              <w:t>      32,788</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36,511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21,171</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1</w:t>
            </w:r>
          </w:p>
        </w:tc>
        <w:tc>
          <w:tcPr>
            <w:tcW w:w="1170" w:type="dxa"/>
            <w:tcBorders>
              <w:bottom w:val="single" w:color="000000"/>
            </w:tcBorders>
          </w:tcPr>
          <w:p>
            <w:pPr>
              <w:spacing w:after="0"/>
              <w:jc w:val="right"/>
            </w:pPr>
            <w:r>
              <w:rPr>
                <w:rFonts w:ascii="consolas" w:hAnsi="consolas" w:eastAsia="consolas" w:cs="consolas"/>
                <w:sz w:val="16"/>
              </w:rPr>
              <w:t>      17,787</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relig_att</w:t>
      </w:r>
    </w:p>
    <w:p>
      <w:pPr>
        <w:rPr>
          <w:color w:val="4682B4"/>
        </w:rPr>
      </w:pPr>
      <w:r>
        <w:t/>
      </w:r>
      <w:r>
        <w:rPr>
          <w:rFonts/>
          <w:color w:val="4682B4"/>
        </w:rPr>
        <w:t xml:space="preserve">Attendence of religious services</w:t>
        <w:br w:type="textWrapping"/>
      </w:r>
      <w:r>
        <w:rPr>
          <w:rFonts/>
          <w:color w:val="4682B4"/>
        </w:rPr>
        <w:t xml:space="preserve">   (1):   Never or practically never</w:t>
        <w:br w:type="textWrapping"/>
      </w:r>
      <w:r>
        <w:rPr>
          <w:rFonts/>
          <w:color w:val="4682B4"/>
        </w:rPr>
        <w:t xml:space="preserve">   (2):   Less than once a month</w:t>
        <w:br w:type="textWrapping"/>
      </w:r>
      <w:r>
        <w:rPr>
          <w:rFonts/>
          <w:color w:val="4682B4"/>
        </w:rPr>
        <w:t xml:space="preserve">   (3):   At least once a month</w:t>
        <w:br w:type="textWrapping"/>
      </w:r>
      <w:r>
        <w:rPr>
          <w:rFonts/>
          <w:color w:val="4682B4"/>
        </w:rPr>
        <w:t xml:space="preserve">   (4):   Once a week or more</w:t>
        <w:br w:type="textWrapping"/>
      </w:r>
      <w:r>
        <w:rPr>
          <w:rFonts/>
          <w:color w:val="4682B4"/>
        </w:rPr>
        <w:t xml:space="preserve">   (7):   7</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relig_att</w:t>
              <w:br w:type="textWrapping"/>
            </w:r>
            <w:r>
              <w:rPr>
                <w:rFonts w:ascii="consolas" w:hAnsi="consolas" w:eastAsia="consolas" w:cs="consolas"/>
                <w:b w:val="true"/>
                <w:sz w:val="18"/>
              </w:rPr>
              <w:t xml:space="preserve">       Label: </w:t>
            </w:r>
            <w:r>
              <w:rPr>
                <w:rFonts w:ascii="consolas" w:hAnsi="consolas" w:eastAsia="consolas" w:cs="consolas"/>
                <w:sz w:val="18"/>
              </w:rPr>
              <w:t xml:space="preserve">Attendence of religious services</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10</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2,033,824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-3.94          </w:t>
              <w:br w:type="textWrapping"/>
            </w:r>
            <w:r>
              <w:rPr>
                <w:rFonts w:ascii="consolas" w:hAnsi="consolas" w:eastAsia="consolas" w:cs="consolas"/>
                <w:b w:val="true"/>
                <w:sz w:val="18"/>
              </w:rPr>
              <w:t xml:space="preserve">       SD: </w:t>
            </w:r>
            <w:r>
              <w:rPr>
                <w:rFonts w:ascii="consolas" w:hAnsi="consolas" w:eastAsia="consolas" w:cs="consolas"/>
                <w:sz w:val="18"/>
              </w:rPr>
              <w:t xml:space="preserve">4.96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Question not asked in survey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1539700</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49.9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Does not apply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Item non-response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2,481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0.1</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11,861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Never or practically never</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537,078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17.4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Less than once a month</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275,446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8.9</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At least once a month</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85,611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2.8</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Once a week or more</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114,602</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7</w:t>
            </w:r>
          </w:p>
        </w:tc>
        <w:tc>
          <w:tcPr>
            <w:tcW w:w="1560" w:type="dxa"/>
            <w:tcBorders>
              <w:top w:val="single" w:color="D3D3D3"/>
              <w:bottom w:val="single" w:color="D3D3D3"/>
            </w:tcBorders>
          </w:tcPr>
          <w:p>
            <w:pPr>
              <w:spacing w:after="0"/>
            </w:pPr>
            <w:r>
              <w:rPr>
                <w:rFonts w:ascii="consolas" w:hAnsi="consolas" w:eastAsia="consolas" w:cs="consolas"/>
                <w:sz w:val="16"/>
              </w:rPr>
              <w:t xml:space="preserve"/>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37,769</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479,781</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15.6</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220,515</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366,277</w:t>
            </w:r>
          </w:p>
        </w:tc>
        <w:tc>
          <w:tcPr>
            <w:tcW w:w="1170" w:type="dxa"/>
            <w:tcBorders>
              <w:top w:val="single" w:color="000000"/>
            </w:tcBorders>
          </w:tcPr>
          <w:p>
            <w:pPr>
              <w:spacing w:after="0"/>
              <w:jc w:val="right"/>
            </w:pPr>
            <w:r>
              <w:rPr>
                <w:rFonts w:ascii="consolas" w:hAnsi="consolas" w:eastAsia="consolas" w:cs="consolas"/>
                <w:sz w:val="16"/>
              </w:rPr>
              <w:t>      74,317</w:t>
            </w:r>
          </w:p>
        </w:tc>
        <w:tc>
          <w:tcPr>
            <w:tcW w:w="1170" w:type="dxa"/>
            <w:tcBorders>
              <w:top w:val="single" w:color="000000"/>
            </w:tcBorders>
          </w:tcPr>
          <w:p>
            <w:pPr>
              <w:spacing w:after="0"/>
              <w:jc w:val="right"/>
            </w:pPr>
            <w:r>
              <w:rPr>
                <w:rFonts w:ascii="consolas" w:hAnsi="consolas" w:eastAsia="consolas" w:cs="consolas"/>
                <w:sz w:val="16"/>
              </w:rPr>
              <w:t>     430,128</w:t>
            </w:r>
          </w:p>
        </w:tc>
        <w:tc>
          <w:tcPr>
            <w:tcW w:w="1170" w:type="dxa"/>
            <w:tcBorders>
              <w:top w:val="single" w:color="000000"/>
            </w:tcBorders>
          </w:tcPr>
          <w:p>
            <w:pPr>
              <w:spacing w:after="0"/>
              <w:jc w:val="right"/>
            </w:pPr>
            <w:r>
              <w:rPr>
                <w:rFonts w:ascii="consolas" w:hAnsi="consolas" w:eastAsia="consolas" w:cs="consolas"/>
                <w:sz w:val="16"/>
              </w:rPr>
              <w:t>     448,463</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298</w:t>
            </w:r>
          </w:p>
        </w:tc>
        <w:tc>
          <w:tcPr>
            <w:tcW w:w="1170" w:type="dxa"/>
          </w:tcPr>
          <w:p>
            <w:pPr>
              <w:spacing w:after="0"/>
              <w:jc w:val="right"/>
            </w:pPr>
            <w:r>
              <w:rPr>
                <w:rFonts w:ascii="consolas" w:hAnsi="consolas" w:eastAsia="consolas" w:cs="consolas"/>
                <w:sz w:val="16"/>
              </w:rPr>
              <w:t>       1,982</w:t>
            </w:r>
          </w:p>
        </w:tc>
        <w:tc>
          <w:tcPr>
            <w:tcW w:w="1170" w:type="dxa"/>
          </w:tcPr>
          <w:p>
            <w:pPr>
              <w:spacing w:after="0"/>
              <w:jc w:val="right"/>
            </w:pPr>
            <w:r>
              <w:rPr>
                <w:rFonts w:ascii="consolas" w:hAnsi="consolas" w:eastAsia="consolas" w:cs="consolas"/>
                <w:sz w:val="16"/>
              </w:rPr>
              <w:t>         201</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7,661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2,664</w:t>
            </w:r>
          </w:p>
        </w:tc>
        <w:tc>
          <w:tcPr>
            <w:tcW w:w="1170" w:type="dxa"/>
          </w:tcPr>
          <w:p>
            <w:pPr>
              <w:spacing w:after="0"/>
              <w:jc w:val="right"/>
            </w:pPr>
            <w:r>
              <w:rPr>
                <w:rFonts w:ascii="consolas" w:hAnsi="consolas" w:eastAsia="consolas" w:cs="consolas"/>
                <w:sz w:val="16"/>
              </w:rPr>
              <w:t>         136</w:t>
            </w:r>
          </w:p>
        </w:tc>
        <w:tc>
          <w:tcPr>
            <w:tcW w:w="1170" w:type="dxa"/>
          </w:tcPr>
          <w:p>
            <w:pPr>
              <w:spacing w:after="0"/>
              <w:jc w:val="right"/>
            </w:pPr>
            <w:r>
              <w:rPr>
                <w:rFonts w:ascii="consolas" w:hAnsi="consolas" w:eastAsia="consolas" w:cs="consolas"/>
                <w:sz w:val="16"/>
              </w:rPr>
              <w:t>         178</w:t>
            </w:r>
          </w:p>
        </w:tc>
        <w:tc>
          <w:tcPr>
            <w:tcW w:w="1170" w:type="dxa"/>
          </w:tcPr>
          <w:p>
            <w:pPr>
              <w:spacing w:after="0"/>
              <w:jc w:val="right"/>
            </w:pPr>
            <w:r>
              <w:rPr>
                <w:rFonts w:ascii="consolas" w:hAnsi="consolas" w:eastAsia="consolas" w:cs="consolas"/>
                <w:sz w:val="16"/>
              </w:rPr>
              <w:t>         441</w:t>
            </w:r>
          </w:p>
        </w:tc>
        <w:tc>
          <w:tcPr>
            <w:tcW w:w="1170" w:type="dxa"/>
          </w:tcPr>
          <w:p>
            <w:pPr>
              <w:spacing w:after="0"/>
              <w:jc w:val="right"/>
            </w:pPr>
            <w:r>
              <w:rPr>
                <w:rFonts w:ascii="consolas" w:hAnsi="consolas" w:eastAsia="consolas" w:cs="consolas"/>
                <w:sz w:val="16"/>
              </w:rPr>
              <w:t>         781</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32,022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46,487</w:t>
            </w:r>
          </w:p>
        </w:tc>
        <w:tc>
          <w:tcPr>
            <w:tcW w:w="1170" w:type="dxa"/>
          </w:tcPr>
          <w:p>
            <w:pPr>
              <w:spacing w:after="0"/>
              <w:jc w:val="right"/>
            </w:pPr>
            <w:r>
              <w:rPr>
                <w:rFonts w:ascii="consolas" w:hAnsi="consolas" w:eastAsia="consolas" w:cs="consolas"/>
                <w:sz w:val="16"/>
              </w:rPr>
              <w:t>      49,824</w:t>
            </w:r>
          </w:p>
        </w:tc>
        <w:tc>
          <w:tcPr>
            <w:tcW w:w="1170" w:type="dxa"/>
          </w:tcPr>
          <w:p>
            <w:pPr>
              <w:spacing w:after="0"/>
              <w:jc w:val="right"/>
            </w:pPr>
            <w:r>
              <w:rPr>
                <w:rFonts w:ascii="consolas" w:hAnsi="consolas" w:eastAsia="consolas" w:cs="consolas"/>
                <w:sz w:val="16"/>
              </w:rPr>
              <w:t>     205,534</w:t>
            </w:r>
          </w:p>
        </w:tc>
        <w:tc>
          <w:tcPr>
            <w:tcW w:w="1170" w:type="dxa"/>
          </w:tcPr>
          <w:p>
            <w:pPr>
              <w:spacing w:after="0"/>
              <w:jc w:val="right"/>
            </w:pPr>
            <w:r>
              <w:rPr>
                <w:rFonts w:ascii="consolas" w:hAnsi="consolas" w:eastAsia="consolas" w:cs="consolas"/>
                <w:sz w:val="16"/>
              </w:rPr>
              <w:t>     172,303</w:t>
            </w:r>
          </w:p>
        </w:tc>
        <w:tc>
          <w:tcPr>
            <w:tcW w:w="1170" w:type="dxa"/>
          </w:tcPr>
          <w:p>
            <w:pPr>
              <w:spacing w:after="0"/>
              <w:jc w:val="right"/>
            </w:pPr>
            <w:r>
              <w:rPr>
                <w:rFonts w:ascii="consolas" w:hAnsi="consolas" w:eastAsia="consolas" w:cs="consolas"/>
                <w:sz w:val="16"/>
              </w:rPr>
              <w:t>      30,908</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20,397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59,473</w:t>
            </w:r>
          </w:p>
        </w:tc>
        <w:tc>
          <w:tcPr>
            <w:tcW w:w="1170" w:type="dxa"/>
          </w:tcPr>
          <w:p>
            <w:pPr>
              <w:spacing w:after="0"/>
              <w:jc w:val="right"/>
            </w:pPr>
            <w:r>
              <w:rPr>
                <w:rFonts w:ascii="consolas" w:hAnsi="consolas" w:eastAsia="consolas" w:cs="consolas"/>
                <w:sz w:val="16"/>
              </w:rPr>
              <w:t>      35,043</w:t>
            </w:r>
          </w:p>
        </w:tc>
        <w:tc>
          <w:tcPr>
            <w:tcW w:w="1170" w:type="dxa"/>
          </w:tcPr>
          <w:p>
            <w:pPr>
              <w:spacing w:after="0"/>
              <w:jc w:val="right"/>
            </w:pPr>
            <w:r>
              <w:rPr>
                <w:rFonts w:ascii="consolas" w:hAnsi="consolas" w:eastAsia="consolas" w:cs="consolas"/>
                <w:sz w:val="16"/>
              </w:rPr>
              <w:t>     104,235</w:t>
            </w:r>
          </w:p>
        </w:tc>
        <w:tc>
          <w:tcPr>
            <w:tcW w:w="1170" w:type="dxa"/>
          </w:tcPr>
          <w:p>
            <w:pPr>
              <w:spacing w:after="0"/>
              <w:jc w:val="right"/>
            </w:pPr>
            <w:r>
              <w:rPr>
                <w:rFonts w:ascii="consolas" w:hAnsi="consolas" w:eastAsia="consolas" w:cs="consolas"/>
                <w:sz w:val="16"/>
              </w:rPr>
              <w:t>      42,011</w:t>
            </w:r>
          </w:p>
        </w:tc>
        <w:tc>
          <w:tcPr>
            <w:tcW w:w="1170" w:type="dxa"/>
          </w:tcPr>
          <w:p>
            <w:pPr>
              <w:spacing w:after="0"/>
              <w:jc w:val="right"/>
            </w:pPr>
            <w:r>
              <w:rPr>
                <w:rFonts w:ascii="consolas" w:hAnsi="consolas" w:eastAsia="consolas" w:cs="consolas"/>
                <w:sz w:val="16"/>
              </w:rPr>
              <w:t>      14,287</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3,145</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9,884</w:t>
            </w:r>
          </w:p>
        </w:tc>
        <w:tc>
          <w:tcPr>
            <w:tcW w:w="1170" w:type="dxa"/>
          </w:tcPr>
          <w:p>
            <w:pPr>
              <w:spacing w:after="0"/>
              <w:jc w:val="right"/>
            </w:pPr>
            <w:r>
              <w:rPr>
                <w:rFonts w:ascii="consolas" w:hAnsi="consolas" w:eastAsia="consolas" w:cs="consolas"/>
                <w:sz w:val="16"/>
              </w:rPr>
              <w:t>      13,348</w:t>
            </w:r>
          </w:p>
        </w:tc>
        <w:tc>
          <w:tcPr>
            <w:tcW w:w="1170" w:type="dxa"/>
          </w:tcPr>
          <w:p>
            <w:pPr>
              <w:spacing w:after="0"/>
              <w:jc w:val="right"/>
            </w:pPr>
            <w:r>
              <w:rPr>
                <w:rFonts w:ascii="consolas" w:hAnsi="consolas" w:eastAsia="consolas" w:cs="consolas"/>
                <w:sz w:val="16"/>
              </w:rPr>
              <w:t>      34,640</w:t>
            </w:r>
          </w:p>
        </w:tc>
        <w:tc>
          <w:tcPr>
            <w:tcW w:w="1170" w:type="dxa"/>
          </w:tcPr>
          <w:p>
            <w:pPr>
              <w:spacing w:after="0"/>
              <w:jc w:val="right"/>
            </w:pPr>
            <w:r>
              <w:rPr>
                <w:rFonts w:ascii="consolas" w:hAnsi="consolas" w:eastAsia="consolas" w:cs="consolas"/>
                <w:sz w:val="16"/>
              </w:rPr>
              <w:t>      19,481</w:t>
            </w:r>
          </w:p>
        </w:tc>
        <w:tc>
          <w:tcPr>
            <w:tcW w:w="1170" w:type="dxa"/>
          </w:tcPr>
          <w:p>
            <w:pPr>
              <w:spacing w:after="0"/>
              <w:jc w:val="right"/>
            </w:pPr>
            <w:r>
              <w:rPr>
                <w:rFonts w:ascii="consolas" w:hAnsi="consolas" w:eastAsia="consolas" w:cs="consolas"/>
                <w:sz w:val="16"/>
              </w:rPr>
              <w:t>       5,113</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6,876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14,873</w:t>
            </w:r>
          </w:p>
        </w:tc>
        <w:tc>
          <w:tcPr>
            <w:tcW w:w="1170" w:type="dxa"/>
          </w:tcPr>
          <w:p>
            <w:pPr>
              <w:spacing w:after="0"/>
              <w:jc w:val="right"/>
            </w:pPr>
            <w:r>
              <w:rPr>
                <w:rFonts w:ascii="consolas" w:hAnsi="consolas" w:eastAsia="consolas" w:cs="consolas"/>
                <w:sz w:val="16"/>
              </w:rPr>
              <w:t>       9,776</w:t>
            </w:r>
          </w:p>
        </w:tc>
        <w:tc>
          <w:tcPr>
            <w:tcW w:w="1170" w:type="dxa"/>
          </w:tcPr>
          <w:p>
            <w:pPr>
              <w:spacing w:after="0"/>
              <w:jc w:val="right"/>
            </w:pPr>
            <w:r>
              <w:rPr>
                <w:rFonts w:ascii="consolas" w:hAnsi="consolas" w:eastAsia="consolas" w:cs="consolas"/>
                <w:sz w:val="16"/>
              </w:rPr>
              <w:t>      35,438</w:t>
            </w:r>
          </w:p>
        </w:tc>
        <w:tc>
          <w:tcPr>
            <w:tcW w:w="1170" w:type="dxa"/>
          </w:tcPr>
          <w:p>
            <w:pPr>
              <w:spacing w:after="0"/>
              <w:jc w:val="right"/>
            </w:pPr>
            <w:r>
              <w:rPr>
                <w:rFonts w:ascii="consolas" w:hAnsi="consolas" w:eastAsia="consolas" w:cs="consolas"/>
                <w:sz w:val="16"/>
              </w:rPr>
              <w:t>      37,983</w:t>
            </w:r>
          </w:p>
        </w:tc>
        <w:tc>
          <w:tcPr>
            <w:tcW w:w="1170" w:type="dxa"/>
          </w:tcPr>
          <w:p>
            <w:pPr>
              <w:spacing w:after="0"/>
              <w:jc w:val="right"/>
            </w:pPr>
            <w:r>
              <w:rPr>
                <w:rFonts w:ascii="consolas" w:hAnsi="consolas" w:eastAsia="consolas" w:cs="consolas"/>
                <w:sz w:val="16"/>
              </w:rPr>
              <w:t>       9,656</w:t>
            </w:r>
          </w:p>
        </w:tc>
      </w:tr>
      <w:tr>
        <w:tc>
          <w:tcPr>
            <w:tcW w:w="1170" w:type="dxa"/>
          </w:tcPr>
          <w:p>
            <w:pPr>
              <w:spacing w:after="0"/>
              <w:jc w:val="right"/>
            </w:pPr>
            <w:r>
              <w:rPr>
                <w:rFonts w:ascii="consolas" w:hAnsi="consolas" w:eastAsia="consolas" w:cs="consolas"/>
                <w:sz w:val="16"/>
              </w:rPr>
              <w:t xml:space="preserve">7</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37,769</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378,766</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21,171</w:t>
            </w:r>
          </w:p>
        </w:tc>
        <w:tc>
          <w:tcPr>
            <w:tcW w:w="1170" w:type="dxa"/>
            <w:tcBorders>
              <w:bottom w:val="single" w:color="000000"/>
            </w:tcBorders>
          </w:tcPr>
          <w:p>
            <w:pPr>
              <w:spacing w:after="0"/>
              <w:jc w:val="right"/>
            </w:pPr>
            <w:r>
              <w:rPr>
                <w:rFonts w:ascii="consolas" w:hAnsi="consolas" w:eastAsia="consolas" w:cs="consolas"/>
                <w:sz w:val="16"/>
              </w:rPr>
              <w:t>           0</w:t>
            </w:r>
          </w:p>
        </w:tc>
        <w:tc>
          <w:tcPr>
            <w:tcW w:w="1170" w:type="dxa"/>
            <w:tcBorders>
              <w:bottom w:val="single" w:color="000000"/>
            </w:tcBorders>
          </w:tcPr>
          <w:p>
            <w:pPr>
              <w:spacing w:after="0"/>
              <w:jc w:val="right"/>
            </w:pPr>
            <w:r>
              <w:rPr>
                <w:rFonts w:ascii="consolas" w:hAnsi="consolas" w:eastAsia="consolas" w:cs="consolas"/>
                <w:sz w:val="16"/>
              </w:rPr>
              <w:t>      62,003</w:t>
            </w:r>
          </w:p>
        </w:tc>
        <w:tc>
          <w:tcPr>
            <w:tcW w:w="1170" w:type="dxa"/>
            <w:tcBorders>
              <w:bottom w:val="single" w:color="000000"/>
            </w:tcBorders>
          </w:tcPr>
          <w:p>
            <w:pPr>
              <w:spacing w:after="0"/>
              <w:jc w:val="right"/>
            </w:pPr>
            <w:r>
              <w:rPr>
                <w:rFonts w:ascii="consolas" w:hAnsi="consolas" w:eastAsia="consolas" w:cs="consolas"/>
                <w:sz w:val="16"/>
              </w:rPr>
              <w:t>      17,841</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pPr>
        <w:shd w:val="solid" w:color="B0C4DE" w:fill=""/>
      </w:pPr>
      <w:r>
        <w:t/>
      </w:r>
      <w:r>
        <w:rPr>
          <w:b w:val="true"/>
          <w:sz w:val="26"/>
        </w:rPr>
        <w:t xml:space="preserve">relig_KOR</w:t>
      </w:r>
    </w:p>
    <w:p>
      <w:pPr>
        <w:rPr>
          <w:color w:val="4682B4"/>
        </w:rPr>
      </w:pPr>
      <w:r>
        <w:t/>
      </w:r>
      <w:r>
        <w:rPr>
          <w:rFonts/>
          <w:color w:val="4682B4"/>
        </w:rPr>
        <w:t xml:space="preserve">Religious participation (KOR only)</w:t>
        <w:br w:type="textWrapping"/>
      </w:r>
      <w:r>
        <w:rPr>
          <w:rFonts/>
          <w:color w:val="4682B4"/>
        </w:rPr>
        <w:t xml:space="preserve">   (1):   very actively</w:t>
        <w:br w:type="textWrapping"/>
      </w:r>
      <w:r>
        <w:rPr>
          <w:rFonts/>
          <w:color w:val="4682B4"/>
        </w:rPr>
        <w:t xml:space="preserve">   (2):   actively in general</w:t>
        <w:br w:type="textWrapping"/>
      </w:r>
      <w:r>
        <w:rPr>
          <w:rFonts/>
          <w:color w:val="4682B4"/>
        </w:rPr>
        <w:t xml:space="preserve">   (3):   not very actively</w:t>
        <w:br w:type="textWrapping"/>
      </w:r>
      <w:r>
        <w:rPr>
          <w:rFonts/>
          <w:color w:val="4682B4"/>
        </w:rPr>
        <w:t xml:space="preserve">   (4):   not actively at all</w:t>
        <w:br w:type="textWrapping"/>
      </w:r>
    </w:p>
    <w:p>
      <w:r>
        <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560"/>
        <w:gridCol w:w="1560"/>
        <w:gridCol w:w="1560"/>
        <w:gridCol w:w="1560"/>
        <w:gridCol w:w="1560"/>
        <w:gridCol w:w="1560"/>
      </w:tblGrid>
      <w:tr>
        <w:tc>
          <w:tcPr>
            <w:tcW w:w="9360" w:type="dxa"/>
            <w:gridSpan w:val="6"/>
          </w:tcPr>
          <w:p>
            <w:pPr>
              <w:spacing w:after="0" w:lineRule="auto"/>
            </w:pPr>
            <w:r>
              <w:rPr>
                <w:rFonts w:ascii="consolas" w:hAnsi="consolas" w:eastAsia="consolas" w:cs="consolas"/>
                <w:b w:val="true"/>
                <w:sz w:val="18"/>
              </w:rPr>
              <w:t xml:space="preserve">       Name: </w:t>
            </w:r>
            <w:r>
              <w:rPr>
                <w:rFonts w:ascii="consolas" w:hAnsi="consolas" w:eastAsia="consolas" w:cs="consolas"/>
                <w:sz w:val="18"/>
              </w:rPr>
              <w:t xml:space="preserve">relig_KOR</w:t>
              <w:br w:type="textWrapping"/>
            </w:r>
            <w:r>
              <w:rPr>
                <w:rFonts w:ascii="consolas" w:hAnsi="consolas" w:eastAsia="consolas" w:cs="consolas"/>
                <w:b w:val="true"/>
                <w:sz w:val="18"/>
              </w:rPr>
              <w:t xml:space="preserve">       Label: </w:t>
            </w:r>
            <w:r>
              <w:rPr>
                <w:rFonts w:ascii="consolas" w:hAnsi="consolas" w:eastAsia="consolas" w:cs="consolas"/>
                <w:sz w:val="18"/>
              </w:rPr>
              <w:t xml:space="preserve">Religious participation (KOR only)</w:t>
              <w:br w:type="textWrapping"/>
            </w:r>
            <w:r>
              <w:rPr>
                <w:rFonts w:ascii="consolas" w:hAnsi="consolas" w:eastAsia="consolas" w:cs="consolas"/>
                <w:b w:val="true"/>
                <w:sz w:val="18"/>
              </w:rPr>
              <w:t xml:space="preserve">       Unique values: </w:t>
            </w:r>
            <w:r>
              <w:rPr>
                <w:rFonts w:ascii="consolas" w:hAnsi="consolas" w:eastAsia="consolas" w:cs="consolas"/>
                <w:sz w:val="18"/>
              </w:rPr>
              <w:t xml:space="preserve">7</w:t>
              <w:br w:type="textWrapping"/>
            </w:r>
            <w:r>
              <w:rPr>
                <w:rFonts w:ascii="consolas" w:hAnsi="consolas" w:eastAsia="consolas" w:cs="consolas"/>
                <w:b w:val="true"/>
                <w:sz w:val="18"/>
              </w:rPr>
              <w:t xml:space="preserve">       Missing values: </w:t>
            </w:r>
            <w:r>
              <w:rPr>
                <w:rFonts w:ascii="consolas" w:hAnsi="consolas" w:eastAsia="consolas" w:cs="consolas"/>
                <w:sz w:val="18"/>
              </w:rPr>
              <w:t xml:space="preserve">2,973,333      </w:t>
              <w:br w:type="textWrapping"/>
            </w:r>
            <w:r>
              <w:rPr>
                <w:rFonts w:ascii="consolas" w:hAnsi="consolas" w:eastAsia="consolas" w:cs="consolas"/>
                <w:b w:val="true"/>
                <w:sz w:val="18"/>
              </w:rPr>
              <w:t xml:space="preserve">       Range: </w:t>
            </w:r>
            <w:r>
              <w:rPr>
                <w:rFonts w:ascii="consolas" w:hAnsi="consolas" w:eastAsia="consolas" w:cs="consolas"/>
                <w:sz w:val="18"/>
              </w:rPr>
              <w:t xml:space="preserve">.              </w:t>
              <w:br w:type="textWrapping"/>
            </w:r>
            <w:r>
              <w:rPr>
                <w:rFonts w:ascii="consolas" w:hAnsi="consolas" w:eastAsia="consolas" w:cs="consolas"/>
                <w:b w:val="true"/>
                <w:sz w:val="18"/>
              </w:rPr>
              <w:t xml:space="preserve">       Mean: </w:t>
            </w:r>
            <w:r>
              <w:rPr>
                <w:rFonts w:ascii="consolas" w:hAnsi="consolas" w:eastAsia="consolas" w:cs="consolas"/>
                <w:sz w:val="18"/>
              </w:rPr>
              <w:t xml:space="preserve">-3.01          </w:t>
              <w:br w:type="textWrapping"/>
            </w:r>
            <w:r>
              <w:rPr>
                <w:rFonts w:ascii="consolas" w:hAnsi="consolas" w:eastAsia="consolas" w:cs="consolas"/>
                <w:b w:val="true"/>
                <w:sz w:val="18"/>
              </w:rPr>
              <w:t xml:space="preserve">       SD: </w:t>
            </w:r>
            <w:r>
              <w:rPr>
                <w:rFonts w:ascii="consolas" w:hAnsi="consolas" w:eastAsia="consolas" w:cs="consolas"/>
                <w:sz w:val="18"/>
              </w:rPr>
              <w:t xml:space="preserve">5.27           </w:t>
              <w:br w:type="textWrapping"/>
            </w:r>
          </w:p>
        </w:tc>
      </w:tr>
      <w:tr>
        <w:tc>
          <w:tcPr>
            <w:tcW w:w="1560" w:type="dxa"/>
          </w:tcPr>
          <w:p>
            <w:pPr>
              <w:spacing w:after="0"/>
            </w:pP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Value</w:t>
            </w:r>
          </w:p>
        </w:tc>
        <w:tc>
          <w:tcPr>
            <w:tcW w:w="1560" w:type="dxa"/>
            <w:tcBorders>
              <w:top w:val="single" w:color="000000"/>
              <w:bottom w:val="single" w:color="000000"/>
            </w:tcBorders>
          </w:tcPr>
          <w:p>
            <w:pPr>
              <w:spacing w:after="0"/>
            </w:pPr>
            <w:r>
              <w:rPr>
                <w:rFonts w:ascii="consolas" w:hAnsi="consolas" w:eastAsia="consolas" w:cs="consolas"/>
                <w:b w:val="true"/>
                <w:sz w:val="18"/>
              </w:rPr>
              <w:t xml:space="preserve">Label</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Freq.</w:t>
            </w:r>
          </w:p>
        </w:tc>
        <w:tc>
          <w:tcPr>
            <w:tcW w:w="1560" w:type="dxa"/>
            <w:tcBorders>
              <w:top w:val="single" w:color="000000"/>
              <w:bottom w:val="single" w:color="000000"/>
            </w:tcBorders>
          </w:tcPr>
          <w:p>
            <w:pPr>
              <w:spacing w:after="0"/>
              <w:jc w:val="right"/>
            </w:pPr>
            <w:r>
              <w:rPr>
                <w:rFonts w:ascii="consolas" w:hAnsi="consolas" w:eastAsia="consolas" w:cs="consolas"/>
                <w:b w:val="true"/>
                <w:sz w:val="18"/>
              </w:rPr>
              <w:t xml:space="preserve">Percent</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000000"/>
              <w:left w:val="nil" w:color="000000"/>
              <w:bottom w:val="single" w:color="D3D3D3"/>
            </w:tcBorders>
          </w:tcPr>
          <w:p>
            <w:pPr>
              <w:spacing w:after="0"/>
              <w:jc w:val="right"/>
            </w:pPr>
            <w:r>
              <w:rPr>
                <w:rFonts w:ascii="consolas" w:hAnsi="consolas" w:eastAsia="consolas" w:cs="consolas"/>
                <w:sz w:val="16"/>
              </w:rPr>
              <w:t xml:space="preserve">-8</w:t>
            </w:r>
          </w:p>
        </w:tc>
        <w:tc>
          <w:tcPr>
            <w:tcW w:w="1560" w:type="dxa"/>
            <w:tcBorders>
              <w:top w:val="single" w:color="000000"/>
              <w:bottom w:val="single" w:color="D3D3D3"/>
            </w:tcBorders>
          </w:tcPr>
          <w:p>
            <w:pPr>
              <w:spacing w:after="0"/>
            </w:pPr>
            <w:r>
              <w:rPr>
                <w:rFonts w:ascii="consolas" w:hAnsi="consolas" w:eastAsia="consolas" w:cs="consolas"/>
                <w:sz w:val="16"/>
              </w:rPr>
              <w:t xml:space="preserve">Question not asked in survey</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122,271</w:t>
            </w:r>
          </w:p>
        </w:tc>
        <w:tc>
          <w:tcPr>
            <w:tcW w:w="1560" w:type="dxa"/>
            <w:tcBorders>
              <w:top w:val="single" w:color="000000"/>
              <w:bottom w:val="single" w:color="D3D3D3"/>
            </w:tcBorders>
          </w:tcPr>
          <w:p>
            <w:pPr>
              <w:spacing w:after="0"/>
              <w:jc w:val="right"/>
            </w:pPr>
            <w:r>
              <w:rPr>
                <w:rFonts w:ascii="consolas" w:hAnsi="consolas" w:eastAsia="consolas" w:cs="consolas"/>
                <w:sz w:val="16"/>
              </w:rPr>
              <w:t xml:space="preserve">      4.0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MV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31</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0.0</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1</w:t>
            </w:r>
          </w:p>
        </w:tc>
        <w:tc>
          <w:tcPr>
            <w:tcW w:w="1560" w:type="dxa"/>
            <w:tcBorders>
              <w:top w:val="single" w:color="D3D3D3"/>
              <w:bottom w:val="single" w:color="D3D3D3"/>
            </w:tcBorders>
          </w:tcPr>
          <w:p>
            <w:pPr>
              <w:spacing w:after="0"/>
            </w:pPr>
            <w:r>
              <w:rPr>
                <w:rFonts w:ascii="consolas" w:hAnsi="consolas" w:eastAsia="consolas" w:cs="consolas"/>
                <w:sz w:val="16"/>
              </w:rPr>
              <w:t xml:space="preserve">very actively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12,936</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0.4</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2</w:t>
            </w:r>
          </w:p>
        </w:tc>
        <w:tc>
          <w:tcPr>
            <w:tcW w:w="1560" w:type="dxa"/>
            <w:tcBorders>
              <w:top w:val="single" w:color="D3D3D3"/>
              <w:bottom w:val="single" w:color="D3D3D3"/>
            </w:tcBorders>
          </w:tcPr>
          <w:p>
            <w:pPr>
              <w:spacing w:after="0"/>
            </w:pPr>
            <w:r>
              <w:rPr>
                <w:rFonts w:ascii="consolas" w:hAnsi="consolas" w:eastAsia="consolas" w:cs="consolas"/>
                <w:sz w:val="16"/>
              </w:rPr>
              <w:t xml:space="preserve">actively in general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41,480</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3</w:t>
            </w:r>
          </w:p>
        </w:tc>
        <w:tc>
          <w:tcPr>
            <w:tcW w:w="1560" w:type="dxa"/>
            <w:tcBorders>
              <w:top w:val="single" w:color="D3D3D3"/>
              <w:bottom w:val="single" w:color="D3D3D3"/>
            </w:tcBorders>
          </w:tcPr>
          <w:p>
            <w:pPr>
              <w:spacing w:after="0"/>
            </w:pPr>
            <w:r>
              <w:rPr>
                <w:rFonts w:ascii="consolas" w:hAnsi="consolas" w:eastAsia="consolas" w:cs="consolas"/>
                <w:sz w:val="16"/>
              </w:rPr>
              <w:t xml:space="preserve">not very actively</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45,968</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1.5</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D3D3D3"/>
            </w:tcBorders>
          </w:tcPr>
          <w:p>
            <w:pPr>
              <w:spacing w:after="0"/>
              <w:jc w:val="right"/>
            </w:pPr>
            <w:r>
              <w:rPr>
                <w:rFonts w:ascii="consolas" w:hAnsi="consolas" w:eastAsia="consolas" w:cs="consolas"/>
                <w:sz w:val="16"/>
              </w:rPr>
              <w:t xml:space="preserve">4</w:t>
            </w:r>
          </w:p>
        </w:tc>
        <w:tc>
          <w:tcPr>
            <w:tcW w:w="1560" w:type="dxa"/>
            <w:tcBorders>
              <w:top w:val="single" w:color="D3D3D3"/>
              <w:bottom w:val="single" w:color="D3D3D3"/>
            </w:tcBorders>
          </w:tcPr>
          <w:p>
            <w:pPr>
              <w:spacing w:after="0"/>
            </w:pPr>
            <w:r>
              <w:rPr>
                <w:rFonts w:ascii="consolas" w:hAnsi="consolas" w:eastAsia="consolas" w:cs="consolas"/>
                <w:sz w:val="16"/>
              </w:rPr>
              <w:t xml:space="preserve">not actively at all</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10,613</w:t>
            </w:r>
          </w:p>
        </w:tc>
        <w:tc>
          <w:tcPr>
            <w:tcW w:w="1560" w:type="dxa"/>
            <w:tcBorders>
              <w:top w:val="single" w:color="D3D3D3"/>
              <w:bottom w:val="single" w:color="D3D3D3"/>
            </w:tcBorders>
          </w:tcPr>
          <w:p>
            <w:pPr>
              <w:spacing w:after="0"/>
              <w:jc w:val="right"/>
            </w:pPr>
            <w:r>
              <w:rPr>
                <w:rFonts w:ascii="consolas" w:hAnsi="consolas" w:eastAsia="consolas" w:cs="consolas"/>
                <w:sz w:val="16"/>
              </w:rPr>
              <w:t xml:space="preserve">      0.3</w:t>
            </w:r>
          </w:p>
        </w:tc>
        <w:tc>
          <w:tcPr>
            <w:tcW w:w="1560" w:type="dxa"/>
          </w:tcPr>
          <w:p>
            <w:pPr>
              <w:spacing w:after="0"/>
            </w:pPr>
          </w:p>
        </w:tc>
      </w:tr>
      <w:tr>
        <w:tc>
          <w:tcPr>
            <w:tcW w:w="1560" w:type="dxa"/>
            <w:tcBorders>
              <w:right w:val="nil" w:color="000000"/>
            </w:tcBorders>
          </w:tcPr>
          <w:p>
            <w:pPr>
              <w:spacing w:after="0"/>
            </w:pPr>
          </w:p>
        </w:tc>
        <w:tc>
          <w:tcPr>
            <w:tcW w:w="1560" w:type="dxa"/>
            <w:tcBorders>
              <w:top w:val="single" w:color="D3D3D3"/>
              <w:left w:val="nil" w:color="000000"/>
              <w:bottom w:val="single" w:color="000000"/>
            </w:tcBorders>
          </w:tcPr>
          <w:p>
            <w:pPr>
              <w:spacing w:after="0"/>
              <w:jc w:val="right"/>
            </w:pPr>
            <w:r>
              <w:rPr>
                <w:rFonts w:ascii="consolas" w:hAnsi="consolas" w:eastAsia="consolas" w:cs="consolas"/>
                <w:sz w:val="16"/>
              </w:rPr>
              <w:t xml:space="preserve">.</w:t>
            </w:r>
          </w:p>
        </w:tc>
        <w:tc>
          <w:tcPr>
            <w:tcW w:w="1560" w:type="dxa"/>
            <w:tcBorders>
              <w:top w:val="single" w:color="D3D3D3"/>
              <w:bottom w:val="single" w:color="000000"/>
            </w:tcBorders>
          </w:tcPr>
          <w:p>
            <w:pPr>
              <w:spacing w:after="0"/>
            </w:pPr>
            <w:r>
              <w:rPr>
                <w:rFonts w:ascii="consolas" w:hAnsi="consolas" w:eastAsia="consolas" w:cs="consolas"/>
                <w:sz w:val="16"/>
              </w:rPr>
              <w:t xml:space="preserve"/>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2851031</w:t>
            </w:r>
          </w:p>
        </w:tc>
        <w:tc>
          <w:tcPr>
            <w:tcW w:w="1560" w:type="dxa"/>
            <w:tcBorders>
              <w:top w:val="single" w:color="D3D3D3"/>
              <w:bottom w:val="single" w:color="000000"/>
            </w:tcBorders>
          </w:tcPr>
          <w:p>
            <w:pPr>
              <w:spacing w:after="0"/>
              <w:jc w:val="right"/>
            </w:pPr>
            <w:r>
              <w:rPr>
                <w:rFonts w:ascii="consolas" w:hAnsi="consolas" w:eastAsia="consolas" w:cs="consolas"/>
                <w:sz w:val="16"/>
              </w:rPr>
              <w:t xml:space="preserve">     92.4</w:t>
            </w:r>
          </w:p>
        </w:tc>
        <w:tc>
          <w:tcPr>
            <w:tcW w:w="1560" w:type="dxa"/>
          </w:tcPr>
          <w:p>
            <w:pPr>
              <w:spacing w:after="0"/>
            </w:pPr>
          </w:p>
        </w:tc>
      </w:tr>
      <w:tr>
        <w:tc>
          <w:tcPr>
            <w:tcW w:w="1560" w:type="dxa"/>
          </w:tcPr>
          <w:p>
            <w:pPr>
              <w:spacing w:after="0"/>
            </w:pPr>
          </w:p>
        </w:tc>
        <w:tc>
          <w:tcPr>
            <w:tcW w:w="1560" w:type="dxa"/>
            <w:tcBorders>
              <w:top w:val="single" w:color="000000"/>
              <w:bottom w:val="single" w:color="000000"/>
            </w:tcBorders>
          </w:tcPr>
          <w:p>
            <w:pPr>
              <w:spacing w:after="0"/>
            </w:pPr>
          </w:p>
        </w:tc>
        <w:tc>
          <w:tcPr>
            <w:tcW w:w="1560" w:type="dxa"/>
            <w:tcBorders>
              <w:top w:val="single" w:color="000000"/>
              <w:bottom w:val="single" w:color="000000"/>
            </w:tcBorders>
          </w:tcPr>
          <w:p>
            <w:pPr>
              <w:spacing w:after="0"/>
            </w:pPr>
            <w:r>
              <w:rPr>
                <w:rFonts w:ascii="consolas" w:hAnsi="consolas" w:eastAsia="consolas" w:cs="consolas"/>
                <w:sz w:val="16"/>
              </w:rPr>
              <w:t xml:space="preserve">Total:</w:t>
            </w:r>
          </w:p>
        </w:tc>
        <w:tc>
          <w:tcPr>
            <w:tcW w:w="1560" w:type="dxa"/>
            <w:tcBorders>
              <w:top w:val="single" w:color="000000"/>
              <w:bottom w:val="single" w:color="000000"/>
            </w:tcBorders>
          </w:tcPr>
          <w:p>
            <w:pPr>
              <w:spacing w:after="0"/>
              <w:jc w:val="right"/>
            </w:pPr>
            <w:r>
              <w:rPr>
                <w:rFonts w:ascii="consolas" w:hAnsi="consolas" w:eastAsia="consolas" w:cs="consolas"/>
                <w:sz w:val="16"/>
              </w:rPr>
              <w:t xml:space="preserve">   3,084,330</w:t>
            </w:r>
          </w:p>
        </w:tc>
        <w:tc>
          <w:tcPr>
            <w:tcW w:w="1560" w:type="dxa"/>
            <w:tcBorders>
              <w:top w:val="single" w:color="000000"/>
              <w:bottom w:val="single" w:color="000000"/>
            </w:tcBorders>
          </w:tcPr>
          <w:p>
            <w:pPr>
              <w:spacing w:after="0"/>
            </w:pPr>
          </w:p>
        </w:tc>
        <w:tc>
          <w:tcPr>
            <w:tcW w:w="1560" w:type="dxa"/>
          </w:tcPr>
          <w:p>
            <w:pPr>
              <w:spacing w:after="0"/>
            </w:pPr>
          </w:p>
        </w:tc>
      </w:tr>
    </w:tbl>
    <w:p>
      <w:r>
        <w:t/>
      </w:r>
    </w:p>
    <w:tbl>
      <w:tblPr>
        <w:tblStyle w:val="TableGrid"/>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Layout w:type="autofit"/>
      </w:tblPr>
      <w:tblGrid>
        <w:gridCol w:w="1170"/>
        <w:gridCol w:w="1170"/>
        <w:gridCol w:w="1170"/>
        <w:gridCol w:w="1170"/>
        <w:gridCol w:w="1170"/>
        <w:gridCol w:w="1170"/>
        <w:gridCol w:w="1170"/>
        <w:gridCol w:w="1170"/>
      </w:tblGrid>
      <w:tr>
        <w:tc>
          <w:tcPr>
            <w:tcW w:w="1170" w:type="dxa"/>
            <w:tcBorders>
              <w:top w:val="single" w:color="000000"/>
              <w:bottom w:val="single" w:color="000000"/>
            </w:tcBorders>
          </w:tcPr>
          <w:p>
            <w:pPr>
              <w:spacing w:after="0"/>
            </w:pPr>
            <w:r>
              <w:rPr>
                <w:rFonts w:ascii="consolas" w:hAnsi="consolas" w:eastAsia="consolas" w:cs="consolas"/>
                <w:sz w:val="16"/>
              </w:rPr>
              <w:t xml:space="preserve"> </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[1] AUS</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[2] KOR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[3] USA</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[5] SWT</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[6] GER</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[7] UK</w:t>
            </w:r>
          </w:p>
        </w:tc>
        <w:tc>
          <w:tcPr>
            <w:tcW w:w="1170" w:type="dxa"/>
            <w:tcBorders>
              <w:top w:val="single" w:color="000000"/>
              <w:bottom w:val="single" w:color="000000"/>
            </w:tcBorders>
          </w:tcPr>
          <w:p>
            <w:pPr>
              <w:spacing w:after="0"/>
              <w:jc w:val="right"/>
            </w:pPr>
            <w:r>
              <w:rPr>
                <w:rFonts w:ascii="consolas" w:hAnsi="consolas" w:eastAsia="consolas" w:cs="consolas"/>
                <w:b w:val="true"/>
                <w:sz w:val="18"/>
              </w:rPr>
              <w:t xml:space="preserve">[8] NL</w:t>
            </w:r>
          </w:p>
        </w:tc>
      </w:tr>
      <w:tr>
        <w:tc>
          <w:tcPr>
            <w:tcW w:w="1170" w:type="dxa"/>
            <w:tcBorders>
              <w:top w:val="single" w:color="000000"/>
            </w:tcBorders>
          </w:tcPr>
          <w:p>
            <w:pPr>
              <w:spacing w:after="0"/>
              <w:jc w:val="right"/>
            </w:pPr>
            <w:r>
              <w:rPr>
                <w:rFonts w:ascii="consolas" w:hAnsi="consolas" w:eastAsia="consolas" w:cs="consolas"/>
                <w:sz w:val="16"/>
              </w:rPr>
              <w:t xml:space="preserve">-8</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122,271</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c>
          <w:tcPr>
            <w:tcW w:w="1170" w:type="dxa"/>
            <w:tcBorders>
              <w:top w:val="single" w:color="000000"/>
            </w:tcBorders>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31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1</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12,936</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2</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41,480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45,968</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Pr>
          <w:p>
            <w:pPr>
              <w:spacing w:after="0"/>
              <w:jc w:val="right"/>
            </w:pPr>
            <w:r>
              <w:rPr>
                <w:rFonts w:ascii="consolas" w:hAnsi="consolas" w:eastAsia="consolas" w:cs="consolas"/>
                <w:sz w:val="16"/>
              </w:rPr>
              <w:t xml:space="preserve">4</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10,613</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c>
          <w:tcPr>
            <w:tcW w:w="1170" w:type="dxa"/>
          </w:tcPr>
          <w:p>
            <w:pPr>
              <w:spacing w:after="0"/>
              <w:jc w:val="right"/>
            </w:pPr>
            <w:r>
              <w:rPr>
                <w:rFonts w:ascii="consolas" w:hAnsi="consolas" w:eastAsia="consolas" w:cs="consolas"/>
                <w:sz w:val="16"/>
              </w:rPr>
              <w:t>           0</w:t>
            </w:r>
          </w:p>
        </w:tc>
      </w:tr>
      <w:tr>
        <w:tc>
          <w:tcPr>
            <w:tcW w:w="1170" w:type="dxa"/>
            <w:tcBorders>
              <w:bottom w:val="single" w:color="000000"/>
            </w:tcBorders>
          </w:tcPr>
          <w:p>
            <w:pPr>
              <w:spacing w:after="0"/>
              <w:jc w:val="right"/>
            </w:pPr>
            <w:r>
              <w:rPr>
                <w:rFonts w:ascii="consolas" w:hAnsi="consolas" w:eastAsia="consolas" w:cs="consolas"/>
                <w:sz w:val="16"/>
              </w:rPr>
              <w:t xml:space="preserve">.</w:t>
            </w:r>
          </w:p>
        </w:tc>
        <w:tc>
          <w:tcPr>
            <w:tcW w:w="1170" w:type="dxa"/>
            <w:tcBorders>
              <w:bottom w:val="single" w:color="000000"/>
            </w:tcBorders>
          </w:tcPr>
          <w:p>
            <w:pPr>
              <w:spacing w:after="0"/>
              <w:jc w:val="right"/>
            </w:pPr>
            <w:r>
              <w:rPr>
                <w:rFonts w:ascii="consolas" w:hAnsi="consolas" w:eastAsia="consolas" w:cs="consolas"/>
                <w:sz w:val="16"/>
              </w:rPr>
              <w:t>     290,616</w:t>
            </w:r>
          </w:p>
        </w:tc>
        <w:tc>
          <w:tcPr>
            <w:tcW w:w="1170" w:type="dxa"/>
            <w:tcBorders>
              <w:bottom w:val="single" w:color="000000"/>
            </w:tcBorders>
          </w:tcPr>
          <w:p>
            <w:pPr>
              <w:spacing w:after="0"/>
              <w:jc w:val="right"/>
            </w:pPr>
            <w:r>
              <w:rPr>
                <w:rFonts w:ascii="consolas" w:hAnsi="consolas" w:eastAsia="consolas" w:cs="consolas"/>
                <w:sz w:val="16"/>
              </w:rPr>
              <w:t>     145,467</w:t>
            </w:r>
          </w:p>
        </w:tc>
        <w:tc>
          <w:tcPr>
            <w:tcW w:w="1170" w:type="dxa"/>
            <w:tcBorders>
              <w:bottom w:val="single" w:color="000000"/>
            </w:tcBorders>
          </w:tcPr>
          <w:p>
            <w:pPr>
              <w:spacing w:after="0"/>
              <w:jc w:val="right"/>
            </w:pPr>
            <w:r>
              <w:rPr>
                <w:rFonts w:ascii="consolas" w:hAnsi="consolas" w:eastAsia="consolas" w:cs="consolas"/>
                <w:sz w:val="16"/>
              </w:rPr>
              <w:t>     499,658</w:t>
            </w:r>
          </w:p>
        </w:tc>
        <w:tc>
          <w:tcPr>
            <w:tcW w:w="1170" w:type="dxa"/>
            <w:tcBorders>
              <w:bottom w:val="single" w:color="000000"/>
            </w:tcBorders>
          </w:tcPr>
          <w:p>
            <w:pPr>
              <w:spacing w:after="0"/>
              <w:jc w:val="right"/>
            </w:pPr>
            <w:r>
              <w:rPr>
                <w:rFonts w:ascii="consolas" w:hAnsi="consolas" w:eastAsia="consolas" w:cs="consolas"/>
                <w:sz w:val="16"/>
              </w:rPr>
              <w:t>     203,914</w:t>
            </w:r>
          </w:p>
        </w:tc>
        <w:tc>
          <w:tcPr>
            <w:tcW w:w="1170" w:type="dxa"/>
            <w:tcBorders>
              <w:bottom w:val="single" w:color="000000"/>
            </w:tcBorders>
          </w:tcPr>
          <w:p>
            <w:pPr>
              <w:spacing w:after="0"/>
              <w:jc w:val="right"/>
            </w:pPr>
            <w:r>
              <w:rPr>
                <w:rFonts w:ascii="consolas" w:hAnsi="consolas" w:eastAsia="consolas" w:cs="consolas"/>
                <w:sz w:val="16"/>
              </w:rPr>
              <w:t>     812,135</w:t>
            </w:r>
          </w:p>
        </w:tc>
        <w:tc>
          <w:tcPr>
            <w:tcW w:w="1170" w:type="dxa"/>
            <w:tcBorders>
              <w:bottom w:val="single" w:color="000000"/>
            </w:tcBorders>
          </w:tcPr>
          <w:p>
            <w:pPr>
              <w:spacing w:after="0"/>
              <w:jc w:val="right"/>
            </w:pPr>
            <w:r>
              <w:rPr>
                <w:rFonts w:ascii="consolas" w:hAnsi="consolas" w:eastAsia="consolas" w:cs="consolas"/>
                <w:sz w:val="16"/>
              </w:rPr>
              <w:t>     782,886</w:t>
            </w:r>
          </w:p>
        </w:tc>
        <w:tc>
          <w:tcPr>
            <w:tcW w:w="1170" w:type="dxa"/>
            <w:tcBorders>
              <w:bottom w:val="single" w:color="000000"/>
            </w:tcBorders>
          </w:tcPr>
          <w:p>
            <w:pPr>
              <w:spacing w:after="0"/>
              <w:jc w:val="right"/>
            </w:pPr>
            <w:r>
              <w:rPr>
                <w:rFonts w:ascii="consolas" w:hAnsi="consolas" w:eastAsia="consolas" w:cs="consolas"/>
                <w:sz w:val="16"/>
              </w:rPr>
              <w:t>     116,355</w:t>
            </w:r>
          </w:p>
        </w:tc>
      </w:tr>
      <w:tr>
        <w:tc>
          <w:tcPr>
            <w:tcBorders>
              <w:top w:val="single" w:color="000000"/>
              <w:bottom w:val="single" w:color="000000"/>
            </w:tcBorders>
          </w:tcPr>
          <w:p>
            <w:pPr>
              <w:spacing w:after="0"/>
              <w:jc w:val="right"/>
            </w:pPr>
            <w:r>
              <w:rPr>
                <w:rFonts w:ascii="consolas" w:hAnsi="consolas" w:eastAsia="consolas" w:cs="consolas"/>
                <w:b w:val="true"/>
                <w:sz w:val="16"/>
              </w:rPr>
              <w:t xml:space="preserve">Total</w:t>
            </w:r>
          </w:p>
        </w:tc>
        <w:tc>
          <w:tcPr>
            <w:tcBorders>
              <w:top w:val="single" w:color="000000"/>
              <w:bottom w:val="single" w:color="000000"/>
            </w:tcBorders>
          </w:tcPr>
          <w:p>
            <w:pPr>
              <w:spacing w:after="0"/>
              <w:jc w:val="right"/>
            </w:pPr>
            <w:r>
              <w:rPr>
                <w:rFonts w:ascii="consolas" w:hAnsi="consolas" w:eastAsia="consolas" w:cs="consolas"/>
                <w:sz w:val="16"/>
              </w:rPr>
              <w:t xml:space="preserve">290,616</w:t>
            </w:r>
          </w:p>
        </w:tc>
        <w:tc>
          <w:tcPr>
            <w:tcBorders>
              <w:top w:val="single" w:color="000000"/>
              <w:bottom w:val="single" w:color="000000"/>
            </w:tcBorders>
          </w:tcPr>
          <w:p>
            <w:pPr>
              <w:spacing w:after="0"/>
              <w:jc w:val="right"/>
            </w:pPr>
            <w:r>
              <w:rPr>
                <w:rFonts w:ascii="consolas" w:hAnsi="consolas" w:eastAsia="consolas" w:cs="consolas"/>
                <w:sz w:val="16"/>
              </w:rPr>
              <w:t xml:space="preserve">378,766</w:t>
            </w:r>
          </w:p>
        </w:tc>
        <w:tc>
          <w:tcPr>
            <w:tcBorders>
              <w:top w:val="single" w:color="000000"/>
              <w:bottom w:val="single" w:color="000000"/>
            </w:tcBorders>
          </w:tcPr>
          <w:p>
            <w:pPr>
              <w:spacing w:after="0"/>
              <w:jc w:val="right"/>
            </w:pPr>
            <w:r>
              <w:rPr>
                <w:rFonts w:ascii="consolas" w:hAnsi="consolas" w:eastAsia="consolas" w:cs="consolas"/>
                <w:sz w:val="16"/>
              </w:rPr>
              <w:t xml:space="preserve">499,658</w:t>
            </w:r>
          </w:p>
        </w:tc>
        <w:tc>
          <w:tcPr>
            <w:tcBorders>
              <w:top w:val="single" w:color="000000"/>
              <w:bottom w:val="single" w:color="000000"/>
            </w:tcBorders>
          </w:tcPr>
          <w:p>
            <w:pPr>
              <w:spacing w:after="0"/>
              <w:jc w:val="right"/>
            </w:pPr>
            <w:r>
              <w:rPr>
                <w:rFonts w:ascii="consolas" w:hAnsi="consolas" w:eastAsia="consolas" w:cs="consolas"/>
                <w:sz w:val="16"/>
              </w:rPr>
              <w:t xml:space="preserve">203,914</w:t>
            </w:r>
          </w:p>
        </w:tc>
        <w:tc>
          <w:tcPr>
            <w:tcBorders>
              <w:top w:val="single" w:color="000000"/>
              <w:bottom w:val="single" w:color="000000"/>
            </w:tcBorders>
          </w:tcPr>
          <w:p>
            <w:pPr>
              <w:spacing w:after="0"/>
              <w:jc w:val="right"/>
            </w:pPr>
            <w:r>
              <w:rPr>
                <w:rFonts w:ascii="consolas" w:hAnsi="consolas" w:eastAsia="consolas" w:cs="consolas"/>
                <w:sz w:val="16"/>
              </w:rPr>
              <w:t xml:space="preserve">812,135</w:t>
            </w:r>
          </w:p>
        </w:tc>
        <w:tc>
          <w:tcPr>
            <w:tcBorders>
              <w:top w:val="single" w:color="000000"/>
              <w:bottom w:val="single" w:color="000000"/>
            </w:tcBorders>
          </w:tcPr>
          <w:p>
            <w:pPr>
              <w:spacing w:after="0"/>
              <w:jc w:val="right"/>
            </w:pPr>
            <w:r>
              <w:rPr>
                <w:rFonts w:ascii="consolas" w:hAnsi="consolas" w:eastAsia="consolas" w:cs="consolas"/>
                <w:sz w:val="16"/>
              </w:rPr>
              <w:t xml:space="preserve">782,886</w:t>
            </w:r>
          </w:p>
        </w:tc>
        <w:tc>
          <w:tcPr>
            <w:tcBorders>
              <w:top w:val="single" w:color="000000"/>
              <w:bottom w:val="single" w:color="000000"/>
            </w:tcBorders>
          </w:tcPr>
          <w:p>
            <w:pPr>
              <w:spacing w:after="0"/>
              <w:jc w:val="right"/>
            </w:pPr>
            <w:r>
              <w:rPr>
                <w:rFonts w:ascii="consolas" w:hAnsi="consolas" w:eastAsia="consolas" w:cs="consolas"/>
                <w:sz w:val="16"/>
              </w:rPr>
              <w:t xml:space="preserve">116,355</w:t>
            </w:r>
          </w:p>
        </w:tc>
      </w:tr>
    </w:tbl>
    <w:p>
      <w:r>
        <w:t/>
      </w:r>
    </w:p>
    <w:p>
      <w:r>
        <w:t/>
      </w:r>
      <w:r>
        <w:t xml:space="preserve"/>
        <w:br w:type="textWrapping"/>
      </w:r>
    </w:p>
    <w:p>
      <w:r>
        <w:br w:type="page"/>
      </w:r>
    </w:p>
    <w:p>
      <w:pPr>
        <w:pStyle w:val="Heading1"/>
      </w:pPr>
      <w:r>
        <w:t/>
      </w:r>
      <w:r>
        <w:t xml:space="preserve"/>
      </w:r>
      <w:r>
        <w:rPr>
          <w:b w:val="true"/>
          <w:sz w:val="30"/>
        </w:rPr>
        <w:t xml:space="preserve">Weights</w:t>
      </w:r>
    </w:p>
    <w:p>
      <w:r>
        <w:t/>
      </w:r>
      <w:r>
        <w:t xml:space="preserve">This version of CPF does not provide weights. Weights can be added from the original surveys, however, in most cases, there are several weights available and their design differs between surveys. Users who wish to apply weights have to carefully read survey documentation, consider included samples (populations) and decide on the approach for harmonization. </w:t>
      </w:r>
    </w:p>
    <w:p>
      <w:r>
        <w:t/>
      </w:r>
      <w:r>
        <w:t xml:space="preserve"/>
      </w:r>
    </w:p>
    <w:p>
      <w:pPr>
        <w:pStyle w:val="Heading1"/>
      </w:pPr>
      <w:r>
        <w:t/>
      </w:r>
      <w:r>
        <w:t xml:space="preserve"/>
      </w:r>
      <w:r>
        <w:rPr>
          <w:b w:val="true"/>
          <w:sz w:val="30"/>
        </w:rPr>
        <w:t xml:space="preserve">Sample identifiers</w:t>
      </w:r>
    </w:p>
    <w:p>
      <w:r>
        <w:t/>
      </w:r>
      <w:r>
        <w:rPr>
          <w:color w:val="FF0000"/>
        </w:rPr>
        <w:t xml:space="preserve">XXX ADD DESRIPTION XXX</w:t>
      </w:r>
    </w:p>
    <w:p>
      <w:pPr>
        <w:pStyle w:val="Heading1"/>
      </w:pPr>
      <w:r>
        <w:t/>
      </w:r>
      <w:r>
        <w:t xml:space="preserve"/>
      </w:r>
      <w:r>
        <w:rPr>
          <w:b w:val="true"/>
          <w:sz w:val="30"/>
        </w:rPr>
        <w:t xml:space="preserve">Variable matrix by country</w:t>
      </w:r>
    </w:p>
    <w:p>
      <w:r>
        <w:br w:type="page"/>
      </w:r>
    </w:p>
    <w:p>
      <w:pPr>
        <w:jc w:val="center"/>
        <w:rPr>
          <w:rFonts w:ascii="consolas" w:hAnsi="consolas" w:eastAsia="consolas" w:cs="consolas"/>
          <w:sz w:val="18"/>
        </w:rPr>
      </w:pPr>
      <w:r>
        <w:t/>
      </w:r>
      <w:r>
        <w:rPr>
          <w:rFonts w:ascii="consolas" w:hAnsi="consolas" w:eastAsia="consolas" w:cs="consolas"/>
          <w:i w:val="true"/>
          <w:sz w:val="18"/>
        </w:rPr>
        <w:t xml:space="preserve">Availability by country (1=available)</w:t>
      </w:r>
    </w:p>
    <w:tbl>
      <w:tblPr>
        <w:tblStyle w:val="TableGrid"/>
        <w:tblW w:w="0" w:type="auto"/>
        <w:jc w:val="center"/>
        <w:tblBorders>
          <w:top w:val="nil" w:color="000000" w:shadow="false"/>
          <w:left w:val="nil" w:color="000000" w:shadow="false"/>
          <w:bottom w:val="nil" w:color="000000" w:shadow="false"/>
          <w:right w:val="nil" w:color="000000" w:shadow="false"/>
          <w:insideH w:val="single" w:color="D3D3D3" w:shadow="false"/>
          <w:insideV w:val="nil" w:color="000000" w:shadow="false"/>
        </w:tblBorders>
      </w:tblPr>
      <w:tblGrid>
        <w:gridCol w:w="1170"/>
        <w:gridCol w:w="1170"/>
        <w:gridCol w:w="1170"/>
        <w:gridCol w:w="1170"/>
        <w:gridCol w:w="1170"/>
        <w:gridCol w:w="1170"/>
        <w:gridCol w:w="1170"/>
        <w:gridCol w:w="1170"/>
      </w:tblGrid>
      <w:tr>
        <w:tc>
          <w:tcPr>
            <w:tcW w:w="0" w:type="auto"/>
            <w:tcBorders>
              <w:top w:val="single" w:color="000000"/>
              <w:bottom w:val="single" w:color="000000"/>
            </w:tcBorders>
          </w:tcPr>
          <w:p>
            <w:pPr>
              <w:spacing w:after="0"/>
              <w:jc w:val="left"/>
            </w:pP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[1] AUS</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[2] KOR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[3] USA</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[5] SWT</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[6] GER</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[7] UK</w:t>
            </w:r>
          </w:p>
        </w:tc>
        <w:tc>
          <w:tcPr>
            <w:tcW w:w="0" w:type="auto"/>
            <w:tcBorders>
              <w:top w:val="single" w:color="000000"/>
              <w:bottom w:val="single" w:color="000000"/>
            </w:tcBorders>
          </w:tcPr>
          <w:p>
            <w:pPr>
              <w:spacing w:after="0"/>
              <w:jc w:val="center"/>
            </w:pPr>
            <w:r>
              <w:rPr>
                <w:rFonts w:ascii="consolas" w:hAnsi="consolas" w:eastAsia="consolas" w:cs="consolas"/>
                <w:sz w:val="16"/>
              </w:rPr>
              <w:t xml:space="preserve">[8] NL</w:t>
            </w:r>
          </w:p>
        </w:tc>
      </w:tr>
      <w:tr>
        <w:tc>
          <w:tcPr>
            <w:tcW w:w="0" w:type="auto"/>
            <w:tcBorders>
              <w:top w:val="single" w:color="000000"/>
            </w:tcBorders>
          </w:tcPr>
          <w:p>
            <w:pPr>
              <w:spacing w:after="0"/>
              <w:jc w:val="left"/>
            </w:pPr>
            <w:r>
              <w:rPr>
                <w:rFonts w:ascii="consolas" w:hAnsi="consolas" w:eastAsia="consolas" w:cs="consolas"/>
                <w:sz w:val="16"/>
              </w:rPr>
              <w:t xml:space="preserve">orgpid</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c>
          <w:tcPr>
            <w:tcW w:w="0" w:type="auto"/>
            <w:tcBorders>
              <w:top w:val="single" w:color="000000"/>
            </w:tcBorders>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pid</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wave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wavey</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intyear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intmonth</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respstat</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female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age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yborn</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edu3</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edu4</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edu5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edu5v2</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eduy</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mlstat5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parstat6</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marstat5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livpart</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nvmarr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widow</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divor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separ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kidsn_hh17</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kidsn_hh15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kidsn_all</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kids_any</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kidsn_hh_02</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kidsn_hh_34</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kidsn_hh_04</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kidsn_hh_510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kidsn_hh_511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kids_hh_04</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kidsown_04</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youngest_hh</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oldern_hh70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oldern_hh80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nphh</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emplst5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emplst6</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work_d</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work_py</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mater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neverw</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un_act</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retf</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oldpens</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selfemp</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entrep</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entrep2</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fptime_h</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fptime_r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whyear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whweek</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whmonth</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whweek_ctr</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isco_1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isco_2</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isco08_4</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isco88_4</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isco88_3</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supervis</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indust1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indust2</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indust3</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public</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size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size4</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size5</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size5b</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inctot_yn</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inctot_mn</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incjobs_pyg</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incjobs_pyn</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incjobs_cyg</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incjobs_mn</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incjobs_mg</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incjob1_pyg</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incjob1_cyn</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incjob1_cyg</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incjob1_mg</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incjob1_mn</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incjob1_hg</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hhinc_pypre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hhinc_pypost</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hhinc_pypost_eq</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exp</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exporg</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expft</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exppt</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srh5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disabpens</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disab</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disab2c</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chron</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satfinhh5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satfinhh10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satinc5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satinc10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satwork5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satwork10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sathlth5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sathlth10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satlife5</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satlife10</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satfam5</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satfam10</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train</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eduwork</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wqualif</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jsecu</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jsecu2</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isei08</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isei88</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isei88soep</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siops08</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siops88</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siops88soep</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mps88</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mps92soep</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fedu3</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fedu4</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medu3</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medu4</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ethn</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ethn_hisp</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migr</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cob</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grewup_US</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migr_f</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migr_m</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cob_f</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cob_m</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migr_gen</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relig</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relig_att</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1</w:t>
            </w:r>
          </w:p>
        </w:tc>
      </w:tr>
      <w:tr>
        <w:tc>
          <w:tcPr>
            <w:tcW w:w="0" w:type="auto"/>
          </w:tcPr>
          <w:p>
            <w:pPr>
              <w:spacing w:after="0"/>
              <w:jc w:val="left"/>
            </w:pPr>
            <w:r>
              <w:rPr>
                <w:rFonts w:ascii="consolas" w:hAnsi="consolas" w:eastAsia="consolas" w:cs="consolas"/>
                <w:sz w:val="16"/>
              </w:rPr>
              <w:t xml:space="preserve">relig_KOR</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sampid_klips1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sampid_klips2</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sampid_psid</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sampid_shp</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sampid_soep</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r>
      <w:tr>
        <w:tc>
          <w:tcPr>
            <w:tcW w:w="0" w:type="auto"/>
          </w:tcPr>
          <w:p>
            <w:pPr>
              <w:spacing w:after="0"/>
              <w:jc w:val="left"/>
            </w:pPr>
            <w:r>
              <w:rPr>
                <w:rFonts w:ascii="consolas" w:hAnsi="consolas" w:eastAsia="consolas" w:cs="consolas"/>
                <w:sz w:val="16"/>
              </w:rPr>
              <w:t xml:space="preserve">sampid_ukhls1</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 xml:space="preserve">.</w:t>
            </w:r>
          </w:p>
        </w:tc>
        <w:tc>
          <w:tcPr>
            <w:tcW w:w="0" w:type="auto"/>
          </w:tcPr>
          <w:p>
            <w:pPr>
              <w:spacing w:after="0"/>
              <w:jc w:val="center"/>
            </w:pPr>
            <w:r>
              <w:rPr>
                <w:rFonts w:ascii="consolas" w:hAnsi="consolas" w:eastAsia="consolas" w:cs="consolas"/>
                <w:sz w:val="16"/>
              </w:rPr>
              <w:t>1</w:t>
            </w:r>
          </w:p>
        </w:tc>
        <w:tc>
          <w:tcPr>
            <w:tcW w:w="0" w:type="auto"/>
          </w:tcPr>
          <w:p>
            <w:pPr>
              <w:spacing w:after="0"/>
              <w:jc w:val="center"/>
            </w:pPr>
            <w:r>
              <w:rPr>
                <w:rFonts w:ascii="consolas" w:hAnsi="consolas" w:eastAsia="consolas" w:cs="consolas"/>
                <w:sz w:val="16"/>
              </w:rPr>
              <w:t xml:space="preserve">.</w:t>
            </w:r>
          </w:p>
        </w:tc>
      </w:tr>
      <w:tr>
        <w:tc>
          <w:tcPr>
            <w:tcW w:w="0" w:type="auto"/>
            <w:tcBorders>
              <w:bottom w:val="single" w:color="000000"/>
            </w:tcBorders>
          </w:tcPr>
          <w:p>
            <w:pPr>
              <w:spacing w:after="0"/>
              <w:jc w:val="left"/>
            </w:pPr>
            <w:r>
              <w:rPr>
                <w:rFonts w:ascii="consolas" w:hAnsi="consolas" w:eastAsia="consolas" w:cs="consolas"/>
                <w:sz w:val="16"/>
              </w:rPr>
              <w:t xml:space="preserve">sampid_ukhls2</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 xml:space="preserve">.</w:t>
            </w:r>
          </w:p>
        </w:tc>
        <w:tc>
          <w:tcPr>
            <w:tcW w:w="0" w:type="auto"/>
            <w:tcBorders>
              <w:bottom w:val="single" w:color="000000"/>
            </w:tcBorders>
          </w:tcPr>
          <w:p>
            <w:pPr>
              <w:spacing w:after="0"/>
              <w:jc w:val="center"/>
            </w:pPr>
            <w:r>
              <w:rPr>
                <w:rFonts w:ascii="consolas" w:hAnsi="consolas" w:eastAsia="consolas" w:cs="consolas"/>
                <w:sz w:val="16"/>
              </w:rPr>
              <w:t>1</w:t>
            </w:r>
          </w:p>
        </w:tc>
        <w:tc>
          <w:tcPr>
            <w:tcW w:w="0" w:type="auto"/>
            <w:tcBorders>
              <w:bottom w:val="single" w:color="000000"/>
            </w:tcBorders>
          </w:tcPr>
          <w:p>
            <w:pPr>
              <w:spacing w:after="0"/>
              <w:jc w:val="center"/>
            </w:pPr>
            <w:r>
              <w:rPr>
                <w:rFonts w:ascii="consolas" w:hAnsi="consolas" w:eastAsia="consolas" w:cs="consolas"/>
                <w:sz w:val="16"/>
              </w:rPr>
              <w:t xml:space="preserve">.</w:t>
            </w:r>
          </w:p>
        </w:tc>
      </w:tr>
    </w:tbl>
    <w:p>
      <w:r>
        <w:t/>
      </w:r>
    </w:p>
    <w:sectPr>
      <w:pgSz w:w="12240" w:h="15840" w:code="1"/>
      <w:pgMar w:top="1440" w:right="1440" w:bottom="1440" w:left="1440"/>
    </w:sectPr>
  </w:body>
</w:document>
</file>

<file path=word/settings.xml><?xml version="1.0" encoding="utf-8"?>
<w:settings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15="http://schemas.microsoft.com/office/word/2012/wordml"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15="http://schemas.microsoft.com/office/word/2012/wordml"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rPr>
      <w:rFonts w:ascii="calibri" w:hAnsi="calibri" w:eastAsia="calibri" w:cs="calibri"/>
      <w:sz w:val="22"/>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